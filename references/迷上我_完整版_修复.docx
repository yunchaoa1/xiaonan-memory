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1A638">
      <w:pPr>
        <w:pStyle w:val="3"/>
      </w:pPr>
      <w:r>
        <w:t>第1章</w:t>
      </w:r>
    </w:p>
    <w:p w14:paraId="4EF407C2">
      <w:r>
        <w:t>明天起告别单身</w:t>
      </w:r>
    </w:p>
    <w:p w14:paraId="345CA1D0">
      <w:r>
        <w:t>哥们你好。是我，成真。</w:t>
      </w:r>
    </w:p>
    <w:p w14:paraId="1D088BB3">
      <w:r>
        <w:t>你将看到的是迷上我第八版。第八版的更新为全音频版本和内容讲解。部分音频版本的内容与文字内容可能不完全一致。最新内容以音频为准。在学习迷上我课程的时候，你或者选择收听音频课程或者选择阅读文字课程，学习效果都是相同的。哥们你可以选择适合自己的学习方式进行学习。迷上我课程已经不间断地更新了12年，我们将不断地更新下去，为你准备最实用的干货。</w:t>
      </w:r>
    </w:p>
    <w:p w14:paraId="58C5D676">
      <w:r>
        <w:t>那我们现在就开始。</w:t>
      </w:r>
    </w:p>
    <w:p w14:paraId="5B89D34B">
      <w:r>
        <w:t>明天，如果你一生中所有你爱过的喜欢过的女人都像你爱她们那样得爱你，你觉得明天的你和现在的你会有什么变化？</w:t>
      </w:r>
    </w:p>
    <w:p w14:paraId="572F7CC8">
      <w:r>
        <w:t>明天，如果你一下子变得很高，变得很帅，变得像男明星一样受女人们的欢迎，你觉得明天的你和现在的你会有什么变化？</w:t>
      </w:r>
    </w:p>
    <w:p w14:paraId="39706D35">
      <w:r>
        <w:t>明天，如果你的股票投资一下涨了1万倍，你成了一个亿万富翁，你觉得明天的你和现在的你会有什么变化？</w:t>
      </w:r>
    </w:p>
    <w:p w14:paraId="799A0BE7">
      <w:r>
        <w:t>试想一下，明天，如果你醒来后，没有成为亿万富翁，没有成为魅力十足的男明星，你的最爱还没有像你爱她一样爱你，刚才的那些变化还有没有可能发生？女生对你的反应有没有可能还是像对待一个男明星一样喜欢你？你的同事老板同学朋友有没有可能还是像对待一个成功的亿万富翁一样尊敬你？你对女生的吸引力，你的魅力有没有可能依然增强十几倍？</w:t>
      </w:r>
    </w:p>
    <w:p w14:paraId="3FFA6C1B">
      <w:r>
        <w:t>到底有没有可能呢？</w:t>
      </w:r>
    </w:p>
    <w:p w14:paraId="7BE683CD">
      <w:r>
        <w:t>我接下来要告诉你的就是怎样把这个可能变成现实。</w:t>
      </w:r>
    </w:p>
    <w:p w14:paraId="14ED8D66">
      <w:r>
        <w:t>你的好哥们，成真。</w:t>
      </w:r>
    </w:p>
    <w:p w14:paraId="270EBFAA">
      <w:r>
        <w:t>学校教你怎样编程，但有人会去写病毒程序害人...</w:t>
      </w:r>
    </w:p>
    <w:p w14:paraId="026D45F0">
      <w:r>
        <w:t>所以，我要你举起你的右手，举过头，掌心向前。</w:t>
      </w:r>
    </w:p>
    <w:p w14:paraId="493A3336">
      <w:r>
        <w:t>我要你现在和我一起发誓：</w:t>
      </w:r>
    </w:p>
    <w:p w14:paraId="76B84BC7">
      <w:r>
        <w:t>（我对自己的良心，对我未来毕生的幸福，对我父母和祖辈发誓：我永远不会利用在www.mishangwo.com里学到的吸引技巧方法去做任何邪恶不道德的事。</w:t>
      </w:r>
    </w:p>
    <w:p w14:paraId="787DA901">
      <w:r>
        <w:t>我发誓永远不会利用这里学到的东西去故意欺骗她人的感情。</w:t>
      </w:r>
    </w:p>
    <w:p w14:paraId="6F724D9F">
      <w:r>
        <w:t>我发誓我会不断提升自己，让自己成为一个有魅力，成熟，负责任的真男人。</w:t>
      </w:r>
    </w:p>
    <w:p w14:paraId="1AFC8EA4">
      <w:r>
        <w:t>本教程版权所有，保留所有权利。本教程已分别在上海市版权局、中华人民共和国国家版权局以及中国版权保护中心登记注册版权。</w:t>
      </w:r>
    </w:p>
    <w:p w14:paraId="0CAB9FFA">
      <w:r>
        <w:t>将这本书的整体或者任何部分进行复制，传播，或者以本书内容做衍生作品的行为，包括纵容协助这些行为，都是违反法律的行为，是严厉禁止的。</w:t>
      </w:r>
    </w:p>
    <w:p w14:paraId="6926304A">
      <w:r>
        <w:t>你在购买这本书时，你已经同意了以下条款：</w:t>
      </w:r>
    </w:p>
    <w:p w14:paraId="508A2C45">
      <w:r>
        <w:t>Copyright 2009-2021 版权所有，保留所有权利。</w:t>
      </w:r>
    </w:p>
    <w:p w14:paraId="308A4055">
      <w:r>
        <w:t>如果你在未经授权的情况下，试图复制盗版，偷窃，篡改或者传播这本教程，将会承担相应的法律责任以及赔偿。</w:t>
      </w:r>
    </w:p>
    <w:p w14:paraId="362F029C">
      <w:r>
        <w:t>你承诺对你的行为负完全责任。不得将本教程教你的任何东西用来做目的邪恶的事情，不得做违反法律，违反道德，违反社会公德的事，如果你做了，你将承担你的行为的所有责任。</w:t>
      </w:r>
    </w:p>
    <w:p w14:paraId="7B9322FF">
      <w:r>
        <w:t>我期望你遵守这些条款。迷上我法务团队和网络部门每天都会搜索互联网及各种论坛和文件共享网站，以及QQ群共享等等，任何一个可能的互联网角落，寻找侵权行为，并在你所在的人民法院提起诉讼。并且追溯相应的法律赔偿。</w:t>
      </w:r>
    </w:p>
    <w:p w14:paraId="689C5B7A">
      <w:r>
        <w:t>同时，迷上我律师团队欢迎你举报盗版迷上我书和音频的线索。你如果发现任何盗版的线索，可以发邮件或者通过客服微信进行举报。这样会减轻他们每天的工作量。凡是举报属实的，一律都会得到成真的额外奖励。</w:t>
      </w:r>
    </w:p>
    <w:p w14:paraId="03301373">
      <w:r>
        <w:t>以上是针对一小部分有违法想法的人的，结束了对他们的告诫，请和我们一起开始学习让女人彻底爱上你的"实战攻略"吧！</w:t>
      </w:r>
    </w:p>
    <w:p w14:paraId="6AEFB644">
      <w:r/>
    </w:p>
    <w:p w14:paraId="0C30333A">
      <w:pPr>
        <w:pStyle w:val="3"/>
      </w:pPr>
      <w:r>
        <w:t>第2章</w:t>
      </w:r>
    </w:p>
    <w:p w14:paraId="1053D887">
      <w:r>
        <w:t>吸引女生的必要观念</w:t>
      </w:r>
    </w:p>
    <w:p w14:paraId="11F68010">
      <w:r>
        <w:t>我强吻了她</w:t>
      </w:r>
    </w:p>
    <w:p w14:paraId="4CF7C36F">
      <w:r>
        <w:t>有一次，和女生一起上厕所。女生蹲在蹲坑上尿尿，我大摇大摆，特地走过去，问了这个女生，说："我能看你尿尿吗？"</w:t>
      </w:r>
    </w:p>
    <w:p w14:paraId="759C5ADD">
      <w:r>
        <w:t>女生说：……</w:t>
      </w:r>
    </w:p>
    <w:p w14:paraId="6A5767E0">
      <w:r>
        <w:t>我强吻了她，而且还是在壁咚她的情况下。</w:t>
      </w:r>
    </w:p>
    <w:p w14:paraId="1B71F5FE">
      <w:r>
        <w:t>幼儿园上中班还是大班，我忘了。但我清晰地记得，我是等在楼梯口，就是为了强吻她。</w:t>
      </w:r>
    </w:p>
    <w:p w14:paraId="79AFE07A">
      <w:r>
        <w:t>具体是这么回事：</w:t>
      </w:r>
    </w:p>
    <w:p w14:paraId="0B063508">
      <w:r>
        <w:t>那天傍晚放学，爸妈来接我们回家。我就坐在这个女生旁边，她妈妈来接她，女生当着我的面，就告诉了她妈妈我今天下午强吻她的事情。</w:t>
      </w:r>
    </w:p>
    <w:p w14:paraId="6D226C95">
      <w:r>
        <w:t>有一天午睡的时候，我和一个我喜欢的女生睡了。过程中，女生没有任何拒绝或者反抗。</w:t>
      </w:r>
    </w:p>
    <w:p w14:paraId="3CD22C94">
      <w:bookmarkStart w:id="0" w:name="_GoBack"/>
      <w:bookmarkEnd w:id="0"/>
      <w:r>
        <w:t>我告诉你这些我的还算隐私的故事，不仅是因为我把你看成哥们，更是想让你想一个问题：</w:t>
      </w:r>
    </w:p>
    <w:p w14:paraId="63932BE7">
      <w:r>
        <w:t>当时我问女生，提这些要求的时候，你觉得，我自信吗？我有尴尬吗？我有不好意思吗？</w:t>
      </w:r>
    </w:p>
    <w:p w14:paraId="2EE24A84">
      <w:r>
        <w:t>想一下：一个很小的小孩为什么不会害臊？为什么会这么大胆？</w:t>
      </w:r>
    </w:p>
    <w:p w14:paraId="369FA538">
      <w:r>
        <w:t>后来我们长大的过程中，发生了什么，让我们开始变得不好意思，变得害臊，变得畏首畏尾，变得没有自信？</w:t>
      </w:r>
    </w:p>
    <w:p w14:paraId="37DA8C29">
      <w:r>
        <w:t>然后进入我们今天第二堂课。</w:t>
      </w:r>
    </w:p>
    <w:p w14:paraId="503B9B40">
      <w:r>
        <w:t>什么吸引女人</w:t>
      </w:r>
    </w:p>
    <w:p w14:paraId="367998A5">
      <w:r>
        <w:t>没发育前，我对男女的区别好奇。自从我发育开始，有了本能赋予的欲望，就开始想怎么样才能吸引到我喜欢的那个她？女生到底喜欢什么样的男人？</w:t>
      </w:r>
    </w:p>
    <w:p w14:paraId="5BAC4381">
      <w:r>
        <w:t>呵呵，是啊，到底什么吸引女生？</w:t>
      </w:r>
    </w:p>
    <w:p w14:paraId="24AADDD1">
      <w:r>
        <w:t>似乎绝大多数男人都问过这个问题，但又很难去弄明白。</w:t>
      </w:r>
    </w:p>
    <w:p w14:paraId="7805118A">
      <w:r>
        <w:t>在我的人生中，我的一些朋友告诉过我一些他们的观点，很多电影电视剧里会告诉我很多追女生的观点，并且我也在网上收集过一些关于吸引女生的建议和所谓的方法技巧，还有我妈从小给过我一些类似的忠告等等。</w:t>
      </w:r>
    </w:p>
    <w:p w14:paraId="14786637">
      <w:r>
        <w:t>我不知道你有没有总结过你所知道的，这些看来的、听来的、道听途说、甚至仔细在网上搜索来的东西。当我把这些观点、建议、忠告一一列出来后，让我大吃一惊：它们竟然出奇的相似。</w:t>
      </w:r>
    </w:p>
    <w:p w14:paraId="47B663C9">
      <w:r>
        <w:t>有钱的男人吸引得到女人。如果我无法吸引到女孩，现在不急，等我去挣好多钱以后，我就可以吸引到我想要的女人了。所谓"温饱思淫欲"。</w:t>
      </w:r>
    </w:p>
    <w:p w14:paraId="6E4E0366">
      <w:r>
        <w:t>长得帅、长得高的男人吸引得到女人。越是好看越是高的男人总能吸引到越漂亮的女人。除了钱，长相和身高就是最要紧的了。</w:t>
      </w:r>
    </w:p>
    <w:p w14:paraId="6C50FCB3">
      <w:r>
        <w:t>男人可以告诉女生自己怎么怎么牛逼。告诉她你的成就，什么什么东西是我干的，我的工作是什么，职位是什么，开什么车等等，或者直接告诉女生自己是多么多么喜欢她，以此来不断说服女生喜欢上自己。也就是男人能用逻辑来说服女生对我们动情，用讲道理的方式来说服女生喜欢上自己。</w:t>
      </w:r>
    </w:p>
    <w:p w14:paraId="43A286A6">
      <w:r>
        <w:t>要对女人好，坚持不停地对女生好。女人总会感动的。男人应该不断买礼物，请客，送花，送巧克力，不断为女生做事情，时时刻刻发关心女人的消息、微信，说早安和晚安，打电话去嘘寒问暖，总有一天女人会看到你的坚持、你的真心，从而接受你和你在一起。</w:t>
      </w:r>
    </w:p>
    <w:p w14:paraId="75F1AEFD">
      <w:r>
        <w:t>一个萝卜一个坑。现在没有女生喜欢我没关系，因为冥冥中自有安排，相信世界上总会有那么一个女生会喜欢我。我虽然有这样那样的不足，但那个女生会理解我，会看到别的女生看不到的我的好。所以，只要我等下去，总有一颗属于我的菜会掉进我的篮子。</w:t>
      </w:r>
    </w:p>
    <w:p w14:paraId="7592FDA1">
      <w:r>
        <w:t>追女孩，就要多打电话给她，多发关心她的短信，多和她聊微信，多和她接触，这样她就会喜欢我。</w:t>
      </w:r>
    </w:p>
    <w:p w14:paraId="79C4CB67">
      <w:r>
        <w:t>没错，我相信你大致看明白了。按照这些忠告，你只要做几件事情就可以了：赚钱、整容（或者买内增高的鞋垫）、说服女人她为什么要喜欢你。或者就是等待，等待那个能够理解我的女人，或者你可以祷告，祈求老天托梦给你，告诉你那个属于你的女生到底在哪里。</w:t>
      </w:r>
    </w:p>
    <w:p w14:paraId="521E66EA">
      <w:r>
        <w:t>很多人说，你说起来简单，就做几件事情，做起来多难呀，甚至有些事情是根本不可能改变的，比如身高和长相！</w:t>
      </w:r>
    </w:p>
    <w:p w14:paraId="5E97CFC9">
      <w:r>
        <w:t>是的，的确很难。我曾经一边努力赚钱每天花大量的金钱去讨好女人，一边等待一个属于我的女人出现，一边试图说服、追求、恳求、哀求我喜欢的那些女孩子同样也能喜欢我。</w:t>
      </w:r>
    </w:p>
    <w:p w14:paraId="7F913FDC">
      <w:r>
        <w:t>我花了好几年的时间，就是在干这些事情。甚至我还去庙里求过菩萨保佑我找到一个女朋友。（我很诚恳！）结果，我依然没有女朋友！</w:t>
      </w:r>
    </w:p>
    <w:p w14:paraId="63080E05">
      <w:r>
        <w:t>过去几年，我调研了将近2万多位单身男性，一个惊奇的发现：他们都有以上这些观点。</w:t>
      </w:r>
    </w:p>
    <w:p w14:paraId="06AFE2BE">
      <w:r>
        <w:t>除了这些观点他们还认为：</w:t>
      </w:r>
    </w:p>
    <w:p w14:paraId="184D5BFF">
      <w:r>
        <w:t>——爱是稀有的，你只有一个真爱，你再也不会找到第二个真爱了。</w:t>
      </w:r>
    </w:p>
    <w:p w14:paraId="38ED4286">
      <w:r>
        <w:t>——我应该不断精心安排追女生的方法，她会看到我如此努力、费尽心思，这样我就可以向她证明我有多么喜欢她，那么她也就会像我喜欢她一样地喜欢我。</w:t>
      </w:r>
    </w:p>
    <w:p w14:paraId="358D844C">
      <w:r>
        <w:t>——还有更糟糕的，他们认为吸引力是天生的，我们男人没有办法通过后天的努力和学习使自己掌握吸引女生这门学问。更何况每个女人都是不同的，不可能用同样的方法去吸引所有女人。</w:t>
      </w:r>
    </w:p>
    <w:p w14:paraId="1024CEC2">
      <w:r>
        <w:t>是的，他们都有这些观点。是的，他们都依然单身！</w:t>
      </w:r>
    </w:p>
    <w:p w14:paraId="6182AB2B">
      <w:r>
        <w:t>"你说什么？他们追不到姑娘，没女生喜欢，是因为他们的观念？？"</w:t>
      </w:r>
    </w:p>
    <w:p w14:paraId="4CD597F7">
      <w:r>
        <w:t>——如果你喜欢上了一个女孩，那么在她面前，你的言行应该非常小心谨慎。你的举止，你说的话都要经过大脑细细考虑后才能说。这样的话，你才不容易说错话，或者让她对你印象不好、不开心。</w:t>
      </w:r>
    </w:p>
    <w:p w14:paraId="29AAA6A6">
      <w:r>
        <w:t>——当你真的感到自己爱上一个女孩时，你应该把你的心里话全部都讲出来，告诉你心爱的女孩你有多么爱她，讲出你喜欢她时的那种感受，这样你才能赢得芳心。</w:t>
      </w:r>
    </w:p>
    <w:p w14:paraId="47EA8AC1">
      <w:r>
        <w:t>——就好像美女不会被男人拒绝一样，有吸引力的男人也不会被女人拒绝。如果你被女人拒绝过，那么就表明你不是有吸引力的男人。</w:t>
      </w:r>
    </w:p>
    <w:p w14:paraId="7033A3C6">
      <w:r>
        <w:t>"怎么可能？观念这种东西怎么会有这么大的威力？"</w:t>
      </w:r>
    </w:p>
    <w:p w14:paraId="672A71E8">
      <w:r>
        <w:t>很久以来，我也无法理解。我也不相信。即使当我第一次有那么一点意识到：可能真是我的一些观念在阻碍我吸引到我喜欢的女生，我还是无法接受。</w:t>
      </w:r>
    </w:p>
    <w:p w14:paraId="212BA395">
      <w:r>
        <w:t>但当时我还是会去尝试，用实践来验证。当时，我已经有了很多吸引技巧，能让女生对我热情友好，喜欢上我，把她约出来，爱和我聊天，爱和我出去玩等等。但一直到我接受了这些新的吸引观念后，我才第一次告别处男之身，甚至赢得了一个我以前想都不敢想的美女——我和她发生了关系，并且让她成了我的女朋友。</w:t>
      </w:r>
    </w:p>
    <w:p w14:paraId="04E71216">
      <w:r>
        <w:t>——男人总是喜欢发生性关系。男人比女人更喜欢性。这也就是为什么现在有二奶、小三等现象。男人们太喜欢发生关系，女人不像男人一样喜欢这种关系。</w:t>
      </w:r>
    </w:p>
    <w:p w14:paraId="50E309B5">
      <w:r>
        <w:t>——女人只会被长得帅的对称脸蛋，荷尔蒙，还有肌肉发达的三角身体所吸引。如果你没有这些，那么就是你的不幸了。</w:t>
      </w:r>
    </w:p>
    <w:p w14:paraId="65C2D1FC">
      <w:r>
        <w:t>——她不会平白无故地喜欢我，肯定是我身上某一点做得特别好，她才会喜欢我。女生喜欢男人是有条件的。</w:t>
      </w:r>
    </w:p>
    <w:p w14:paraId="3D14FC2B">
      <w:r>
        <w:t>——每个人喜欢的人都是不一样的。每个女人喜欢的男人也是不同类型的，如果你不符合她的类型，你再努力也是没用的。</w:t>
      </w:r>
    </w:p>
    <w:p w14:paraId="2A741C0F">
      <w:r>
        <w:t>那天完事后，我极度兴奋。立刻跑去我的好朋友那里，他当时在打台球，迫不及待地告诉他我告别了处男。兄弟，实话说，我很怀念当时的那种兴奋。</w:t>
      </w:r>
    </w:p>
    <w:p w14:paraId="2B224A18">
      <w:r>
        <w:t>所以，我现在非常清楚这些吸引观念在吸引女生时的重要性。但我发现，绝大多数男人都不知道，也不可能想得到，原来"吸引观念"会阻碍他们追女生。真正知道这些的人是很少数的。这些少数男人，恰恰正是那些很受女生欢迎的男人，懂得如何吸引女生的男人。</w:t>
      </w:r>
    </w:p>
    <w:p w14:paraId="5462D547">
      <w:r>
        <w:t>下面一课，我来告诉你我发现的这些旧观念是怎样阻碍你的，以及怎样避免。</w:t>
      </w:r>
    </w:p>
    <w:p w14:paraId="5EDCA547">
      <w:r>
        <w:t>你关于吸引女人的这些观念从哪来的？为什么它们误导你？</w:t>
      </w:r>
    </w:p>
    <w:p w14:paraId="17C78BA2">
      <w:r>
        <w:t>从幼时起，我们通过父母、电视、学校、周围的人等等获得我们的社会经历。从这些经历中，我们发展了我们对事物的看法和观念，或者叫世界观、人生观、价值观。</w:t>
      </w:r>
    </w:p>
    <w:p w14:paraId="30881952">
      <w:r>
        <w:t>因为，我们很多观念是在同一个社会背景下形成的，大家都生活在这个社会背景下，所以产生了相同的观念。比如，大家看相同的电视剧、新闻、电影，读相同的课本，接受统一的教育。结果就是，我们会有很多相同的看法和观点。</w:t>
      </w:r>
    </w:p>
    <w:p w14:paraId="37727792">
      <w:r>
        <w:t>由于这些相同的观念从小就深深地被植入我们的思想，而且我们接触到的周围的人和周围的环境都进一步加强了这些观念，所以我们深深相信很多这些观念是事实。</w:t>
      </w:r>
    </w:p>
    <w:p w14:paraId="2C863566">
      <w:r>
        <w:t>我们从小就相信，我们要好好读书，这样就能找到好工作，就能赚到大钱，生活就能过得好一点。是的，我从小就被植入"读书为了赚钱"这个思想。我把类似这样的概念统称为：思维社会化定式。就是我们的思维、我们的想法，被社会化了，形成了一种固定模式。我们不再会自主地去判断到底这个观念对不对、有没有用，而是不假思索地全盘接受社会给我们的那个定式的思维模式和观念。</w:t>
      </w:r>
    </w:p>
    <w:p w14:paraId="1BED6F5D">
      <w:r>
        <w:t>"长相好看的男人或者有钱的男人能够吸引到女人"就是这些观念中的一个。我们看的电视、电影、网络的文章、父母亲戚的谈话、生活中的事例等等，似乎无一不印证这个观念的正确性。</w:t>
      </w:r>
    </w:p>
    <w:p w14:paraId="52536A00">
      <w:r>
        <w:t>比如，某某大厂工作的白领年薪50万，有房有车，喜欢他的女人一定很多。再比如，学校篮球队的前锋人长得又高又帅，找女朋友一定很简单。</w:t>
      </w:r>
    </w:p>
    <w:p w14:paraId="2515E9A6">
      <w:r>
        <w:t>但是，你有没有坐下来想一想，这些从社会里获得的关于男女吸引的观念是不是真的是对的，是不是真的有效？</w:t>
      </w:r>
    </w:p>
    <w:p w14:paraId="2CC09286">
      <w:r>
        <w:t>很多在网络上教你如何谈恋爱的帖子，你看了之后有没有效果？成功了吗？你周围……360度态度大转变，对我不理不睬，甚至有些后来连普通朋友都没得做了。</w:t>
      </w:r>
    </w:p>
    <w:p w14:paraId="76173ACD">
      <w:r>
        <w:t>为什么这些观念误导你？</w:t>
      </w:r>
    </w:p>
    <w:p w14:paraId="4FB7F18C">
      <w:r>
        <w:t>这些观念都不约而同地有以下假定：</w:t>
      </w:r>
    </w:p>
    <w:p w14:paraId="7B46E049">
      <w:r>
        <w:t>——如果你用你绅士般的举止言行给她留下你的好印象，那么她就会一下子喜欢你。</w:t>
      </w:r>
    </w:p>
    <w:p w14:paraId="4C3923BE">
      <w:r>
        <w:t>——如果你对她特别特别好的话，帮她做很多事的话，那么她就会看到如果你们交往，或者结婚后你会如何对待她，所以就会开始喜欢你。</w:t>
      </w:r>
    </w:p>
    <w:p w14:paraId="581AF98D">
      <w:r>
        <w:t>——如果你同意她说的每一件事每一个观点，那么你就不会得罪她，就能避免矛盾，她就不会不理你，她就会感到你们俩有很多相同的地方，你们会是完美的一对。</w:t>
      </w:r>
    </w:p>
    <w:p w14:paraId="2CAA0B8D">
      <w:r>
        <w:t>——如果你向她表白说自己有多么多么喜欢她，她因此也会喜欢你。</w:t>
      </w:r>
    </w:p>
    <w:p w14:paraId="21145B5B">
      <w:r>
        <w:t>——如果你长得好看，或者赚很多钱，她就会喜欢你。</w:t>
      </w:r>
    </w:p>
    <w:p w14:paraId="2D2B2EFF">
      <w:r>
        <w:t>——如果你告诉她你很有钱、有很多成就，她就会喜欢你。</w:t>
      </w:r>
    </w:p>
    <w:p w14:paraId="5B29B4C9">
      <w:r>
        <w:t>如果这些行为来自一个本身就有吸引力的男人，那么没什么大问题。事实是，所有这些行为都不吸引女人，反而会起到反作用，阻碍女人喜欢你。</w:t>
      </w:r>
    </w:p>
    <w:p w14:paraId="456E2070">
      <w:r>
        <w:t>因为：</w:t>
      </w:r>
    </w:p>
    <w:p w14:paraId="12AACAD2">
      <w:r>
        <w:t>如果你想用你的绅士般的举止言行或者各种东西——名车、名表、房子、礼物等——让她对你产生好印象，那么实质上，你在她潜意识里建立了一个思维定式，就是你需要用各种东西来打动她、来争取她，否则她不会喜欢你。背后的原因就是：你自己认为你自己本身不值得她的喜欢，所以要用外在的东西来赢得芳心。这样，在你做任何事之前已经把选择权全部给了她。</w:t>
      </w:r>
    </w:p>
    <w:p w14:paraId="1AFB2DB2">
      <w:r>
        <w:t>如果你对她特别特别好的话，帮她做很多事的话，那么和你在一起很没劲，因为你就像其他所有以前追过她的男人一样，没有什么区别。女人会开始觉得你很无聊，因为对她们而言你已经没有挑战了。就好比一个电脑游戏太简单，你怎么打都会在1分钟之内打赢，你还会每天期待着打这个游戏吗？</w:t>
      </w:r>
    </w:p>
    <w:p w14:paraId="4E7C2182">
      <w:r>
        <w:t>如果你同意她说的每一件事每一个观点，很明显你在违背着自我而讨好女人。那么，如果你会为了讨好女人而放弃自己的观点或者违背自己的观念，那么在女人眼里，你是一个没有主见、虚伪、见风使舵的男人，女人就会因此对你失去信心。你不但会在她面前显得不自然，而且无法得到信任。很多女人在你坚持自己不同的观念的时候，表面会显得不快，而心里却对你产生敬佩和信任，随之更加喜欢你。</w:t>
      </w:r>
    </w:p>
    <w:p w14:paraId="4E08FBC5">
      <w:r>
        <w:t>如果你向她表白说自己有多么多么喜欢她，想象一下一个你一点也不喜欢的女生对你说她发疯一样地喜欢你，你会因为她这么讲而喜欢她吗？永远不会！那为什么你要期待女生会因此喜欢你？</w:t>
      </w:r>
    </w:p>
    <w:p w14:paraId="188E1E2C">
      <w:r>
        <w:t>如果你长得好看，或者赚很多钱——的确，好看和有钱对你有利，至少不会阻碍你。外表和钱是因素之一，但是占整个吸引因素中很小很小很小一部分，在很多情况下可以忽略不计。一个只有钱或只是长得好看的男人，和一个更有吸引力、更有人格魅力的男人，女人更容易被后者吸引。</w:t>
      </w:r>
    </w:p>
    <w:p w14:paraId="47581E4C">
      <w:r>
        <w:t>所以，你不但可以看到一个有钱的男人搂着一个小明星，但是他们之间没有爱情。同时你还可以看到一个连你都看不上眼的其貌不扬的穷小子，搂着一个你梦寐以求的女生，并且，她会告诉你，她是多么爱他，愿意为他付出，甚至倒贴。</w:t>
      </w:r>
    </w:p>
    <w:p w14:paraId="4A8215F6">
      <w:r>
        <w:t>你的很多成就，的确对女人是有吸引力的。但问题在于，女人是怎么样知道的。如果是她在网上碰巧得知的，或从别人嘴里听到你怎么怎么牛的，那就会帮助你吸引到她。但如果是你自己对她说的，那么可悲的是，在她眼里看到的是你在炫耀自己，而不是这些所谓的成就。她心里就会知道你希望得到她的认可。这样就会破坏她被你吸引。这样她就不会期望得到你的认可，而吸引女人恰恰需要的是让女人期望得到你的认可，而不是你在期盼她对你的认可。</w:t>
      </w:r>
    </w:p>
    <w:p w14:paraId="637848C8">
      <w:r>
        <w:t>长这么大，我们大部分男人不会对男女吸引想太多、琢磨太多。我们就是感觉吸引女人就是这么一回事。可能某一天我们看到别的男人给女生送东西、帮女生做事情，我们就认为追女生就是要送东西，对她好，替她做事情。</w:t>
      </w:r>
    </w:p>
    <w:p w14:paraId="774295A4">
      <w:r>
        <w:t>我们看爱情电视剧、电影，里面的很多男主人公对女生表达爱的情节，最后赢得女人，我们就自然地相信这应该就是有效的、正确的方法。而不太会去考虑这可能只是编剧根据观众希望的结果故意安排的电影情节，而不是我们的现实世界。</w:t>
      </w:r>
    </w:p>
    <w:p w14:paraId="633CECBA">
      <w:r>
        <w:t>如果你想成为一个有吸引力的男人，你首先要做的就是"解放思想"，去除这些阻碍你吸引女生的观念。</w:t>
      </w:r>
    </w:p>
    <w:p w14:paraId="37F5D009">
      <w:r>
        <w:t>我知道，有很多观念根深蒂固。比如我以前怎么也无法相信一个其貌不扬的穷小子竟然能够在帅气的富家公子面前赢走他心爱的女生。事实上，这件事发生在我身上之后的很长一段时间里，我依然无法相信这件事的确发生过。</w:t>
      </w:r>
    </w:p>
    <w:p w14:paraId="4251F70A">
      <w:r>
        <w:t>你有没有听明白我的意思？如果没有，不要往下看，而是从头到尾复习一遍。</w:t>
      </w:r>
    </w:p>
    <w:p w14:paraId="476864D4">
      <w:r>
        <w:t>正是因为我们对这些错误的狗屁观念深信不疑，使得我们根本无法相信这个世界上的确有真正可以吸引女生的观念、方法、技巧，从而使得我们在过去的很长一段时间错失了去学习它们的机会。</w:t>
      </w:r>
    </w:p>
    <w:p w14:paraId="687C60BE">
      <w:r>
        <w:t>所以，从今天起，如果你想要改变，想要变得更有魅力，想要变得更加自信！那么，我会手把手地告诉你该怎么去做。我会把我20多年来通过不断学习、研究，以及和我的朋友们不断测试后被证明在吸引女生方面100%有效的观念、方法和技巧告诉你，并且教会你。</w:t>
      </w:r>
    </w:p>
    <w:p w14:paraId="79F8EDB3">
      <w:r>
        <w:t>如果你还举棋不定，请先不要往下看！</w:t>
      </w:r>
    </w:p>
    <w:p w14:paraId="7FB1B8C0">
      <w:r>
        <w:t>不要去追求女人</w:t>
      </w:r>
    </w:p>
    <w:p w14:paraId="47C4022E">
      <w:r>
        <w:t>好，准备好了吗？我们继续：</w:t>
      </w:r>
    </w:p>
    <w:p w14:paraId="0EA5E34B">
      <w:r>
        <w:t>要变得更加有魅力、更加有自信的第一步就是：从今天起，再也不去追求女人！而是要去吸引女人。</w:t>
      </w:r>
    </w:p>
    <w:p w14:paraId="0FD3F880">
      <w:r>
        <w:t>注意这两个词——一个是追求，一个是吸引。有区别吗？</w:t>
      </w:r>
    </w:p>
    <w:p w14:paraId="71C54B3D">
      <w:r>
        <w:t>当你用我上面提到的这些错误观念在和女生相处的时候，那么其实你是在追求女生，而不是"吸引"。因此，女生永远不会因为你的这些"追求"行为而有被你"吸引"的感觉。</w:t>
      </w:r>
    </w:p>
    <w:p w14:paraId="0D1EE633">
      <w:r>
        <w:t>绝大多数男人选择了喜欢哪个女生，然后把决定可不可以和这个女生在一起的权利交给了女生。因为他们去追求，想方设法去追求她，去追她，去求她。然后他们开始担心，担心女生是否会拒绝自己，他们开始担心女生是不是觉得自己长得不帅，担心自己条件不够好。然后他们开始难过，因为女生的冷淡，女生的不理不睬，女生的一句"我们还是做朋友吧"。如果因为长得不好看、不够高，而一辈子得不到喜欢的女人，他们该怎么办？</w:t>
      </w:r>
    </w:p>
    <w:p w14:paraId="78C9B677">
      <w:r>
        <w:t>而事实上，去吸引女生比追求女生好100倍。</w:t>
      </w:r>
    </w:p>
    <w:p w14:paraId="6AD4C378">
      <w:r>
        <w:t>或许你很难想象能一夜暴富，或者突然之间改变你的容貌和身高。但是，你现在就能转变——从追求到吸引的这个观念。</w:t>
      </w:r>
    </w:p>
    <w:p w14:paraId="1F07B028">
      <w:r>
        <w:t>我们要迅速变得更加有魅力、更加有自信的第一步就是：从今天起，改变这个观念，再也不去追求女生！而是要去吸引女生。并且一旦你接受了这个观念，那么今天的你，就比昨天的你有魅力十倍。</w:t>
      </w:r>
    </w:p>
    <w:p w14:paraId="12B4B909">
      <w:r>
        <w:t>吸引女生，你永远都不用担心被女生拒绝。</w:t>
      </w:r>
    </w:p>
    <w:p w14:paraId="0497E048">
      <w:r>
        <w:t>那么，如果你要去吸引一个女生，你会怎么做呢？</w:t>
      </w:r>
    </w:p>
    <w:p w14:paraId="15B0FF13">
      <w:r>
        <w:t>是不是你就要去变得更帅，赚更多的钱，出名？整容？还是买内增高的鞋？</w:t>
      </w:r>
    </w:p>
    <w:p w14:paraId="39F3715E">
      <w:r>
        <w:t>是不是只有长得高、长得帅、有钱有名的男人才能吸引女生呢？</w:t>
      </w:r>
    </w:p>
    <w:p w14:paraId="0E288BA0">
      <w:r>
        <w:t>先让女生对你产生好感，然后你再去"追求"，就是我们先想法子让女生先动，我们自己不动。这里的关键就是：绝对不去追求她，而是通过方法，在不动声色中，让女生她先喜欢上你，甚至创造机会让女生反过来追求你。这样就是我们选择女生，主动权在我们这里。而且，你永远都不用担心被女生拒绝，更不用担心没面子的事。</w:t>
      </w:r>
    </w:p>
    <w:p w14:paraId="133D5C70">
      <w:r>
        <w:t>是啊，我知道，我知道，你从来没想过，可能从来也不敢想，让那个女生倒过来追求你？</w:t>
      </w:r>
    </w:p>
    <w:p w14:paraId="241678B5">
      <w:r>
        <w:t>呵呵，这很正常。我也可以说是历经千辛才想通的。说实话，第一次想到可能是这个问题，当时，自己也不信这世界上还能有这事。一直到后来不断地体验到之后，心里才真地完全接受。</w:t>
      </w:r>
    </w:p>
    <w:p w14:paraId="19D703FD">
      <w:r>
        <w:t>你将在这本教程中学习到很多关于吸引女生的方法和技巧。</w:t>
      </w:r>
    </w:p>
    <w:p w14:paraId="1BDBAAB4">
      <w:r>
        <w:t>不要去追求女生，而要去吸引女生。</w:t>
      </w:r>
    </w:p>
    <w:p w14:paraId="45F18F2A">
      <w:r>
        <w:t>朋友给你的那些建议，你去用了吗？真的有效吗？</w:t>
      </w:r>
    </w:p>
    <w:p w14:paraId="4FE33B39">
      <w:r>
        <w:t>这些寥寥无几的恋爱建议往往关注很浅的东西，比如怎么迎合女生，比如怎么花言巧语，要有风度，要不要送她回家等等表面的东西。这些都是无关紧要的屁话，不但没有告诉你到底男人如何吸引女人的实质，反而把你误导了。</w:t>
      </w:r>
    </w:p>
    <w:p w14:paraId="4CDB0603">
      <w:r>
        <w:t>我曾经就是一个被这样深深误导的人，每次听了这些建议之后女生反而对我更加冷淡，即使一开始可能还好好的，当我按照这些观念去做了之后，女生就一下子对我360度态度大转变，对我不理不睬，甚至有些后来连普通朋友都没得做了。</w:t>
      </w:r>
    </w:p>
    <w:p w14:paraId="2A3E2882">
      <w:r/>
    </w:p>
    <w:p w14:paraId="479D57F7">
      <w:pPr>
        <w:pStyle w:val="3"/>
      </w:pPr>
      <w:r>
        <w:t>第3章</w:t>
      </w:r>
    </w:p>
    <w:p w14:paraId="207F41E5">
      <w:r>
        <w:t>我发现了吸引女生的秘密</w:t>
      </w:r>
    </w:p>
    <w:p w14:paraId="4375DB84">
      <w:r>
        <w:t>我是如何发现这些吸引女生的秘密的——成真的故事</w:t>
      </w:r>
    </w:p>
    <w:p w14:paraId="55DF90CD">
      <w:r>
        <w:t>下面是关于我是怎么发现和开始研究吸引女生的秘密的。</w:t>
      </w:r>
    </w:p>
    <w:p w14:paraId="4E8AF364">
      <w:r>
        <w:t>如果你认为我是一个人高马大的帅哥，或者是腰缠万贯的小开或者富二代，或者我是一个天生就会花言巧语的花花公子，那你就错了。</w:t>
      </w:r>
    </w:p>
    <w:p w14:paraId="61FBDF53">
      <w:r>
        <w:t>你没有必要和我比身高、长相、家里条件，因为可能没得比。看下去你就知道了。</w:t>
      </w:r>
    </w:p>
    <w:p w14:paraId="30FF943F">
      <w:r>
        <w:t>"亲戚开玩笑说我长得像只赤膊鸡"</w:t>
      </w:r>
    </w:p>
    <w:p w14:paraId="4A7A9774">
      <w:r>
        <w:t>在我发现男女吸引的秘诀之前，我追过不少女生。但没有一次成功过！</w:t>
      </w:r>
    </w:p>
    <w:p w14:paraId="25D243EF">
      <w:r>
        <w:t>对！全都被拒！</w:t>
      </w:r>
    </w:p>
    <w:p w14:paraId="1AA24A5C">
      <w:r>
        <w:t>最好的一次是那个女孩对我说："我们还是做普通朋友吧。"</w:t>
      </w:r>
    </w:p>
    <w:p w14:paraId="3865E642">
      <w:r>
        <w:t>最差的一次：嗨，算了，具体就不说了，反正那次我立刻一个人跑到厕所躲起来，哭了。那是我这辈子到现在唯一一次为感情而哭。</w:t>
      </w:r>
    </w:p>
    <w:p w14:paraId="78B8FA72">
      <w:r>
        <w:t>从上小学的时候，我就意识到，我长得不好看。</w:t>
      </w:r>
    </w:p>
    <w:p w14:paraId="21BDE64B">
      <w:r>
        <w:t>我中学英语老师当面说过我丑；曾经不止一个女朋友也当面说过我丑；还有人在我的《成真恋爱学》视频节目下留言说我长得像潘长江和王宝强的结合体，还有人在我成真微信公众号里评论我长得像土豆。（我自己真的觉得不至于达到丑的程度，但我有自知之明，我知道我的确不好看。）</w:t>
      </w:r>
    </w:p>
    <w:p w14:paraId="5DD28C71">
      <w:r>
        <w:t>当时，我还没发育，对男女之事也不懂，知道自己长得难看，是因为亲戚们给家里小孩子新年礼物的时候，我拿到的总是别人挑后剩下来的。当然你也知道原因，因为你已经看到标题了——亲戚开玩笑说我像只"赤膊鸡"。</w:t>
      </w:r>
    </w:p>
    <w:p w14:paraId="561C6092">
      <w:r>
        <w:t>当时我不知道什么意思，大概就是那种被拔光毛的鸡，反正肯定没有长毛的鸡好看就是了。</w:t>
      </w:r>
    </w:p>
    <w:p w14:paraId="3E10DCFB">
      <w:r>
        <w:t>后来记得发育的时候，我妈老是对我说："你长得已经不好看了，一定要多吃点，男孩子以后一定要长得高，否则以后要吃亏的。"（对了，刚才忘说了，我妈也当面说过我不好看，不止一次。唉～什么老妈啊！）</w:t>
      </w:r>
    </w:p>
    <w:p w14:paraId="44CF4935">
      <w:r>
        <w:t>但偏偏我就是不争气，长到1米65以后就再也没有长高过1毫米。</w:t>
      </w:r>
    </w:p>
    <w:p w14:paraId="719FBD44">
      <w:r>
        <w:t>是的，即使是10多年后的今天，我还是1米65，前两天量了一次身高，好像还缩掉一公分不到，现在才1米64.5了。不管了，反正要再长高是不可能的了，只求不要再缩掉就阿弥陀佛了。</w:t>
      </w:r>
    </w:p>
    <w:p w14:paraId="05852821">
      <w:r>
        <w:t>我爸妈都是普通工人，当时一千多块的工资。现在早就退休了。记得当时我妈还为我读大学的学费发愁，家里向来都非常节省的，家里甚至至今还没装修过。</w:t>
      </w:r>
    </w:p>
    <w:p w14:paraId="38FAF50A">
      <w:r>
        <w:t>可能是这些原因让我从小就特别怕别人看不起我，缺乏安全感。甚至很少敢让女生进我家。尤其是我喜欢的女生。</w:t>
      </w:r>
    </w:p>
    <w:p w14:paraId="7701498A">
      <w:r>
        <w:t>一直知道女孩喜欢帅的、长得高的、或者有钱的男人，我从小就知道我一样也没有。</w:t>
      </w:r>
    </w:p>
    <w:p w14:paraId="19326969">
      <w:r>
        <w:t>而且我还内向，不太会和女生说话。大家也都说我是老实人。</w:t>
      </w:r>
    </w:p>
    <w:p w14:paraId="697D7296">
      <w:r>
        <w:t>但我也是一个男人，必然会喜欢上某个姑娘。</w:t>
      </w:r>
    </w:p>
    <w:p w14:paraId="6E6C0760">
      <w:r>
        <w:t>只是很长一段时间来，我认识的女孩，要么是我不喜欢的，要么就是即使是我喜欢的女孩，我也不敢对她有任何想法，我连试都不会去试。因为当时我觉得自己不配，什么也没有，连我自己都瞧不上我自己。人家凭什么喜欢我？</w:t>
      </w:r>
    </w:p>
    <w:p w14:paraId="60EA0347">
      <w:r>
        <w:t>记得还有一个女孩，开朗活泼，也很热情，说实话我动过心，但就是感觉我和她不是一条道上的人，怕她会觉得和我没有共同语言。所以，这段时期，我一直是在暗恋加意淫的状态下度过的。</w:t>
      </w:r>
    </w:p>
    <w:p w14:paraId="4745D0D8">
      <w:r>
        <w:t>这虽说不好过，但还没达到痛苦的地步。</w:t>
      </w:r>
    </w:p>
    <w:p w14:paraId="4A933E3A">
      <w:r>
        <w:t>接下来的事，让我第一次痛苦到胃会疼。</w:t>
      </w:r>
    </w:p>
    <w:p w14:paraId="6F1E4973">
      <w:r>
        <w:t>突然有那么一天，我有那么一点感觉，感觉到身边有那么一个女生好像可能有点希望。好像对我有点意思！</w:t>
      </w:r>
    </w:p>
    <w:p w14:paraId="1669DA52">
      <w:r>
        <w:t>感觉似乎有了她；我的人生就完整了。</w:t>
      </w:r>
    </w:p>
    <w:p w14:paraId="5B977D2D">
      <w:r>
        <w:t>我脑海里就开始想象出各种各样我和她之间的细节。她对我说的某一句话、对我做的某一个动作等等，都成了我脑海里两人感情的证据。（顺便先提一下，后来我才明白，原来有一个叫"可得性"的东西，就是我要爱上一个女孩，我自己心里必须是觉得至少我还是和她有戏的，是可以得到的。否则我对她是不会动情的。就像你觉得王冰冰很漂亮，喜欢她是有的，但不会爱上她、对她动情，因为知道和她不可能有戏。而她和我说话、对我友好这些，都可以增加一个女生在我们男人眼中的可得性。女生也一样，她要爱上你，也必须觉得你是可以得到的范围里的。学到后面，我就碰到了这个问题。就是有些女生不敢靠近你、冷淡你，有可能并不是因为你没有魅力，反而是因为你太有魅力，让她不敢主动靠近你，然后你以为她不喜欢你、冷淡你。这个我之前在《高手支招》的音频课程里有具体讲过。如果你还没听过，点击这里免费预览。）</w:t>
      </w:r>
    </w:p>
    <w:p w14:paraId="6FCD3EE6">
      <w:r>
        <w:t>我非常在乎她。和她说话，我记得我会紧张得不知道该说什么，说着说着就会冷场，不知道该怎么继续下去。</w:t>
      </w:r>
    </w:p>
    <w:p w14:paraId="1DD04BBB">
      <w:r>
        <w:t>我当时甚至开始认为她和我之间存在着一种不用言传、只能意会的情感。但是，女生在平时表面上对我的态度、言行，有时候会符合我自己脑海中"她好像喜欢我"的想象，但有时候却显得好像她对我什么也没有，甚至有点冷淡。</w:t>
      </w:r>
    </w:p>
    <w:p w14:paraId="6B171A4B">
      <w:r>
        <w:t>这就是痛苦的开始。</w:t>
      </w:r>
    </w:p>
    <w:p w14:paraId="7D44B4C2">
      <w:r>
        <w:t>我内心强烈的欲望想知道她到底喜不喜欢我。但我这个时候不想去直接问她到底喜不喜欢我，因为我先要自己观察一下她，看看她到底有没有喜欢我。</w:t>
      </w:r>
    </w:p>
    <w:p w14:paraId="6A6B6C1D">
      <w:r>
        <w:t>结果，我不停地分析那个女生和我每天接触时的态度、对我讲的话、对我的表情，分析这些是不是她喜欢我的证据。</w:t>
      </w:r>
    </w:p>
    <w:p w14:paraId="724C5782">
      <w:r>
        <w:t>我有时候也会想每天在这个女生面前自己的表现，如果在她面前出了风头、表现了自己认为出彩的东西，回来后，我就很高兴。如果由于紧张，在她面前笨拙或者不知道说什么，或者说了自己认为很糗的话，回来后就懊恼不已，同时也会不断地设想下次见面时自己应该怎样表现。</w:t>
      </w:r>
    </w:p>
    <w:p w14:paraId="3C9E0BE0">
      <w:r>
        <w:t>也就是说，自从我第一次莫名有了这个女生好像喜欢我的感觉后，我每天脑海想的就是有关这个女生的事情，不是在分析她，就是在计划自己该在她面前怎么表现，在脑中不断幻想我和她在一起的种种场景。我想说的是，我当时真的想娶她，虽然当时我们还没有到合法年龄，但是我真的有这样子想过，只要她愿意！我的整个世界、我的整个生活，就此开始围绕这个女孩旋转。</w:t>
      </w:r>
    </w:p>
    <w:p w14:paraId="5E0CFFE1">
      <w:r>
        <w:t>我终于明白了，自己"爱"上了那姑娘了</w:t>
      </w:r>
    </w:p>
    <w:p w14:paraId="082A25A4">
      <w:r>
        <w:t>我在她面前变得更加紧张了，对这个女生也更加好了，因为我"爱"上了这个女人。在我心里，她和一般人是不同的。</w:t>
      </w:r>
    </w:p>
    <w:p w14:paraId="47D981E7">
      <w:r>
        <w:t>我开始无偿地帮这个女生做很多事情，自己也不觉得累、不觉得苦，甚至节约下当时为数不多的零花钱给她买昂贵的圣诞礼物（你知道我家境不好，但再心疼也舍得花给她）。</w:t>
      </w:r>
    </w:p>
    <w:p w14:paraId="65F2574B">
      <w:r>
        <w:t>当然，我每天依旧不停地分析这个我"爱"上的女人是不是也爱我。她的一个普通的可能只是友好的微笑，可能这时在我心目中已经成为兴奋的源泉。她和别的男人的接近和谈笑，也已经成为我心理难受郁闷甚至痛苦的导火线。</w:t>
      </w:r>
    </w:p>
    <w:p w14:paraId="0D5B6408">
      <w:r>
        <w:t>每天，我就在情感波动中度过。</w:t>
      </w:r>
    </w:p>
    <w:p w14:paraId="5EC95DD8">
      <w:r>
        <w:t>我听着动人的情歌时，就会不知不觉想到那个女孩。甚至有一段时间我每天早上起床就会想她。开始发现自己对那个女生不仅仅只是肉体上的两性吸引，而似乎是升华到了情感和精神层面。</w:t>
      </w:r>
    </w:p>
    <w:p w14:paraId="6A964ADB">
      <w:r>
        <w:t>从多多少少接触过的言情剧、广告、电影、情歌、小说，我好像"学会"了大概什么是"爱"的感觉。这一次，我觉得似乎自己感觉到了以前言情剧里演的、情歌里唱的"爱"的感觉。我当时很肯定地认为她就是我的"真命"。</w:t>
      </w:r>
    </w:p>
    <w:p w14:paraId="2D3F23B5">
      <w:r>
        <w:t>最后，我终于鼓起所有的勇气，向她表白。</w:t>
      </w:r>
    </w:p>
    <w:p w14:paraId="31558ABD">
      <w:r>
        <w:t>接下来，我自然而然要做的事情就是向她表白。也就是我心里认为理所当然的下一步。不停地猜测她到底是不是喜欢我已经让我快疯了，更重要的是，我再也无法忍受我的真爱再和别的男人有说有笑了。</w:t>
      </w:r>
    </w:p>
    <w:p w14:paraId="447F7638">
      <w:r>
        <w:t>那天，我和她一起在路上，走着走着，眼见着她快要到家了，我就一下鼓起勇气，对她说："静，我喜欢你！"</w:t>
      </w:r>
    </w:p>
    <w:p w14:paraId="18B4F3BC">
      <w:r>
        <w:t>她低下头笑了，回答说："你说什么？"</w:t>
      </w:r>
    </w:p>
    <w:p w14:paraId="5AFE2EB4">
      <w:r>
        <w:t>我以为她没听清楚，又重复了一遍："我喜欢你。"（当然，我现在很清楚其实她当时已经拒绝我了。）</w:t>
      </w:r>
    </w:p>
    <w:p w14:paraId="03AD1795">
      <w:r>
        <w:t>她的回答我今生难忘："我觉得我们还是做朋友好。"（我不知道这句话你是否熟悉，至少我认识的男人中有不下100人和我听过同样一句话。）但她笑得依旧那么甜美。</w:t>
      </w:r>
    </w:p>
    <w:p w14:paraId="69128277">
      <w:r>
        <w:t>我脑海里一直编织的爱情世界一下子崩溃了！我所有的努力，我对她每日每夜的思念，所有所有的这一切，就在她一句话之后，几秒钟的时间全部毁于一旦。</w:t>
      </w:r>
    </w:p>
    <w:p w14:paraId="3BBAAA41">
      <w:r>
        <w:t>之前那么多她喜欢我的例子和证据，她对我的微笑，要我帮她拿这个，让我陪她去买那个……难道都是假的吗？她当时难道不是喜欢我才让我做的吗？</w:t>
      </w:r>
    </w:p>
    <w:p w14:paraId="5A0A1298">
      <w:r>
        <w:t>我伤心欲绝。觉得自己"爱"得好辛苦。</w:t>
      </w:r>
    </w:p>
    <w:p w14:paraId="547D9F26">
      <w:r>
        <w:t>我不明白自己待她这么好，她为什么就是不喜欢我？</w:t>
      </w:r>
    </w:p>
    <w:p w14:paraId="31967841">
      <w:r>
        <w:t>我又开始怀疑：一定是自己不够帅？一定是自己不够高？一定是自己没钱？还是自己没有别人有出息？还是自己没有能耐？或者会不会自己还对她不够好？</w:t>
      </w:r>
    </w:p>
    <w:p w14:paraId="73AA74B9">
      <w:r>
        <w:t>最后甚至怀疑：她其实应该还是喜欢我的，否则就不会笑了。</w:t>
      </w:r>
    </w:p>
    <w:p w14:paraId="7487EC50">
      <w:r>
        <w:t>被她拒绝后，我的世界依然围绕着这个女人旋转。</w:t>
      </w:r>
    </w:p>
    <w:p w14:paraId="6B65FCCA">
      <w:r>
        <w:t>我做了很多努力。我每天动脑筋怎么继续追她，继续帮她做什么事，送东西，请吃饭。我把能试的方法，都一一在她身上试了一遍。什么制造浪漫，送玫瑰，送她有新意的礼物（一个可爱的声控毛绒玩具熊，可以录我自己的声音，记得当时我录了"我会永远爱你的，静，我会等你到底。"然后，只要她对这个玩具熊说一句话，我的录音就会播放。怎么样，挺有创意吧？）我又去健身房办了一张卡，开始练肌肉。还有我练过武功（李小龙的截拳道），因为我当时觉得这样会让静有安全感。</w:t>
      </w:r>
    </w:p>
    <w:p w14:paraId="69BA22E7">
      <w:r>
        <w:t>我变得对她更加好。我甚至想到了上网去搜索原先不屑的恋爱秘籍之类的帖子。几乎把网上能找到的关于吸引女人的、恋爱情感咨询类的信息都看了一遍。甚至还包括那些星座匹配的东西，等等。但问题是……这些都不管用！</w:t>
      </w:r>
    </w:p>
    <w:p w14:paraId="6CB28330">
      <w:r>
        <w:t>而且，不但没用，更糟的是，我做了之后，她似乎更加冷淡我了。本来说要做普通朋友的，现在好像也快要没得做了。</w:t>
      </w:r>
    </w:p>
    <w:p w14:paraId="6414E29F">
      <w:r>
        <w:t>我也越来越急了。</w:t>
      </w:r>
    </w:p>
    <w:p w14:paraId="64CCE755">
      <w:r>
        <w:t>后来，我看到网上有文章说什么女人心都很软，只要你感动她，她就会对你心软。我看了，感觉如获至宝，就琢磨好了一套完美的方法试图去恳求她。</w:t>
      </w:r>
    </w:p>
    <w:p w14:paraId="72AEA231">
      <w:r>
        <w:t>是的，我放下了一切架子，去求她。坚持每天发短信给她。结果，我更加伤心了。得到的只是她开始不理我，甚至躲我，最后慢慢玩消失了。</w:t>
      </w:r>
    </w:p>
    <w:p w14:paraId="79840E0A">
      <w:r>
        <w:t>直到我研究了吸引学之后才发现，原来以前所有的那些"以为"都是错的，女生反而是反感的，这其实还是一些比较容易发觉的大错误。</w:t>
      </w:r>
    </w:p>
    <w:p w14:paraId="0E608D98">
      <w:r>
        <w:t>后来，我交流了几百位女生，我从她们口中听到了一些细节错误，是很难发觉的，但是她们很在意这些错误。和她们聊完后，我才发现女人细心的可怕。比如其中一个女生跟我讲过，她可以通过微信的步数就知道你是不是在撒谎。这些例子太多了，咱们男生想都想不到，不会注意的点，而女生却很会看。在看《偷听女人心》视频课程（点击这里免费预览）的哥们就会发现每个女生都讲到了这些细节。</w:t>
      </w:r>
    </w:p>
    <w:p w14:paraId="06209DF2">
      <w:r>
        <w:t>在我不断坚持追、多次无果的尝试之后，最终，我只能妥协，接受事实——她不爱我。（记得迪克牛仔有一首歌，开头一句就是"她不爱我"，当时有很多个夜晚，就是这首歌和泪水陪着我入睡的。）</w:t>
      </w:r>
    </w:p>
    <w:p w14:paraId="6ACAB001">
      <w:r>
        <w:t>同时，我也给自己确定了她不喜欢我的原因——"一定是我不够帅不够有钱，不够能说会道。"</w:t>
      </w:r>
    </w:p>
    <w:p w14:paraId="58CBCF22">
      <w:r>
        <w:t>算了，我只好继续坐在窗台前一边伤感一边继续听《心如刀割》——"亲爱的，你怎么不在我身边"，还有《当爱已成往事》这些伤感情歌。</w:t>
      </w:r>
    </w:p>
    <w:p w14:paraId="322810F3">
      <w:r>
        <w:t>类似这样的过程，在我身上重复过不止一次。我心里当时已经跌到谷底，对感情、对爱，已经极其失望，当时我以为自己只有拼命奋斗，让自己变得有钱、有权之后才能吸引到我喜欢的女人。</w:t>
      </w:r>
    </w:p>
    <w:p w14:paraId="6400C652">
      <w:r>
        <w:t>同时，在我心底的一个角落里，还存有一线希望，就是希望能等到一个可以不在乎我外表、身高、财富地位等等，能够和我有同样兴趣、了解我心的这么一个女人，出现到我身边，而且正好也是我喜欢的。</w:t>
      </w:r>
    </w:p>
    <w:p w14:paraId="5FD4BE7A">
      <w:r>
        <w:t>我想，我还年轻，还可以等等。</w:t>
      </w:r>
    </w:p>
    <w:p w14:paraId="6FBF2068">
      <w:r>
        <w:t>不过，说实话，当时，内心有一种害怕我一直不敢面对，就是我这辈子是不是可能会没有女人，或者必须将就着和一个我不喜欢的女人过一辈子！或许这就是我的归宿，我的宿命！</w:t>
      </w:r>
    </w:p>
    <w:p w14:paraId="58AB6E45">
      <w:r>
        <w:t>"也许是我运气好。也许真是奇迹。也可能是老天看我可怜，帮了我一把。。"</w:t>
      </w:r>
    </w:p>
    <w:p w14:paraId="72E9BCA8">
      <w:r>
        <w:t>后来，进了大学，几乎没有女生会主动找我说话。我就一门心思读好书，想着等以后赚了钱出人头地再说吧。直到我在学心理学和人类学时，我们大学Bentley-Condit教授让我们研究陌生男女沟通的课题。人类学研究的一个重要方法叫做ethnograph的参与观察法。我被安排到一个叫做Local Sixteen的酒吧做3个月的ethnograph研究。</w:t>
      </w:r>
    </w:p>
    <w:p w14:paraId="1F99AF6F">
      <w:r>
        <w:t>所以，我这辈子第一次去酒吧，是教授让我去的。拿着一个小本子，一支笔，在酒吧找了个角落安安静静地坐下，观察酒吧里的每一个陌生男女的交流。其实就是看他们聊天。没钱喝酒，每天我就很厚颜无耻地点一杯免费的白水。后来，服务员一看到我，也不问我点什么了，直接上一杯白水。但这3个月的酒吧观察让我大开眼界。</w:t>
      </w:r>
    </w:p>
    <w:p w14:paraId="1005C631">
      <w:r>
        <w:t>我发现，教授让我去的这种酒吧会看到很多男生，去和女生聊天，问女生要号码，给她们买酒。当然也有男生拿着酒傻站一晚上，一个女生都没聊就走的。</w:t>
      </w:r>
    </w:p>
    <w:p w14:paraId="28516169">
      <w:r>
        <w:t>也有些男生好不容易鼓起勇气上去认识女生，就被女生一句"对不起"给拒了。有的能搭上话，但很快就聊不下去了。有一天，我突然听到吧台有个女生笑得很大声，整个酒吧都看着她，最后笑到没力气趴在一个男人身上，没过多久两个就亲了起来。</w:t>
      </w:r>
    </w:p>
    <w:p w14:paraId="55824C7C">
      <w:r>
        <w:t>这个男的后来经常看到，每次都一个人来，和不同的女生聊天，没几句话，女生都会笑得很开心，最后不是女生给他号码，就是他牵着女生的手一起走出酒吧。</w:t>
      </w:r>
    </w:p>
    <w:p w14:paraId="0D7FFB2E">
      <w:r>
        <w:t>所以后来一看到他来，我就会硬着头皮坐到他附近，就想听听他对女生说了什么。</w:t>
      </w:r>
    </w:p>
    <w:p w14:paraId="38E6D49C">
      <w:r>
        <w:t>有一天，和他聊天的女生去上厕所。他突然回头问我总是盯着他干嘛。我当时有点怕，我说我是学生，教授让我做调研。还有，我觉得他追女生很厉害。结果，我在酒吧拿到的第一个电话号码，就是这个男的——比我大近10岁的Calvin，长得还没我好看。其实，电话也是他问我要的。他说他可以帮我，教我追女生。</w:t>
      </w:r>
    </w:p>
    <w:p w14:paraId="7221F264">
      <w:r>
        <w:t>没想到，第二天下午，他真的给我打电话了。</w:t>
      </w:r>
    </w:p>
    <w:p w14:paraId="559FFF99">
      <w:r>
        <w:t>但没带我去酒吧，而是去了一个叫Tryst的咖啡馆，里面坐着一拨失恋痛苦走不出来的女生，她们每周聚一次，一起互相分享自己的故事诉说自己内心的痛苦，同时得到大家的安慰和鼓励，帮助自己更快走出失恋阴影。</w:t>
      </w:r>
    </w:p>
    <w:p w14:paraId="5B217802">
      <w:r>
        <w:t>一开始，还挺新鲜，还有这种聚会，而且好看的女生也不少。但Calvin每周都带我去，听这些女生情绪满满地讲自己怎么认识那个男的、怎么在一起、然后怎么分开，现在又是怎么难过、想念他等等。都是换汤不换药的情节。几周下来后，我已经不耐烦了。</w:t>
      </w:r>
    </w:p>
    <w:p w14:paraId="59AE3B35">
      <w:r>
        <w:t>所以，相比较，我更愿意坐在Calvin边上"偷听"他和女生的对话。他会说那些我完全想不到的话，类似……</w:t>
      </w:r>
    </w:p>
    <w:p w14:paraId="6DBF5C9B">
      <w:r>
        <w:t>我记得那晚，我看到她的身影一点点从远处走到松树下的时候，我兴奋得差点没晕过去。</w:t>
      </w:r>
    </w:p>
    <w:p w14:paraId="32C6ECA3">
      <w:r>
        <w:t>当时我还是处男，从来没谈过恋爱。第一次有美女愿意半夜4点陪我在操场散步聊天。我自然也就爱上了她。这段时间也就不去找Calvin了，天天就粘着刘婉婷聊天。就想等时机成熟去表白。但是，没几天的功夫，她开始和我的话就变少了，有时甚至不回，我很纠结要不要立刻就冲到她面前告诉她：我喜欢你。</w:t>
      </w:r>
    </w:p>
    <w:p w14:paraId="6118B4FE">
      <w:r>
        <w:t>有些事情就像老天安排好的。Calvin突然给我打电话。他说："你小子最近怎么不见了。"然后约我晚上去酒吧聊聊。我和他说了我喜欢上的这个女生的事。他笑了，我当时就觉得是嘲笑，有点不爽，第一次和Calvin大声说话："你说要教我，但什么也不和我讲，还在这里笑。"他突然认真了。</w:t>
      </w:r>
    </w:p>
    <w:p w14:paraId="6F8D6C4F">
      <w:r>
        <w:t>然后他说的几句话，可以说，成了我人生的一个转折点。我一下意识到，我在刘婉婷上犯的错误。</w:t>
      </w:r>
    </w:p>
    <w:p w14:paraId="3238F570">
      <w:r>
        <w:t>我已经通过聊天能把她单独约出来了，这其实就表明她对我有好感，我和她之间的吸引已经建立了。这聊天的目的已经达成了。那交配舞的下一步应该是要去升级我和她在肢体上的亲密度，而不是继续停留在和她聊天上，再继续聊就没意义了，只会聊出问题。我把吸引女生的步骤次序搞错了，没有去推进和她的关系。这在潜沟通里等于告诉女生，我不懂这个交配舞，或者我怂，不敢去推进关系。原来建立的吸引立刻就没了。</w:t>
      </w:r>
    </w:p>
    <w:p w14:paraId="4FDE0725">
      <w:r>
        <w:t>Calvin说，下一步怎么做，其实我早就应该知道。他让我再回想那些失恋女生都讲了什么。</w:t>
      </w:r>
    </w:p>
    <w:p w14:paraId="2508E47D">
      <w:r>
        <w:t>确实，我很少听到那些失恋女生说和男生聊过什么，她们反反复复讲的都是：第一次怎么认识的，第一次约会干什么，男生第一次是怎么牵她手的，第一次亲吻，第一次是怎么发生关系的……突然间，之前听到所有的这些屁话，一下子变成了一个个具体的方法和操作步骤，我那时兴奋啊，整个人自信得就像火箭一样飞了起来。</w:t>
      </w:r>
    </w:p>
    <w:p w14:paraId="15C528A5">
      <w:r>
        <w:t>2天后，在刘婉婷的宿舍里，她就做了我第一个女人。但之后，比起和她谈恋爱，我其实更愿意和Calvin在一起。我认识了更多和他一样的哥们，他们善于认识女生，途径不同，有的能很快在网上把女生聊出来，有的去酒吧或者各种活动认识女生，但约出来后的步骤都是一样的。</w:t>
      </w:r>
    </w:p>
    <w:p w14:paraId="39F1C8F7">
      <w:r>
        <w:t>当时，我更沉迷于去搞明白：一对陌生男女，从第一次认识，到说上话，到单独约会，到牵手，到接吻，一直到床上，整个步骤中具体的触发点和行为是什么，我们男生具体做什么就能稳定地把关系推进到下一步，而且不会被拒绝。</w:t>
      </w:r>
    </w:p>
    <w:p w14:paraId="08211691">
      <w:r>
        <w:t>我大学毕业后，每天至少15个小时研究实践这吸引学。回国后，这件事变得更加疯狂，我当时游戏也不打，其实那时候我已经不缺女人了，但整个人心思都在吸引学上，其它什么都没啥心思，包括工作，所以也没什么钱，就借了个一居室的房子。然后，找到各种类型女生来和我聊感情，包括女大学生、女记者、女白领、女老师，到后阶段也有海归、非诚勿扰女嘉宾、女模特、女歌手、地球小姐中国区冠军，还包括曾经被包养过的，甚至离过婚的等等等等。</w:t>
      </w:r>
    </w:p>
    <w:p w14:paraId="2DD430F9">
      <w:r>
        <w:t>阿凯是我曾经非常羡慕嫉妒的一个哥们。</w:t>
      </w:r>
    </w:p>
    <w:p w14:paraId="5A6723F0">
      <w:r>
        <w:t>因为——女生对阿凯好像都非常那个，就是，这家伙很受女生欢迎，女人都爱和他在一起、和他聊天。反正具体原因当时我也说不出来，就是我明显感觉到女人对他的态度，和对我的态度，明显的不同！而事实也是，据我亲眼目睹他已经换了四个女朋友了。而且，一个比一个漂亮，好几个都是我曾经暗恋过的对象。</w:t>
      </w:r>
    </w:p>
    <w:p w14:paraId="0F0BB8B3">
      <w:r>
        <w:t>但最让我纳闷的是，他身高还比我矮大概2到3厘米。他长得也不比我好看，甚至我个人觉得比我还将就——塌鼻子，脸上还有很多痘痘，也没什么钱。</w:t>
      </w:r>
    </w:p>
    <w:p w14:paraId="1C371A83">
      <w:r>
        <w:t>没道理的！但我就是想不出理由，女人为什么要喜欢他？</w:t>
      </w:r>
    </w:p>
    <w:p w14:paraId="39278951">
      <w:r>
        <w:t>我花了很长时间去研究他的言行方式。发现他的所作所为的确和我之前所认识的一些哥们不太一样。我总是对女生彬彬有礼，总是送女生礼物、请她们吃饭。阿凯不是，我甚至觉得他对女人并不那么"友好"，有时比较粗糙，甚至说话还不太礼貌。</w:t>
      </w:r>
    </w:p>
    <w:p w14:paraId="2466F970">
      <w:r>
        <w:t>可我常常看到女人约他出去，有时还主动请他吃饭。真的，她们喜欢和他在一起。</w:t>
      </w:r>
    </w:p>
    <w:p w14:paraId="1F1BB436">
      <w:r>
        <w:t>我和他一起的时间不长，但就在这短短的时间里，我都看他换了几个女朋友了。特别是那些女人，我觉得都是我喜欢的类型，其中有2个是我们同时认识的，我还请她们吃过饭，结果总是被这家伙追到了。</w:t>
      </w:r>
    </w:p>
    <w:p w14:paraId="63089B99">
      <w:r>
        <w:t>每次看到我心底里喜欢的女生喜欢上他，我渐渐开始坐不住了。</w:t>
      </w:r>
    </w:p>
    <w:p w14:paraId="2AD81CF7">
      <w:r>
        <w:t>一次吃饭的时候，我就厚颜无耻地去问他了。很多男人不好意思去问那些比自己更有吸引力的男人，因为他们觉得这样很掉份，但后来我发现这是大错特错。你学到所有的东西，都是向这个领域里比你更在行的人那里学来的，有的是面授，有的是通过他们写的书籍，或者听他们的音频、看他们的影像作品，没有道理吸引女人不是。</w:t>
      </w:r>
    </w:p>
    <w:p w14:paraId="185835FE">
      <w:r>
        <w:t>我说："兄弟，我是借着酒劲问你的，你不想回答我也没有关系。"</w:t>
      </w:r>
    </w:p>
    <w:p w14:paraId="6192E44E">
      <w:r>
        <w:t>阿凯："什么话，都是兄弟。"</w:t>
      </w:r>
    </w:p>
    <w:p w14:paraId="718B5511">
      <w:r>
        <w:t>我说："有件事情我想不通，不瞒你说我到现在还没那个过。"</w:t>
      </w:r>
    </w:p>
    <w:p w14:paraId="20F7A529">
      <w:r>
        <w:t>阿凯："什么那个这个的，你小子说话怎么支支吾吾的。"（别在意，他说话就这个样子，但他说了假话，其实我说话一直支支吾吾的——尤其是在自己喜欢的女生面前，或者在比我更有魅力的男人面前。我一直是这样没有自信的表现。当然，你明白我指的是之前的我，在我还没有接触到吸引学之前的我。）</w:t>
      </w:r>
    </w:p>
    <w:p w14:paraId="45D26E88">
      <w:r>
        <w:t>我说："我到现在连女人的手都没碰过，我就想不明白了。我以前喜欢一个人，我对她不薄啊，我钱也多，还时常为她买这买那的……"</w:t>
      </w:r>
    </w:p>
    <w:p w14:paraId="54DF7E0B">
      <w:r>
        <w:t>阿凯似乎很惊讶地看着我，像看动物似的："你买东西给女人？为什么？你给我的感觉好像是缺了她不行，有必要吗？女人多得是啊兄弟。"</w:t>
      </w:r>
    </w:p>
    <w:p w14:paraId="4818A471">
      <w:r>
        <w:t>没错，我花了很长时间去研究他的言行方式。发现他的所作所为的确和我之前所认识的一些哥们不太一样。对阿凯而言，他并没有"非她莫属"的概念。</w:t>
      </w:r>
    </w:p>
    <w:p w14:paraId="276809F3">
      <w:r>
        <w:t>而对我而言，每认识一个美女就像是上天给我奖赏似的，我总想抓住不放。我总是挖空心思，想怎么感动她。结果她们总是用高高在上的感觉告诉我："我觉得你人挺好的，我希望你做我哥哥。"</w:t>
      </w:r>
    </w:p>
    <w:p w14:paraId="6D4A829A">
      <w:r>
        <w:t>我知道，如果我继续用这样一种方式；可能我将依然一无所获。或许我应该等待，等待那个属于我的萝卜掉进我这坑里。但如果等不到呢？那么我可能这辈子……</w:t>
      </w:r>
    </w:p>
    <w:p w14:paraId="3286673C">
      <w:r>
        <w:t>不！我不想往下想了……</w:t>
      </w:r>
    </w:p>
    <w:p w14:paraId="66374477">
      <w:r>
        <w:t>我不接受，也决不允许我有这样的未来。</w:t>
      </w:r>
    </w:p>
    <w:p w14:paraId="3DFFCDB6">
      <w:r>
        <w:t>于是我决定：模仿阿凯！</w:t>
      </w:r>
    </w:p>
    <w:p w14:paraId="144A26BE">
      <w:r>
        <w:t>我对当时喜欢的一个女孩运用了他的方法，一言一行、态度、腔调完全模仿。结果很不错。原来高高在上的她，突然一下子和我变得如此亲近。我们整整聊了一个下午。我甚至认为当时我们彼此都有了好感。</w:t>
      </w:r>
    </w:p>
    <w:p w14:paraId="6F0AE8E7">
      <w:r>
        <w:t>可是，在2天后我约她出来的时候，她依然拒绝了我。接着对我冷淡，爱理不理，我们似乎又回到了两条平行线的状态，再也没有交点。</w:t>
      </w:r>
    </w:p>
    <w:p w14:paraId="53E9BCF2">
      <w:r>
        <w:t>当时我在想，如果是阿凯，这两天的时间他早就追到她了。可是我模仿了他同样的方法，却继续被她拒绝。</w:t>
      </w:r>
    </w:p>
    <w:p w14:paraId="7924816A">
      <w:r>
        <w:t>我意识到，一定是还有什么东西在他身上运作着，而这是我所不知道的。</w:t>
      </w:r>
    </w:p>
    <w:p w14:paraId="51DE4398">
      <w:r>
        <w:t>这正是我要的东西！</w:t>
      </w:r>
    </w:p>
    <w:p w14:paraId="73FC9172">
      <w:r>
        <w:t>于是，我做了一个我此生最有价值的决定。我决定我要研究如何吸引女生，并且我告诉自己，如果不把这一切搞明白，我绝不放弃。我继续观察我的这位室友和他的兄弟们。有时我还请教他们，问他们"如果在这个场景，你会怎么处理"之类的问题。所以我也希望你也能找到这样一群朋友，他们在吸引女人方面比你在行，如果你能虚心请教他们，问得最多的是"如果是你，你会怎么处理"这样的问题，你会有收获的。</w:t>
      </w:r>
    </w:p>
    <w:p w14:paraId="31A5B603">
      <w:r>
        <w:t>当然，除此之外，我去看了市面上所有的关于吸引女生的书籍，甚至还包括社交之类的书。我在网上收集各种资料，我开始模仿一些电影明星的行为举止，甚至我把我当时大学的专业也改为了"社交动力学"，我的毕业论文的研究课题也是关于男女吸引的心理相关内容。没错，用我朋友当时的话来说，我当时是着了魔。</w:t>
      </w:r>
    </w:p>
    <w:p w14:paraId="20C49C99">
      <w:r>
        <w:t>虽然，它们中绝大多数的一些理念和技巧只是徒有其表，在实践中被证实为是无效的。但是那段日子给了我很大的信心，因为至少，我发现了——吸引女生这个事其实是可以通过学习来提高的！</w:t>
      </w:r>
    </w:p>
    <w:p w14:paraId="086071FF">
      <w:r/>
    </w:p>
    <w:p w14:paraId="5553B6F1">
      <w:pPr>
        <w:pStyle w:val="3"/>
      </w:pPr>
      <w:r>
        <w:t>第4章</w:t>
      </w:r>
    </w:p>
    <w:p w14:paraId="365C7AFB">
      <w:r>
        <w:t>没钱不帅不音。怎么追女生?</w:t>
      </w:r>
    </w:p>
    <w:p w14:paraId="7D011A90">
      <w:r>
        <w:t>没钱不帅不高。怎么追女生?</w:t>
      </w:r>
    </w:p>
    <w:p w14:paraId="14841E9E">
      <w:r>
        <w:t>吸引女人人是一门可以逦过学习奕捉音的技能</w:t>
      </w:r>
    </w:p>
    <w:p w14:paraId="7355BB7E">
      <w:r>
        <w:t>吸引女人是一门可以通过学习来提高</w:t>
      </w:r>
    </w:p>
    <w:p w14:paraId="09C42316">
      <w:r>
        <w:t>的技能!</w:t>
      </w:r>
    </w:p>
    <w:p w14:paraId="71C45D52">
      <w:r>
        <w:t>不要钱</w:t>
      </w:r>
    </w:p>
    <w:p w14:paraId="638415C2">
      <w:r>
        <w:t>不要帅 ——</w:t>
      </w:r>
    </w:p>
    <w:p w14:paraId="6A4D5047">
      <w:r>
        <w:t>不要高，</w:t>
      </w:r>
    </w:p>
    <w:p w14:paraId="31D0A10A">
      <w:r>
        <w:t>怎么吸引女</w:t>
      </w:r>
    </w:p>
    <w:p w14:paraId="4D93454C">
      <w:r>
        <w:t>吸引女生是一门可以通过学习来提高的技</w:t>
      </w:r>
    </w:p>
    <w:p w14:paraId="00E5C505">
      <w:r>
        <w:t>我的长相身高没办法改变</w:t>
      </w:r>
    </w:p>
    <w:p w14:paraId="2E651A75">
      <w:r>
        <w:t>(我绝不叮能</w:t>
      </w:r>
    </w:p>
    <w:p w14:paraId="717AC9BD">
      <w:r>
        <w:t>去整容，我也不可能做什么让自己变高的</w:t>
      </w:r>
    </w:p>
    <w:p w14:paraId="19BF836D">
      <w:r>
        <w:t>手术 )</w:t>
      </w:r>
    </w:p>
    <w:p w14:paraId="46288F7F">
      <w:r>
        <w:t>在短时间内也没办法让自己变得</w:t>
      </w:r>
    </w:p>
    <w:p w14:paraId="48D6AAED">
      <w:r>
        <w:t>很有钱，有名，更没办法变得有权。我相</w:t>
      </w:r>
    </w:p>
    <w:p w14:paraId="1955B1A9">
      <w:r>
        <w:t>信你也一样。</w:t>
      </w:r>
    </w:p>
    <w:p w14:paraId="3454F82E">
      <w:r>
        <w:t>直到我终于意识到，原来吸引女生这个事</w:t>
      </w:r>
    </w:p>
    <w:p w14:paraId="6591F79E">
      <w:r>
        <w:t>是可以通过学习，提高我的人格魅力来实</w:t>
      </w:r>
    </w:p>
    <w:p w14:paraId="1315BB3B">
      <w:r>
        <w:t>吸引女人人是一门可以逦过学习奕捉音的技能</w:t>
      </w:r>
    </w:p>
    <w:p w14:paraId="1F47070E">
      <w:r>
        <w:t>现的。我的人尘一下子就有了希望!也有</w:t>
      </w:r>
    </w:p>
    <w:p w14:paraId="2FFD80BC">
      <w:r>
        <w:t>了自停，和不断学习吸引学的动力——</w:t>
      </w:r>
    </w:p>
    <w:p w14:paraId="4D495E6C">
      <w:r>
        <w:t>因为我不再需要漫长地苦苦等待，</w:t>
      </w:r>
    </w:p>
    <w:p w14:paraId="5C806C98">
      <w:r>
        <w:t>巴望着</w:t>
      </w:r>
    </w:p>
    <w:p w14:paraId="45A818A4">
      <w:r>
        <w:t>哪天从天上掉下来一个喜欢我的女人的我</w:t>
      </w:r>
    </w:p>
    <w:p w14:paraId="4B65CADD">
      <w:r>
        <w:t>也不用等到哪一夭我赚够了很多钱，或者</w:t>
      </w:r>
    </w:p>
    <w:p w14:paraId="4D2D6454">
      <w:r>
        <w:t>出名，也不用等哪夭有了什么权势。因为</w:t>
      </w:r>
    </w:p>
    <w:p w14:paraId="45CC4BDA">
      <w:r>
        <w:t>说实话，权势名利这种东酉到底可不可</w:t>
      </w:r>
    </w:p>
    <w:p w14:paraId="726585F5">
      <w:r>
        <w:t>即使我可能做到,</w:t>
      </w:r>
    </w:p>
    <w:p w14:paraId="56614EF9">
      <w:r>
        <w:t>估计也是10几20几</w:t>
      </w:r>
    </w:p>
    <w:p w14:paraId="56DD8E76">
      <w:r>
        <w:t>年以后的事。</w:t>
      </w:r>
    </w:p>
    <w:p w14:paraId="6EBE7AC3">
      <w:r>
        <w:t>我要做的只是,</w:t>
      </w:r>
    </w:p>
    <w:p w14:paraId="16376E1C">
      <w:r>
        <w:t>学会怎么和女生说话,</w:t>
      </w:r>
    </w:p>
    <w:p w14:paraId="26C13C7A">
      <w:r>
        <w:t>会怎么和她沟通 ——</w:t>
      </w:r>
    </w:p>
    <w:p w14:paraId="564B046B">
      <w:r>
        <w:t>学会对她说什么就能让</w:t>
      </w:r>
    </w:p>
    <w:p w14:paraId="0D50635F">
      <w:r>
        <w:t>她喜欢上我。</w:t>
      </w:r>
    </w:p>
    <w:p w14:paraId="5DD72D34">
      <w:r>
        <w:t>我后来意识到，</w:t>
      </w:r>
    </w:p>
    <w:p w14:paraId="644CB3D4">
      <w:r>
        <w:t>其实吸引女生这门学问，</w:t>
      </w:r>
    </w:p>
    <w:p w14:paraId="41375CF6">
      <w:r>
        <w:t>和篮球打得不够好,</w:t>
      </w:r>
    </w:p>
    <w:p w14:paraId="57409B5C">
      <w:r>
        <w:t>网游的水平不够高；</w:t>
      </w:r>
    </w:p>
    <w:p w14:paraId="1DE2BFA1">
      <w:r>
        <w:t>TOm</w:t>
      </w:r>
    </w:p>
    <w:p w14:paraId="7C192823">
      <w:r>
        <w:t>吸引女人人是一门可以逦过学习奕捉音的技能</w:t>
      </w:r>
    </w:p>
    <w:p w14:paraId="0B8686CF">
      <w:r>
        <w:t>健身不见长肌肉，</w:t>
      </w:r>
    </w:p>
    <w:p w14:paraId="1362E7D9">
      <w:r>
        <w:t>外语学了很久水平还是</w:t>
      </w:r>
    </w:p>
    <w:p w14:paraId="58EDDA15">
      <w:r>
        <w:t>不理想等等，这些问题是一模一样的。</w:t>
      </w:r>
    </w:p>
    <w:p w14:paraId="60FE42D2">
      <w:r>
        <w:t>是可以通过学一门新的技能来提高的。我</w:t>
      </w:r>
    </w:p>
    <w:p w14:paraId="2FFBFA04">
      <w:r>
        <w:t>开始意识到我可以通过自身的努力达到成</w:t>
      </w:r>
    </w:p>
    <w:p w14:paraId="56B8998C">
      <w:r>
        <w:t>可能是我之前投篮的姿势不对，那么纠正</w:t>
      </w:r>
    </w:p>
    <w:p w14:paraId="5ADE2530">
      <w:r>
        <w:t>姿势加以练习就能提高；可能是我之前的</w:t>
      </w:r>
    </w:p>
    <w:p w14:paraId="28A0249A">
      <w:r>
        <w:t>练肌肉的方法有问题,</w:t>
      </w:r>
    </w:p>
    <w:p w14:paraId="4167BF6F">
      <w:r>
        <w:t>一套新的健身方案</w:t>
      </w:r>
    </w:p>
    <w:p w14:paraId="1805A239">
      <w:r>
        <w:t>可能就立刻让你长肌肉的可能是我外语之</w:t>
      </w:r>
    </w:p>
    <w:p w14:paraId="69B28259">
      <w:r>
        <w:t>前的学习方法事倍功半，换一种学外语的</w:t>
      </w:r>
    </w:p>
    <w:p w14:paraId="089FF312">
      <w:r>
        <w:t>方法水平立刻提高。</w:t>
      </w:r>
    </w:p>
    <w:p w14:paraId="5BEB3935">
      <w:r>
        <w:t>如果我以前做得方法不能达到我要的效果</w:t>
      </w:r>
    </w:p>
    <w:p w14:paraId="0AD0417B">
      <w:r>
        <w:t>或者目的,</w:t>
      </w:r>
    </w:p>
    <w:p w14:paraId="56B909CA">
      <w:r>
        <w:t>那么-再地重复这个老方法，</w:t>
      </w:r>
    </w:p>
    <w:p w14:paraId="13B7021D">
      <w:r>
        <w:t>也同样不能让我达到目的=</w:t>
      </w:r>
    </w:p>
    <w:p w14:paraId="345F8822">
      <w:r>
        <w:t>TOm</w:t>
      </w:r>
    </w:p>
    <w:p w14:paraId="68EBFD98">
      <w:r>
        <w:t>吸5女入是一可以迎过字习-捉音昀技能</w:t>
      </w:r>
    </w:p>
    <w:p w14:paraId="2DF46E20">
      <w:r>
        <w:t>错误的方法重复千遍还是错误的方法，</w:t>
      </w:r>
    </w:p>
    <w:p w14:paraId="6308C5F3">
      <w:r>
        <w:t>是拿不到你想要的结果，得不到你喜欢的</w:t>
      </w:r>
    </w:p>
    <w:p w14:paraId="4366E1F6">
      <w:r>
        <w:t>女生的关注和青睐。</w:t>
      </w:r>
    </w:p>
    <w:p w14:paraId="6B02CC11">
      <w:r>
        <w:t>我们男生有的会认为天天坚持给女生发早</w:t>
      </w:r>
    </w:p>
    <w:p w14:paraId="174391D0">
      <w:r>
        <w:t>安就会感动女生,</w:t>
      </w:r>
    </w:p>
    <w:p w14:paraId="35F36A34">
      <w:r>
        <w:t>让她喜欢上我。</w:t>
      </w:r>
    </w:p>
    <w:p w14:paraId="0E943398">
      <w:r>
        <w:t>生爱答不理后。他没去想是不是每天微倩</w:t>
      </w:r>
    </w:p>
    <w:p w14:paraId="16D7F20F">
      <w:r>
        <w:t>发早安是错误的方法 ——</w:t>
      </w:r>
    </w:p>
    <w:p w14:paraId="04966F6E">
      <w:r>
        <w:t>反而觉得是自己做</w:t>
      </w:r>
    </w:p>
    <w:p w14:paraId="2AAC302A">
      <w:r>
        <w:t>得不够，</w:t>
      </w:r>
    </w:p>
    <w:p w14:paraId="2C981965">
      <w:r>
        <w:t>于是加大力度，不但每天发早</w:t>
      </w:r>
    </w:p>
    <w:p w14:paraId="599247CB">
      <w:r>
        <w:t>安；上午发笑话，</w:t>
      </w:r>
    </w:p>
    <w:p w14:paraId="2299C088">
      <w:r>
        <w:t>中午发吃饭了吗，下午</w:t>
      </w:r>
    </w:p>
    <w:p w14:paraId="7EAA423F">
      <w:r>
        <w:t>发多喝热水，晚上发晚安，结果不出3</w:t>
      </w:r>
    </w:p>
    <w:p w14:paraId="13B76BBB">
      <w:r>
        <w:t>天，女生就把他拉黑了=</w:t>
      </w:r>
    </w:p>
    <w:p w14:paraId="79C986F2">
      <w:r>
        <w:t>我是付出了很多时间和精力才最后明片这</w:t>
      </w:r>
    </w:p>
    <w:p w14:paraId="1766AA27">
      <w:r>
        <w:t>个道理。我以前有一种侥幸心理,</w:t>
      </w:r>
    </w:p>
    <w:p w14:paraId="3FD7EF46">
      <w:r>
        <w:t>件事情我试了一两次不成功 ——</w:t>
      </w:r>
    </w:p>
    <w:p w14:paraId="50413079">
      <w:r>
        <w:t>我还会用老</w:t>
      </w:r>
    </w:p>
    <w:p w14:paraId="2B192F52">
      <w:r>
        <w:t>IOLSt</w:t>
      </w:r>
    </w:p>
    <w:p w14:paraId="65D20B6E">
      <w:r>
        <w:t>吸引女人人是一门可以逦过学习奕捉音的技能</w:t>
      </w:r>
    </w:p>
    <w:p w14:paraId="28F8F426">
      <w:r>
        <w:t>方法不断地尝试下去,</w:t>
      </w:r>
    </w:p>
    <w:p w14:paraId="1869ACE4">
      <w:r>
        <w:t>心里暗暗侥幸期盼</w:t>
      </w:r>
    </w:p>
    <w:p w14:paraId="2AA81260">
      <w:r>
        <w:t>有一天叮能会成功</w:t>
      </w:r>
    </w:p>
    <w:p w14:paraId="13448F06">
      <w:r>
        <w:t>但是,</w:t>
      </w:r>
    </w:p>
    <w:p w14:paraId="1084BBBE">
      <w:r>
        <w:t>人生里无数次失败的结果告诉我，</w:t>
      </w:r>
    </w:p>
    <w:p w14:paraId="43A386DA">
      <w:r>
        <w:t>错误的方法永远不会给我想要的结果</w:t>
      </w:r>
    </w:p>
    <w:p w14:paraId="46E4BC27">
      <w:r>
        <w:t>旦发现之前的方法没有效果，我需要的是</w:t>
      </w:r>
    </w:p>
    <w:p w14:paraId="435BEFC3">
      <w:r>
        <w:t>立刻学一个新的方法技能</w:t>
      </w:r>
    </w:p>
    <w:p w14:paraId="42187199">
      <w:r>
        <w:t>否则肓目地坚</w:t>
      </w:r>
    </w:p>
    <w:p w14:paraId="5C335CD6">
      <w:r>
        <w:t>持只是徒劳地浪费时间</w:t>
      </w:r>
    </w:p>
    <w:p w14:paraId="7BEAED7B">
      <w:r>
        <w:t>一件事情我用同一种方法试了100遍，</w:t>
      </w:r>
    </w:p>
    <w:p w14:paraId="35166D0C">
      <w:r>
        <w:t>是相同的结果如果我期待第101遍会出</w:t>
      </w:r>
    </w:p>
    <w:p w14:paraId="76DF3674">
      <w:r>
        <w:t>现不同的结果。那么，我可能就是疯子。</w:t>
      </w:r>
    </w:p>
    <w:p w14:paraId="4BC3B798">
      <w:r>
        <w:t>老方法出老结果的新方法出新结果。</w:t>
      </w:r>
    </w:p>
    <w:p w14:paraId="5057B5D4">
      <w:r>
        <w:t>TOm</w:t>
      </w:r>
    </w:p>
    <w:p w14:paraId="7424583B">
      <w:r>
        <w:t>错误的方法追不到女生。方法对就能追到</w:t>
      </w:r>
    </w:p>
    <w:p w14:paraId="4098264B">
      <w:r>
        <w:t>错误的方法追不到女生。方法对就能</w:t>
      </w:r>
    </w:p>
    <w:p w14:paraId="34BC3AA4">
      <w:r>
        <w:t>我一直在用同样的没效果的方法在追女</w:t>
      </w:r>
    </w:p>
    <w:p w14:paraId="494F4638">
      <w:r>
        <w:t>生，所以从没成功过。后来，当我意识到</w:t>
      </w:r>
    </w:p>
    <w:p w14:paraId="0BBB0447">
      <w:r>
        <w:t>原来吸引女生是可以学习的</w:t>
      </w:r>
    </w:p>
    <w:p w14:paraId="79CD344A">
      <w:r>
        <w:t>是可以通过</w:t>
      </w:r>
    </w:p>
    <w:p w14:paraId="7E07F70C">
      <w:r>
        <w:t>提高我的人格魅力来实现的。</w:t>
      </w:r>
    </w:p>
    <w:p w14:paraId="6C6F16FA">
      <w:r>
        <w:t>我就拼命</w:t>
      </w:r>
    </w:p>
    <w:p w14:paraId="1F32BE7D">
      <w:r>
        <w:t>学，拼命去找各种各样的方法来达到这个</w:t>
      </w:r>
    </w:p>
    <w:p w14:paraId="571215E6">
      <w:r>
        <w:t>月的。</w:t>
      </w:r>
    </w:p>
    <w:p w14:paraId="68A7EE21">
      <w:r>
        <w:t>可能每个人学习吸引学的目的不--样。有</w:t>
      </w:r>
    </w:p>
    <w:p w14:paraId="7C11F584">
      <w:r>
        <w:t>的为了追求一个自己喜欢的女孩，有的己</w:t>
      </w:r>
    </w:p>
    <w:p w14:paraId="3182CEDA">
      <w:r>
        <w:t>经有了一个女朋友只是想把她留在自己的</w:t>
      </w:r>
    </w:p>
    <w:p w14:paraId="226728B8">
      <w:r>
        <w:t>身边，有的希望找一佼情，有的为了扩大</w:t>
      </w:r>
    </w:p>
    <w:p w14:paraId="782F503C">
      <w:r>
        <w:t>自己的社交圈，有的只想让自己成为社交</w:t>
      </w:r>
    </w:p>
    <w:p w14:paraId="3A83D2C8">
      <w:r>
        <w:t>达人，各种各样。</w:t>
      </w:r>
    </w:p>
    <w:p w14:paraId="0E81180D">
      <w:r>
        <w:t>TOm</w:t>
      </w:r>
    </w:p>
    <w:p w14:paraId="4DF80BBD">
      <w:r>
        <w:t>错误的方法追不到女生。方法对就能追到</w:t>
      </w:r>
    </w:p>
    <w:p w14:paraId="6FC7A033">
      <w:r>
        <w:t>我也有我当时的目标。我给自己定了一连</w:t>
      </w:r>
    </w:p>
    <w:p w14:paraId="14CD416D">
      <w:r>
        <w:t>串的目标，我告诉自己，我不要再去卑微</w:t>
      </w:r>
    </w:p>
    <w:p w14:paraId="12966DF8">
      <w:r>
        <w:t>的 "乞讨" 爱情，</w:t>
      </w:r>
    </w:p>
    <w:p w14:paraId="639EBC3C">
      <w:r>
        <w:t>我要让女生尊重我，并</w:t>
      </w:r>
    </w:p>
    <w:p w14:paraId="1D4AEEE3">
      <w:r>
        <w:t>且真的喜欢上我，发自内心的爱我。</w:t>
      </w:r>
    </w:p>
    <w:p w14:paraId="0D7A7557">
      <w:r>
        <w:t>我还记得我的第一目标，是 "告别处</w:t>
      </w:r>
    </w:p>
    <w:p w14:paraId="1C773D9A">
      <w:r>
        <w:t>从正式决定研究学习这个吸引学</w:t>
      </w:r>
    </w:p>
    <w:p w14:paraId="1BE9226E">
      <w:r>
        <w:t>到我策一次成功地吸引到一个我喜欢的女</w:t>
      </w:r>
    </w:p>
    <w:p w14:paraId="34FDEB0C">
      <w:r>
        <w:t>人，告别处男。难以置倩，</w:t>
      </w:r>
    </w:p>
    <w:p w14:paraId="201A176A">
      <w:r>
        <w:t>我竟然只用了</w:t>
      </w:r>
    </w:p>
    <w:p w14:paraId="43B500CB">
      <w:r>
        <w:t>2个星期。接着是第二个。第三个 第四</w:t>
      </w:r>
    </w:p>
    <w:p w14:paraId="0B331250">
      <w:r>
        <w:t>个。第五个当然，</w:t>
      </w:r>
    </w:p>
    <w:p w14:paraId="395B6447">
      <w:r>
        <w:t>回头看，我承认我</w:t>
      </w:r>
    </w:p>
    <w:p w14:paraId="7F9C14C2">
      <w:r>
        <w:t>的第一次多少虽然也有点运气的成分。</w:t>
      </w:r>
    </w:p>
    <w:p w14:paraId="66BE96BB">
      <w:r>
        <w:t>不过，无论是不是运气己经不重要了</w:t>
      </w:r>
    </w:p>
    <w:p w14:paraId="5E37F0EE">
      <w:r>
        <w:t>我的人生从此再也不同了!我也再</w:t>
      </w:r>
    </w:p>
    <w:p w14:paraId="29F13F97">
      <w:r>
        <w:t>也不可能回到过去的孤独</w:t>
      </w:r>
    </w:p>
    <w:p w14:paraId="740FF5E3">
      <w:r>
        <w:t>因为更重要的</w:t>
      </w:r>
    </w:p>
    <w:p w14:paraId="60917AC9">
      <w:r>
        <w:t>是，我开始意识到，</w:t>
      </w:r>
    </w:p>
    <w:p w14:paraId="0D61DB58">
      <w:r>
        <w:t>我学到的一些吸引方</w:t>
      </w:r>
    </w:p>
    <w:p w14:paraId="5A686D7F">
      <w:r>
        <w:t>错误的方法追不到女生。方法对就能追到</w:t>
      </w:r>
    </w:p>
    <w:p w14:paraId="50F0F3D4">
      <w:r>
        <w:t>法在我身上一点一点地开始起作用了。当</w:t>
      </w:r>
    </w:p>
    <w:p w14:paraId="56C727E1">
      <w:r>
        <w:t>后来我也碰到了其它一些同样让我们</w:t>
      </w:r>
    </w:p>
    <w:p w14:paraId="0782FE61">
      <w:r>
        <w:t>男人头疼的问题,</w:t>
      </w:r>
    </w:p>
    <w:p w14:paraId="07ADAD83">
      <w:r>
        <w:t>比如美女开始变得很粘</w:t>
      </w:r>
    </w:p>
    <w:p w14:paraId="7CCCA0ED">
      <w:r>
        <w:t>人，开始缠我： (我知道,</w:t>
      </w:r>
    </w:p>
    <w:p w14:paraId="4A7DFD27">
      <w:r>
        <w:t>还没碰到这</w:t>
      </w:r>
    </w:p>
    <w:p w14:paraId="2CFE0BD7">
      <w:r>
        <w:t>个问题之前</w:t>
      </w:r>
    </w:p>
    <w:p w14:paraId="468162CA">
      <w:r>
        <w:t>这听起来不像是问题，甚至</w:t>
      </w:r>
    </w:p>
    <w:p w14:paraId="06598EA4">
      <w:r>
        <w:t>是有些哥们内心秘密地期望的</w:t>
      </w:r>
    </w:p>
    <w:p w14:paraId="637FA563">
      <w:r>
        <w:t>但相信</w:t>
      </w:r>
    </w:p>
    <w:p w14:paraId="1AAEBA26">
      <w:r>
        <w:t>当你真的碰到后，你就会发现这还真</w:t>
      </w:r>
    </w:p>
    <w:p w14:paraId="3F022AD1">
      <w:r>
        <w:t>是个问题。</w:t>
      </w:r>
    </w:p>
    <w:p w14:paraId="155D513B">
      <w:r>
        <w:t>到后来,</w:t>
      </w:r>
    </w:p>
    <w:p w14:paraId="649242C1">
      <w:r>
        <w:t>我开始把我学到的一些东酉。告</w:t>
      </w:r>
    </w:p>
    <w:p w14:paraId="5BAB2668">
      <w:r>
        <w:t>诉身边的哥们，不久，他们也开始和自己</w:t>
      </w:r>
    </w:p>
    <w:p w14:paraId="3C72421A">
      <w:r>
        <w:t>喜欢的女生出双人对。甚至其中很多美</w:t>
      </w:r>
    </w:p>
    <w:p w14:paraId="37D9869D">
      <w:r>
        <w:t>女是他们之前想都不敢想的</w:t>
      </w:r>
    </w:p>
    <w:p w14:paraId="7CE68AFE">
      <w:r>
        <w:t>我逐渐感觉到，我现在知道的一-些东西,</w:t>
      </w:r>
    </w:p>
    <w:p w14:paraId="6890A1D2">
      <w:r>
        <w:t>真的可以帮到很多哥们</w:t>
      </w:r>
    </w:p>
    <w:p w14:paraId="566D8C59">
      <w:r>
        <w:t>每当我看到他们</w:t>
      </w:r>
    </w:p>
    <w:p w14:paraId="271563C8">
      <w:r>
        <w:t>终于 "追"</w:t>
      </w:r>
    </w:p>
    <w:p w14:paraId="07A37C81">
      <w:r>
        <w:t>到那个梦寐以求的美女时</w:t>
      </w:r>
    </w:p>
    <w:p w14:paraId="2418954B">
      <w:r>
        <w:t>错误的方法追不到女生。方法对就能追到</w:t>
      </w:r>
    </w:p>
    <w:p w14:paraId="47E6B44F">
      <w:r>
        <w:t>脸上洋溢出的那种发自内心的喜悦,</w:t>
      </w:r>
    </w:p>
    <w:p w14:paraId="7A4730CE">
      <w:r>
        <w:t>里别说有多高兴!当然,</w:t>
      </w:r>
    </w:p>
    <w:p w14:paraId="12AF1DCE">
      <w:r>
        <w:t>因为女人，我们</w:t>
      </w:r>
    </w:p>
    <w:p w14:paraId="52CEEEF2">
      <w:r>
        <w:t>的关系变得不同了，我们开始有很多共同</w:t>
      </w:r>
    </w:p>
    <w:p w14:paraId="6AC602FB">
      <w:r>
        <w:t>的话题，关于女人，关于性，关于吸引。</w:t>
      </w:r>
    </w:p>
    <w:p w14:paraId="7AE1A7C6">
      <w:r>
        <w:t>目前为止，我己经花了超过20年的时间,</w:t>
      </w:r>
    </w:p>
    <w:p w14:paraId="3A9264CD">
      <w:r>
        <w:t>去学习。研究和实践我所学到的吸引女生</w:t>
      </w:r>
    </w:p>
    <w:p w14:paraId="741A96EF">
      <w:r>
        <w:t>的观念.</w:t>
      </w:r>
    </w:p>
    <w:p w14:paraId="44B65C33">
      <w:r>
        <w:t>方法和技巧。我觉得，</w:t>
      </w:r>
    </w:p>
    <w:p w14:paraId="561EB2ED">
      <w:r>
        <w:t>虽然在这</w:t>
      </w:r>
    </w:p>
    <w:p w14:paraId="49634147">
      <w:r>
        <w:t>段人生中</w:t>
      </w:r>
    </w:p>
    <w:p w14:paraId="39013753">
      <w:r>
        <w:t>我碰到过无数的困难 .</w:t>
      </w:r>
    </w:p>
    <w:p w14:paraId="0AD60D13">
      <w:r>
        <w:t>挫败和</w:t>
      </w:r>
    </w:p>
    <w:p w14:paraId="3F2C82BC">
      <w:r>
        <w:t>伤心，但是它成为了我这辈子最宝贵的财</w:t>
      </w:r>
    </w:p>
    <w:p w14:paraId="5FC55E3B">
      <w:r>
        <w:t>共实，如果你想在一个领域中成为顶级大</w:t>
      </w:r>
    </w:p>
    <w:p w14:paraId="2DC329D0">
      <w:r>
        <w:t>师，</w:t>
      </w:r>
    </w:p>
    <w:p w14:paraId="24E7A71F">
      <w:r>
        <w:t>你必须在这件事上花超过10000个小</w:t>
      </w:r>
    </w:p>
    <w:p w14:paraId="2F6E44FF">
      <w:r>
        <w:t>(具体内容你可以参考马尔科姆格莱</w:t>
      </w:r>
    </w:p>
    <w:p w14:paraId="16B10486">
      <w:r>
        <w:t>德威尔写的《例外的成功故事》一书。 )</w:t>
      </w:r>
    </w:p>
    <w:p w14:paraId="5C044BE8">
      <w:r>
        <w:t>万b超=</w:t>
      </w:r>
    </w:p>
    <w:p w14:paraId="53156946">
      <w:r>
        <w:t>错误的方法追不到女生。方法对就能追到</w:t>
      </w:r>
    </w:p>
    <w:p w14:paraId="1D781F2B">
      <w:r>
        <w:t>这20年里,</w:t>
      </w:r>
    </w:p>
    <w:p w14:paraId="512224EE">
      <w:r>
        <w:t>我也走了不少弯路。</w:t>
      </w:r>
    </w:p>
    <w:p w14:paraId="6C80F301">
      <w:r>
        <w:t>其中最大的一个弯路就是： 在我实践行为</w:t>
      </w:r>
    </w:p>
    <w:p w14:paraId="01A80D7D">
      <w:r>
        <w:t>上还没有完全掌握之前某个技巧之前，我</w:t>
      </w:r>
    </w:p>
    <w:p w14:paraId="7103525B">
      <w:r>
        <w:t>就对自己说,</w:t>
      </w:r>
    </w:p>
    <w:p w14:paraId="4889E218">
      <w:r>
        <w:t>"这些东酉我都明白了</w:t>
      </w:r>
    </w:p>
    <w:p w14:paraId="683BA6E7">
      <w:r>
        <w:t>这个弯路至少延误了我1年的时间</w:t>
      </w:r>
    </w:p>
    <w:p w14:paraId="36AFEF5D">
      <w:r>
        <w:t>中有一年的进步很小。</w:t>
      </w:r>
    </w:p>
    <w:p w14:paraId="7DD05C6E">
      <w:r>
        <w:t>所以，要避免这个最大弯路，只有：</w:t>
      </w:r>
    </w:p>
    <w:p w14:paraId="55455B17">
      <w:r>
        <w:t>M州I州lIlhIIlil'</w:t>
      </w:r>
    </w:p>
    <w:p w14:paraId="2191B8CA">
      <w:r>
        <w:t>记得一位成功学大师曾经说过,</w:t>
      </w:r>
    </w:p>
    <w:p w14:paraId="29A0B1C0">
      <w:r>
        <w:t>一般人要</w:t>
      </w:r>
    </w:p>
    <w:p w14:paraId="0B59A64C">
      <w:r>
        <w:t>把一个东酉学好了，就是能够轻松吸引到</w:t>
      </w:r>
    </w:p>
    <w:p w14:paraId="35309923">
      <w:r>
        <w:t>你身边绝大多数女生，甚至达到可以教别</w:t>
      </w:r>
    </w:p>
    <w:p w14:paraId="5C061A1B">
      <w:r>
        <w:t>RNO</w:t>
      </w:r>
    </w:p>
    <w:p w14:paraId="13025DBF">
      <w:r>
        <w:t>错误的方法追不到女生。方法对就能追到</w:t>
      </w:r>
    </w:p>
    <w:p w14:paraId="747F765D">
      <w:r>
        <w:t>人的水平,</w:t>
      </w:r>
    </w:p>
    <w:p w14:paraId="1698A108">
      <w:r>
        <w:t>至少需要花10000到20000个小</w:t>
      </w:r>
    </w:p>
    <w:p w14:paraId="4E52FAE7">
      <w:r>
        <w:t>时的努力，就好像打篮球</w:t>
      </w:r>
    </w:p>
    <w:p w14:paraId="1924884F">
      <w:r>
        <w:t>弹钢琴,</w:t>
      </w:r>
    </w:p>
    <w:p w14:paraId="1D28626D">
      <w:r>
        <w:t>语等等。</w:t>
      </w:r>
    </w:p>
    <w:p w14:paraId="1D327935">
      <w:r>
        <w:t>当然，在学到1000个小时之前，</w:t>
      </w:r>
    </w:p>
    <w:p w14:paraId="77840817">
      <w:r>
        <w:t>你也会做</w:t>
      </w:r>
    </w:p>
    <w:p w14:paraId="0A0EAE03">
      <w:r>
        <w:t>成功——</w:t>
      </w:r>
    </w:p>
    <w:p w14:paraId="6FFF22CB">
      <w:r>
        <w:t>我就是在两个礼拜就有了一个大突</w:t>
      </w:r>
    </w:p>
    <w:p w14:paraId="340AD765">
      <w:r>
        <w:t>破一一告别处男，</w:t>
      </w:r>
    </w:p>
    <w:p w14:paraId="48C0CCBD">
      <w:r>
        <w:t>只不过还不够信手拈</w:t>
      </w:r>
    </w:p>
    <w:p w14:paraId="3E1B54A7">
      <w:r>
        <w:t>来。效果不稳定时好时坏。</w:t>
      </w:r>
    </w:p>
    <w:p w14:paraId="4F26DB6B">
      <w:r>
        <w:t>不过，现在有一个可能令你兴奋的消息</w:t>
      </w:r>
    </w:p>
    <w:p w14:paraId="3628F841">
      <w:r>
        <w:t>你可以去走个捷径，就是认真阅读并且实</w:t>
      </w:r>
    </w:p>
    <w:p w14:paraId="39BA9E68">
      <w:r>
        <w:t>践此书中的所有方法技巧。它们都是我这</w:t>
      </w:r>
    </w:p>
    <w:p w14:paraId="4D4495CD">
      <w:r>
        <w:t>8年时问里不断学习。研究。然后在实践</w:t>
      </w:r>
    </w:p>
    <w:p w14:paraId="2644BC63">
      <w:r>
        <w:t>中不断测试后被证明是有效的=</w:t>
      </w:r>
    </w:p>
    <w:p w14:paraId="421ECF27">
      <w:r>
        <w:t>其中几个方法和技巧是我用了快-年的各</w:t>
      </w:r>
    </w:p>
    <w:p w14:paraId="552F8035">
      <w:r>
        <w:t>种经历和学习才领悟到的，但你在书里</w:t>
      </w:r>
    </w:p>
    <w:p w14:paraId="5346066D">
      <w:r>
        <w:t>万b超=</w:t>
      </w:r>
    </w:p>
    <w:p w14:paraId="106221D2">
      <w:r>
        <w:t>错误的方法追不到女生。方法对就能追到</w:t>
      </w:r>
    </w:p>
    <w:p w14:paraId="1309EEC0">
      <w:r>
        <w:t>可能只要看上2分钟就学会了。</w:t>
      </w:r>
    </w:p>
    <w:p w14:paraId="18055B20">
      <w:r>
        <w:t>这的确是</w:t>
      </w:r>
    </w:p>
    <w:p w14:paraId="21FCEC62">
      <w:r>
        <w:t>一个捷径。</w:t>
      </w:r>
    </w:p>
    <w:p w14:paraId="196AAD4C">
      <w:r>
        <w:t>不过，如果你立志要把这个吸引学学好，</w:t>
      </w:r>
    </w:p>
    <w:p w14:paraId="5B223D69">
      <w:r>
        <w:t>我还是鼓励你至少每天花1到2个小时学习</w:t>
      </w:r>
    </w:p>
    <w:p w14:paraId="0D7C232E">
      <w:r>
        <w:t>实践，如果你想要更快,</w:t>
      </w:r>
    </w:p>
    <w:p w14:paraId="02CF5317">
      <w:r>
        <w:t>也可以2到3个小</w:t>
      </w:r>
    </w:p>
    <w:p w14:paraId="4FBEBF15">
      <w:r>
        <w:t>但千万不要一口气把它吃完，世界上</w:t>
      </w:r>
    </w:p>
    <w:p w14:paraId="587D744F">
      <w:r>
        <w:t>没有一天就可以吃成胖子的人。直到你自</w:t>
      </w:r>
    </w:p>
    <w:p w14:paraId="441CF504">
      <w:r>
        <w:t>然而然开始做你从这本书里学到的东西</w:t>
      </w:r>
    </w:p>
    <w:p w14:paraId="61497E9E">
      <w:r>
        <w:t>后，你才可以停止学习</w:t>
      </w:r>
    </w:p>
    <w:p w14:paraId="31A26C9A">
      <w:r>
        <w:t>你将得到的不仅仅是某一个女人的青睐，</w:t>
      </w:r>
    </w:p>
    <w:p w14:paraId="72096220">
      <w:r>
        <w:t>而是你可以吸引到你身边所有的女人，兀</w:t>
      </w:r>
    </w:p>
    <w:p w14:paraId="5147D1F1">
      <w:r>
        <w:t>论她们比你年长或者年轻，无论她们是多</w:t>
      </w:r>
    </w:p>
    <w:p w14:paraId="0EE31AE2">
      <w:r>
        <w:t>么漂亮</w:t>
      </w:r>
    </w:p>
    <w:p w14:paraId="7A8440E7">
      <w:r>
        <w:t>无论她们现在是不是有其他男人</w:t>
      </w:r>
    </w:p>
    <w:p w14:paraId="55CAD9E3">
      <w:r>
        <w:t>在追。</w:t>
      </w:r>
    </w:p>
    <w:p w14:paraId="0ACF6C27">
      <w:r>
        <w:t>TOm</w:t>
      </w:r>
    </w:p>
    <w:p w14:paraId="6A859EA4">
      <w:r>
        <w:t>错误的方法追不到女生。方法对就能追到</w:t>
      </w:r>
    </w:p>
    <w:p w14:paraId="7062CCDC">
      <w:r>
        <w:t>我敢保证你不会为付出这段经历而后悔——</w:t>
      </w:r>
    </w:p>
    <w:p w14:paraId="2449FC83">
      <w:r>
        <w:t>它将成为你人尘中最璀璨的光环。</w:t>
      </w:r>
    </w:p>
    <w:p w14:paraId="14B3800D">
      <w:r>
        <w:t>我和你是一</w:t>
      </w:r>
    </w:p>
    <w:p w14:paraId="386B6DFD">
      <w:r>
        <w:t>模一的人</w:t>
      </w:r>
    </w:p>
    <w:p w14:paraId="521C138B">
      <w:r>
        <w:t>我和你是一模一样的人</w:t>
      </w:r>
    </w:p>
    <w:p w14:paraId="19559924">
      <w:r>
        <w:t>有一点你必须意识到,</w:t>
      </w:r>
    </w:p>
    <w:p w14:paraId="27A9D077">
      <w:r>
        <w:t>我和你是一-模 -样</w:t>
      </w:r>
    </w:p>
    <w:p w14:paraId="2BDC3E80">
      <w:r>
        <w:t>的人。我没有三头六臂</w:t>
      </w:r>
    </w:p>
    <w:p w14:paraId="7DF14EF3">
      <w:r>
        <w:t>也没有任何魔法</w:t>
      </w:r>
    </w:p>
    <w:p w14:paraId="3905C414">
      <w:r>
        <w:t>魔力。</w:t>
      </w:r>
    </w:p>
    <w:p w14:paraId="1D680320">
      <w:r>
        <w:t>我也绝对相倩,</w:t>
      </w:r>
    </w:p>
    <w:p w14:paraId="2421F89B">
      <w:r>
        <w:t>我并不比你聪明</w:t>
      </w:r>
    </w:p>
    <w:p w14:paraId="46BF0FAB">
      <w:r>
        <w:t>甚至我</w:t>
      </w:r>
    </w:p>
    <w:p w14:paraId="749D982A">
      <w:r>
        <w:t>承认在某些时候我的领悟力其实并不是和</w:t>
      </w:r>
    </w:p>
    <w:p w14:paraId="2EE48314">
      <w:r>
        <w:t>我想象的一样高</w:t>
      </w:r>
    </w:p>
    <w:p w14:paraId="675CB07E">
      <w:r>
        <w:t>只是在吸引女生这方面，</w:t>
      </w:r>
    </w:p>
    <w:p w14:paraId="4D5274E4">
      <w:r>
        <w:t>我的运气很好。</w:t>
      </w:r>
    </w:p>
    <w:p w14:paraId="615E3750">
      <w:r>
        <w:t>某种机缘巧合</w:t>
      </w:r>
    </w:p>
    <w:p w14:paraId="038A6F11">
      <w:r>
        <w:t>让我接触到了这个领域,</w:t>
      </w:r>
    </w:p>
    <w:p w14:paraId="27C43025">
      <w:r>
        <w:t>并一头扎进去研究了很多年。</w:t>
      </w:r>
    </w:p>
    <w:p w14:paraId="01062A7C">
      <w:r>
        <w:t>而你可能过去仅仅是没有这样的机会去接</w:t>
      </w:r>
    </w:p>
    <w:p w14:paraId="327505E2">
      <w:r>
        <w:t>触到它。如果说我在这方面比你多了什</w:t>
      </w:r>
    </w:p>
    <w:p w14:paraId="497578B1">
      <w:r>
        <w:t>TOm</w:t>
      </w:r>
    </w:p>
    <w:p w14:paraId="7EFEF72A">
      <w:r>
        <w:t>我和你是一</w:t>
      </w:r>
    </w:p>
    <w:p w14:paraId="4E338EFF">
      <w:r>
        <w:t>模一栏的人</w:t>
      </w:r>
    </w:p>
    <w:p w14:paraId="44BFD1E8">
      <w:r>
        <w:t>么，我想仅仅是我在吸引女生这方面的经</w:t>
      </w:r>
    </w:p>
    <w:p w14:paraId="11283E96">
      <w:r>
        <w:t>验和经历,</w:t>
      </w:r>
    </w:p>
    <w:p w14:paraId="3D3BF578">
      <w:r>
        <w:t>而绝对不是天赋。</w:t>
      </w:r>
    </w:p>
    <w:p w14:paraId="72DBF837">
      <w:r>
        <w:t>这没有什么；一且你有了这样的机会接触</w:t>
      </w:r>
    </w:p>
    <w:p w14:paraId="7AD366AD">
      <w:r>
        <w:t>到这个领域。加上你特有的天赋和努力 =</w:t>
      </w:r>
    </w:p>
    <w:p w14:paraId="70C90138">
      <w:r>
        <w:t>那么你就会成为这个领域的好手，</w:t>
      </w:r>
    </w:p>
    <w:p w14:paraId="1028A701">
      <w:r>
        <w:t>如果你</w:t>
      </w:r>
    </w:p>
    <w:p w14:paraId="06974894">
      <w:r>
        <w:t>愿意投入更多的精力。持之以恒</w:t>
      </w:r>
    </w:p>
    <w:p w14:paraId="4ADCCD99">
      <w:r>
        <w:t>那么你</w:t>
      </w:r>
    </w:p>
    <w:p w14:paraId="1C847DD0">
      <w:r>
        <w:t>就有可能成为这个领域的大师</w:t>
      </w:r>
    </w:p>
    <w:p w14:paraId="6824826D">
      <w:r>
        <w:t>MI州'</w:t>
      </w:r>
    </w:p>
    <w:p w14:paraId="1E9CBA9D">
      <w:r>
        <w:t>每个领域都有大师，当我看到某个领域的</w:t>
      </w:r>
    </w:p>
    <w:p w14:paraId="6580681D">
      <w:r>
        <w:t>大师时，我会对他表示尊敬</w:t>
      </w:r>
    </w:p>
    <w:p w14:paraId="38D397A8">
      <w:r>
        <w:t>但我的经历</w:t>
      </w:r>
    </w:p>
    <w:p w14:paraId="4C5B2A62">
      <w:r>
        <w:t>告诉我</w:t>
      </w:r>
    </w:p>
    <w:p w14:paraId="5FA8A321">
      <w:r>
        <w:t>我和他是一模 -样的人，拥有同</w:t>
      </w:r>
    </w:p>
    <w:p w14:paraId="160D7F27">
      <w:r>
        <w:t>我和你是一模一栏的入</w:t>
      </w:r>
    </w:p>
    <w:p w14:paraId="47996F19">
      <w:r>
        <w:t>样的天赋，</w:t>
      </w:r>
    </w:p>
    <w:p w14:paraId="1814F26F">
      <w:r>
        <w:t>只是他有机会接触到这个领</w:t>
      </w:r>
    </w:p>
    <w:p w14:paraId="3B512740">
      <w:r>
        <w:t>域。并且他比能够接触到这个领域的其它</w:t>
      </w:r>
    </w:p>
    <w:p w14:paraId="4F308894">
      <w:r>
        <w:t>人更投人 `更努力。所以，我在这个领域</w:t>
      </w:r>
    </w:p>
    <w:p w14:paraId="2C31E7FF">
      <w:r>
        <w:t>中不如他，但只要我愿意</w:t>
      </w:r>
    </w:p>
    <w:p w14:paraId="23321110">
      <w:r>
        <w:t>我也可以成为</w:t>
      </w:r>
    </w:p>
    <w:p w14:paraId="7787133C">
      <w:r>
        <w:t>甚至超过他。</w:t>
      </w:r>
    </w:p>
    <w:p w14:paraId="66A1B79C">
      <w:r>
        <w:t>对了，帮我一个忙。如果你有什么想法</w:t>
      </w:r>
    </w:p>
    <w:p w14:paraId="70E44D25">
      <w:r>
        <w:t>建议。碰到什么问题或者想和我分享你的</w:t>
      </w:r>
    </w:p>
    <w:p w14:paraId="7E99337D">
      <w:r>
        <w:t>成功故事。或者你有什么不满和投诉等</w:t>
      </w:r>
    </w:p>
    <w:p w14:paraId="4206570A">
      <w:r>
        <w:t>都可以给我写电子邮件。我想知道你是怎</w:t>
      </w:r>
    </w:p>
    <w:p w14:paraId="4B05F037">
      <w:r>
        <w:t>么 想 的</w:t>
      </w:r>
    </w:p>
    <w:p w14:paraId="77D816BC">
      <w:r>
        <w:t>你 可 以 发 到</w:t>
      </w:r>
    </w:p>
    <w:p w14:paraId="7509D685">
      <w:r>
        <w:t>chengzhen@mishangwo.com求联系我。</w:t>
      </w:r>
    </w:p>
    <w:p w14:paraId="21F109E3">
      <w:r>
        <w:t>现在,</w:t>
      </w:r>
    </w:p>
    <w:p w14:paraId="24094E2B">
      <w:r>
        <w:t>我们马上就要去一个地方</w:t>
      </w:r>
    </w:p>
    <w:p w14:paraId="6CEEF563">
      <w:r>
        <w:t>这个地</w:t>
      </w:r>
    </w:p>
    <w:p w14:paraId="4CD44BF5">
      <w:r>
        <w:t>方不需要你有钱</w:t>
      </w:r>
    </w:p>
    <w:p w14:paraId="03C959DB">
      <w:r>
        <w:t>不需要你像帅气男星,</w:t>
      </w:r>
    </w:p>
    <w:p w14:paraId="1FB1FB21">
      <w:r>
        <w:t>万b超=</w:t>
      </w:r>
    </w:p>
    <w:p w14:paraId="53583628">
      <w:r>
        <w:t>我和你是一</w:t>
      </w:r>
    </w:p>
    <w:p w14:paraId="7FCB5978">
      <w:r>
        <w:t>模一栏的人</w:t>
      </w:r>
    </w:p>
    <w:p w14:paraId="1783A254">
      <w:r>
        <w:t>你就会得到美女的爱慕。</w:t>
      </w:r>
    </w:p>
    <w:p w14:paraId="6F60768B">
      <w:r>
        <w:t>更重要的是,</w:t>
      </w:r>
    </w:p>
    <w:p w14:paraId="2518A539">
      <w:r>
        <w:t>一旦你去了这个地方，一旦</w:t>
      </w:r>
    </w:p>
    <w:p w14:paraId="370C3BFE">
      <w:r>
        <w:t>你得到了这些变化,</w:t>
      </w:r>
    </w:p>
    <w:p w14:paraId="5AA92312">
      <w:r>
        <w:t>你就再也不想回到昨</w:t>
      </w:r>
    </w:p>
    <w:p w14:paraId="5635E926">
      <w:r>
        <w:t>天的你了</w:t>
      </w:r>
    </w:p>
    <w:p w14:paraId="491B0276">
      <w:r>
        <w:t>你在看下去之前</w:t>
      </w:r>
    </w:p>
    <w:p w14:paraId="3BE1ED38">
      <w:r>
        <w:t>请记住我上面的忠告,</w:t>
      </w:r>
    </w:p>
    <w:p w14:paraId="0156D3AD">
      <w:r>
        <w:t>要做好思想准备一</w:t>
      </w:r>
    </w:p>
    <w:p w14:paraId="3B15497A">
      <w:r>
        <w:t>-在阅读</w:t>
      </w:r>
    </w:p>
    <w:p w14:paraId="18CB2729">
      <w:r>
        <w:t>学习利不断</w:t>
      </w:r>
    </w:p>
    <w:p w14:paraId="6D177FE8">
      <w:r>
        <w:t>实践的过程中你将彻底改变。如果你依然</w:t>
      </w:r>
    </w:p>
    <w:p w14:paraId="091B892B">
      <w:r>
        <w:t>留恋现在的你 (当然我相信你不会 ) ,请</w:t>
      </w:r>
    </w:p>
    <w:p w14:paraId="55D4709E">
      <w:r>
        <w:t>你先不要看下面的部分</w:t>
      </w:r>
    </w:p>
    <w:p w14:paraId="5CA0D45B">
      <w:r/>
    </w:p>
    <w:p w14:paraId="5CC0D7AB">
      <w:pPr>
        <w:pStyle w:val="3"/>
      </w:pPr>
      <w:r>
        <w:t>第5章</w:t>
      </w:r>
    </w:p>
    <w:p w14:paraId="168EED08">
      <w:r>
        <w:t>为何高富帅，会吸引女人?</w:t>
      </w:r>
    </w:p>
    <w:p w14:paraId="282AC3E2">
      <w:r>
        <w:t>为何高富帅。会吸引女人?</w:t>
      </w:r>
    </w:p>
    <w:p w14:paraId="6E8AF1D2">
      <w:r>
        <w:t>钱、帅、高、名、权是怎么吸引到女生的?</w:t>
      </w:r>
    </w:p>
    <w:p w14:paraId="1D3BE17F">
      <w:r>
        <w:t>钱、帅、高、名、权是怎么吸引到女</w:t>
      </w:r>
    </w:p>
    <w:p w14:paraId="03AD6FD6">
      <w:r>
        <w:t>生的?</w:t>
      </w:r>
    </w:p>
    <w:p w14:paraId="7ECB73D7">
      <w:r>
        <w:t>为什么有钱</w:t>
      </w:r>
    </w:p>
    <w:p w14:paraId="18EB7BB2">
      <w:r>
        <w:t>长得帅</w:t>
      </w:r>
    </w:p>
    <w:p w14:paraId="1171BD2F">
      <w:r>
        <w:t>长得高，和有名有</w:t>
      </w:r>
    </w:p>
    <w:p w14:paraId="0D62C144">
      <w:r>
        <w:t>权会吸引女人?</w:t>
      </w:r>
    </w:p>
    <w:p w14:paraId="2C52F460">
      <w:r>
        <w:t>钱、帅、高、名、权是怎么吸引到女生</w:t>
      </w:r>
    </w:p>
    <w:p w14:paraId="7F9A142D">
      <w:r>
        <w:t>在我和我表妹的一次交谈中</w:t>
      </w:r>
    </w:p>
    <w:p w14:paraId="5083F229">
      <w:r>
        <w:t>我偶然听到</w:t>
      </w:r>
    </w:p>
    <w:p w14:paraId="776493E8">
      <w:r>
        <w:t>了一些她关于什么样的男人可以吸引到女</w:t>
      </w:r>
    </w:p>
    <w:p w14:paraId="361C09D2">
      <w:r>
        <w:t>性的看法。她认为，很 "牛" 的男人从小</w:t>
      </w:r>
    </w:p>
    <w:p w14:paraId="5EA79440">
      <w:r>
        <w:t>就应该受到女性的追捧，换句话说她认为</w:t>
      </w:r>
    </w:p>
    <w:p w14:paraId="2B3E1FC2">
      <w:r>
        <w:t>帅气。有钱。有名气和权利的</w:t>
      </w:r>
    </w:p>
    <w:p w14:paraId="4AE0B273">
      <w:r>
        <w:t>或者高学</w:t>
      </w:r>
    </w:p>
    <w:p w14:paraId="12EE9218">
      <w:r>
        <w:t>历的那些男人不缺女人。</w:t>
      </w:r>
    </w:p>
    <w:p w14:paraId="7B016992">
      <w:r>
        <w:t>钱、帅、高、名、</w:t>
      </w:r>
    </w:p>
    <w:p w14:paraId="4FEF088F">
      <w:r>
        <w:t>权是怎么吸引到女生的?</w:t>
      </w:r>
    </w:p>
    <w:p w14:paraId="25168708">
      <w:r>
        <w:t>我曾经有幸和很多被公认为美女的一些女</w:t>
      </w:r>
    </w:p>
    <w:p w14:paraId="1D583146">
      <w:r>
        <w:t>性朋友交流，</w:t>
      </w:r>
    </w:p>
    <w:p w14:paraId="3BCD0C1D">
      <w:r>
        <w:t>她们都认为一个可以获得她</w:t>
      </w:r>
    </w:p>
    <w:p w14:paraId="091F3D57">
      <w:r>
        <w:t>们青睐和爱慕的男性,</w:t>
      </w:r>
    </w:p>
    <w:p w14:paraId="40C17BC0">
      <w:r>
        <w:t>一定要长的高。长</w:t>
      </w:r>
    </w:p>
    <w:p w14:paraId="1D2D5E53">
      <w:r>
        <w:t>的帅 ——</w:t>
      </w:r>
    </w:p>
    <w:p w14:paraId="0BC7B192">
      <w:r>
        <w:t>要有钱</w:t>
      </w:r>
    </w:p>
    <w:p w14:paraId="5404A942">
      <w:r>
        <w:t>最好还有权有名气。</w:t>
      </w:r>
    </w:p>
    <w:p w14:paraId="51DFC01B">
      <w:r>
        <w:t>你现在一定更加坚信，美女们一定是被那</w:t>
      </w:r>
    </w:p>
    <w:p w14:paraId="370CF54D">
      <w:r>
        <w:t>些有钱人`明星。高官子弟们和帅哥所吸</w:t>
      </w:r>
    </w:p>
    <w:p w14:paraId="02FFE176">
      <w:r>
        <w:t>引。没错!的确是这样。我也曾经这么</w:t>
      </w:r>
    </w:p>
    <w:p w14:paraId="5CDCDD6A">
      <w:r>
        <w:t>而且深信不疑。</w:t>
      </w:r>
    </w:p>
    <w:p w14:paraId="403CCF87">
      <w:r>
        <w:t>不过这不是全部!我曾经一度扎在这个问</w:t>
      </w:r>
    </w:p>
    <w:p w14:paraId="21577FDF">
      <w:r>
        <w:t>题中很长时间，我看过所有关于男人如何</w:t>
      </w:r>
    </w:p>
    <w:p w14:paraId="32FF0855">
      <w:r>
        <w:t>吸引女生以及女生被什么吸引的书，我观</w:t>
      </w:r>
    </w:p>
    <w:p w14:paraId="7FAFB79D">
      <w:r>
        <w:t>察过很多被女人们认为有 "吸引力" 的男</w:t>
      </w:r>
    </w:p>
    <w:p w14:paraId="1E7C4088">
      <w:r>
        <w:t>钱、帅、高、名、</w:t>
      </w:r>
    </w:p>
    <w:p w14:paraId="18B377F9">
      <w:r>
        <w:t>权是怎么吸引到女生的?</w:t>
      </w:r>
    </w:p>
    <w:p w14:paraId="7EBB9C81">
      <w:r>
        <w:t>最终，我找出了女人被金钱。权利。名气</w:t>
      </w:r>
    </w:p>
    <w:p w14:paraId="6A56FFB5">
      <w:r>
        <w:t>所吸引的真正原因一</w:t>
      </w:r>
    </w:p>
    <w:p w14:paraId="1D070271">
      <w:r>
        <w:t>~安全感。</w:t>
      </w:r>
    </w:p>
    <w:p w14:paraId="404FEFBE">
      <w:r>
        <w:t>可能现在你还没有完全看明白我在说些什</w:t>
      </w:r>
    </w:p>
    <w:p w14:paraId="0F501173">
      <w:r>
        <w:t>么，没关系!我会慢慢深入，但请不要跳</w:t>
      </w:r>
    </w:p>
    <w:p w14:paraId="3303D0EA">
      <w:r>
        <w:t>过这一章。</w:t>
      </w:r>
    </w:p>
    <w:p w14:paraId="623DE10B">
      <w:r>
        <w:t>在看下去之前</w:t>
      </w:r>
    </w:p>
    <w:p w14:paraId="572FBCC2">
      <w:r>
        <w:t>我希望你做好充足的心理</w:t>
      </w:r>
    </w:p>
    <w:p w14:paraId="08AA43AA">
      <w:r>
        <w:t>准备。</w:t>
      </w:r>
    </w:p>
    <w:p w14:paraId="34489956">
      <w:r>
        <w:t>下面我要告诉你的东西会让你站在</w:t>
      </w:r>
    </w:p>
    <w:p w14:paraId="33349F80">
      <w:r>
        <w:t>一个全新高度，去看待你的世界。如</w:t>
      </w:r>
    </w:p>
    <w:p w14:paraId="2C17D4FB">
      <w:r>
        <w:t>果，你可以理解，并且接受它，那么你的</w:t>
      </w:r>
    </w:p>
    <w:p w14:paraId="60CD8900">
      <w:r>
        <w:t>人生将从下一秒改变。</w:t>
      </w:r>
    </w:p>
    <w:p w14:paraId="5DF2EB19">
      <w:r>
        <w:t>而且，这种改变</w:t>
      </w:r>
    </w:p>
    <w:p w14:paraId="040819A9">
      <w:r>
        <w:t>是颠覆性的——</w:t>
      </w:r>
    </w:p>
    <w:p w14:paraId="06CEF15B">
      <w:r>
        <w:t>因为：</w:t>
      </w:r>
    </w:p>
    <w:p w14:paraId="7E860E95">
      <w:r>
        <w:t>钱、帅、高、名</w:t>
      </w:r>
    </w:p>
    <w:p w14:paraId="233B7127">
      <w:r>
        <w:t>权是怎么吸引到女生的?</w:t>
      </w:r>
    </w:p>
    <w:p w14:paraId="02B8E447">
      <w:r>
        <w:t>在几百年进化的过程中</w:t>
      </w:r>
    </w:p>
    <w:p w14:paraId="21BDF809">
      <w:r>
        <w:t>那些不懂得挑选</w:t>
      </w:r>
    </w:p>
    <w:p w14:paraId="5FD5644F">
      <w:r>
        <w:t>男人，无法识破谁是可以给她带来资源的</w:t>
      </w:r>
    </w:p>
    <w:p w14:paraId="3692E98E">
      <w:r>
        <w:t>男人，那些女人就在生孩子前死了</w:t>
      </w:r>
    </w:p>
    <w:p w14:paraId="4A7CC8DE">
      <w:r>
        <w:t>她们的孩子即使生下来,</w:t>
      </w:r>
    </w:p>
    <w:p w14:paraId="77D4B950">
      <w:r>
        <w:t>爸妈也没足够的</w:t>
      </w:r>
    </w:p>
    <w:p w14:paraId="48D32A93">
      <w:r>
        <w:t>食物来养活。</w:t>
      </w:r>
    </w:p>
    <w:p w14:paraId="6447D78B">
      <w:r>
        <w:t>所以，今天在这个世界上活着的所有人,</w:t>
      </w:r>
    </w:p>
    <w:p w14:paraId="10133496">
      <w:r>
        <w:t>你和我的存在，是因为我们的母亲，我们</w:t>
      </w:r>
    </w:p>
    <w:p w14:paraId="38A3DAB0">
      <w:r>
        <w:t>母亲的母亲的母亲的母亲一</w:t>
      </w:r>
    </w:p>
    <w:p w14:paraId="3AEDFCE3">
      <w:r>
        <w:t>.都成功地生</w:t>
      </w:r>
    </w:p>
    <w:p w14:paraId="58F91472">
      <w:r>
        <w:t>育了孩子，并且抚养她们的孩子到可以繁</w:t>
      </w:r>
    </w:p>
    <w:p w14:paraId="5E8644E1">
      <w:r>
        <w:t>殖后代</w:t>
      </w:r>
    </w:p>
    <w:p w14:paraId="690BB4A5">
      <w:r>
        <w:t>这才有了你和我。这就意味着</w:t>
      </w:r>
    </w:p>
    <w:p w14:paraId="4572ECBF">
      <w:r>
        <w:t>钱、帅、高、名、</w:t>
      </w:r>
    </w:p>
    <w:p w14:paraId="2572BAB1">
      <w:r>
        <w:t>权是怎么吸引到女生的?</w:t>
      </w:r>
    </w:p>
    <w:p w14:paraId="598BC72C">
      <w:r>
        <w:t>她们都成功找到了一个能给她提供生存资</w:t>
      </w:r>
    </w:p>
    <w:p w14:paraId="5F46D377">
      <w:r>
        <w:t>源的男人。</w:t>
      </w:r>
    </w:p>
    <w:p w14:paraId="03419BC7">
      <w:r>
        <w:t>另外，你有没有发觉，如果女人到临盆的</w:t>
      </w:r>
    </w:p>
    <w:p w14:paraId="5CF05ACD">
      <w:r>
        <w:t>时候才发现她的男人不能让她依靠。不能</w:t>
      </w:r>
    </w:p>
    <w:p w14:paraId="51940378">
      <w:r>
        <w:t>给她安全感</w:t>
      </w:r>
    </w:p>
    <w:p w14:paraId="5AACBFC3">
      <w:r>
        <w:t>不能给她提供赖以生存的食</w:t>
      </w:r>
    </w:p>
    <w:p w14:paraId="6B38FE95">
      <w:r>
        <w:t>等待她的就是死亡，那就为时太晚</w:t>
      </w:r>
    </w:p>
    <w:p w14:paraId="5B3FB44D">
      <w:r>
        <w:t>所以女人在进化的过程中</w:t>
      </w:r>
    </w:p>
    <w:p w14:paraId="3A1429AF">
      <w:r>
        <w:t>就演变出一套</w:t>
      </w:r>
    </w:p>
    <w:p w14:paraId="22910719">
      <w:r>
        <w:t>选择男人的机制</w:t>
      </w:r>
    </w:p>
    <w:p w14:paraId="195DE46E">
      <w:r>
        <w:t>这种机制是本能的，</w:t>
      </w:r>
    </w:p>
    <w:p w14:paraId="1FA26861">
      <w:r>
        <w:t>活下来的女人，身体里都有这个基因。换</w:t>
      </w:r>
    </w:p>
    <w:p w14:paraId="3C84D483">
      <w:r>
        <w:t>句话说</w:t>
      </w:r>
    </w:p>
    <w:p w14:paraId="01E3C7B1">
      <w:r>
        <w:t>你现在身边看到的所有女人，兀</w:t>
      </w:r>
    </w:p>
    <w:p w14:paraId="10D5F89C">
      <w:r>
        <w:t>论高贵`低俗，无论好看 ——</w:t>
      </w:r>
    </w:p>
    <w:p w14:paraId="0E380E5E">
      <w:r>
        <w:t>她们都</w:t>
      </w:r>
    </w:p>
    <w:p w14:paraId="39835F7F">
      <w:r>
        <w:t>有 "选择男人" 的这套机制在自动运作</w:t>
      </w:r>
    </w:p>
    <w:p w14:paraId="3815B352">
      <w:r>
        <w:t>钱、帅、高、名</w:t>
      </w:r>
    </w:p>
    <w:p w14:paraId="694DB910">
      <w:r>
        <w:t>权是怎么吸引到女生的?</w:t>
      </w:r>
    </w:p>
    <w:p w14:paraId="0123562F">
      <w:r>
        <w:t>有意思的是，连女人自己都不知道。就像</w:t>
      </w:r>
    </w:p>
    <w:p w14:paraId="5DF4D41A">
      <w:r>
        <w:t>是女生和你分手，</w:t>
      </w:r>
    </w:p>
    <w:p w14:paraId="23D888CD">
      <w:r>
        <w:t>很多早在3个月前，甚</w:t>
      </w:r>
    </w:p>
    <w:p w14:paraId="488CE29C">
      <w:r>
        <w:t>至6个月前，</w:t>
      </w:r>
    </w:p>
    <w:p w14:paraId="539DA4AA">
      <w:r>
        <w:t>就已经想要跟你分手了，但</w:t>
      </w:r>
    </w:p>
    <w:p w14:paraId="291456B8">
      <w:r>
        <w:t>她当时自己不知道,6个月后甩了你的时</w:t>
      </w:r>
    </w:p>
    <w:p w14:paraId="02A4FBD9">
      <w:r>
        <w:t>候，你就会感觉到很突然，</w:t>
      </w:r>
    </w:p>
    <w:p w14:paraId="5DBA3D30">
      <w:r>
        <w:t>莫名其妙!绝</w:t>
      </w:r>
    </w:p>
    <w:p w14:paraId="4BA14B58">
      <w:r>
        <w:t>大部分的哥们就会立刻拼命挽回，这是错</w:t>
      </w:r>
    </w:p>
    <w:p w14:paraId="7E42E3C8">
      <w:r>
        <w:t>的 !最容易挽回她的方法，其实是在那6</w:t>
      </w:r>
    </w:p>
    <w:p w14:paraId="3E62938C">
      <w:r>
        <w:t>个月前</w:t>
      </w:r>
    </w:p>
    <w:p w14:paraId="365B5645">
      <w:r>
        <w:t>或者至少是在她提出分手前。但</w:t>
      </w:r>
    </w:p>
    <w:p w14:paraId="4BA47DBD">
      <w:r>
        <w:t>如果已经到女生要离开你这-步了，想挽</w:t>
      </w:r>
    </w:p>
    <w:p w14:paraId="63FF72AE">
      <w:r>
        <w:t>回她的正确的做法，</w:t>
      </w:r>
    </w:p>
    <w:p w14:paraId="6D11AB08">
      <w:r>
        <w:t>恰恰是不去挽回。而</w:t>
      </w:r>
    </w:p>
    <w:p w14:paraId="1133BD33">
      <w:r>
        <w:t>是按照我们《挽回她》课程 (点击这里免</w:t>
      </w:r>
    </w:p>
    <w:p w14:paraId="214424D8">
      <w:r>
        <w:t>预览 )里的5个断联法。</w:t>
      </w:r>
    </w:p>
    <w:p w14:paraId="6CDEDDE7">
      <w:r>
        <w:t>其实：</w:t>
      </w:r>
    </w:p>
    <w:p w14:paraId="5FD693DD">
      <w:r>
        <w:t>| '</w:t>
      </w:r>
    </w:p>
    <w:p w14:paraId="764C8075">
      <w:r>
        <w:t>但这些东西的本质是一模一样的</w:t>
      </w:r>
    </w:p>
    <w:p w14:paraId="12C85F1C">
      <w:r>
        <w:t>因为无</w:t>
      </w:r>
    </w:p>
    <w:p w14:paraId="1BC4A1CD">
      <w:r>
        <w:t>论是远古时期</w:t>
      </w:r>
    </w:p>
    <w:p w14:paraId="2774E9EA">
      <w:r>
        <w:t>还是当今社会的这些氽</w:t>
      </w:r>
    </w:p>
    <w:p w14:paraId="7C27C0FE">
      <w:r>
        <w:t>酉，都能给女人安全感。</w:t>
      </w:r>
    </w:p>
    <w:p w14:paraId="6A0BF96A">
      <w:r>
        <w:t>绝大多数男人不知道的真正吸引女生的那种感觉</w:t>
      </w:r>
    </w:p>
    <w:p w14:paraId="6E22D8CB">
      <w:r>
        <w:t>绝大多数男人不知道的真正吸引女生</w:t>
      </w:r>
    </w:p>
    <w:p w14:paraId="3CFB4491">
      <w:r>
        <w:t>的那种感觉</w:t>
      </w:r>
    </w:p>
    <w:p w14:paraId="52CE0F96">
      <w:r>
        <w:t>我不知道你有没有理解我为什么要告诉你</w:t>
      </w:r>
    </w:p>
    <w:p w14:paraId="79CFA3F7">
      <w:r>
        <w:t>这些东西? 我不知道你看到这些东西之后</w:t>
      </w:r>
    </w:p>
    <w:p w14:paraId="1E78F8EB">
      <w:r>
        <w:t>有什么感想?</w:t>
      </w:r>
    </w:p>
    <w:p w14:paraId="6203BA27">
      <w:r>
        <w:t>你依然在想： 老天没给我一张好脸孔,</w:t>
      </w:r>
    </w:p>
    <w:p w14:paraId="44A7B86C">
      <w:r>
        <w:t>付好身材? 你依然在想，为什么我老爸不</w:t>
      </w:r>
    </w:p>
    <w:p w14:paraId="1442CCE6">
      <w:r>
        <w:t>是什么有钱人，这样我找个女朋友该多容</w:t>
      </w:r>
    </w:p>
    <w:p w14:paraId="27215BB5">
      <w:r>
        <w:t>易啊? 你依然在想，这个社会怎么这样</w:t>
      </w:r>
    </w:p>
    <w:p w14:paraId="4E8DD049">
      <w:r>
        <w:t>看来没车没房没一个好工作是没戏了?</w:t>
      </w:r>
    </w:p>
    <w:p w14:paraId="4BC53FF3">
      <w:r>
        <w:t>我理解你所想的这些东西，这些东西在我</w:t>
      </w:r>
    </w:p>
    <w:p w14:paraId="17BB5093">
      <w:r>
        <w:t>脑海中藏了20几年，甚至我现在都能听到</w:t>
      </w:r>
    </w:p>
    <w:p w14:paraId="1D747EE7">
      <w:r>
        <w:t>它们在我脑海中清晰的回响=</w:t>
      </w:r>
    </w:p>
    <w:p w14:paraId="37DB242C">
      <w:r>
        <w:t>绝大多数男人不知道的真正吸引女生的那种感觉</w:t>
      </w:r>
    </w:p>
    <w:p w14:paraId="24715644">
      <w:r>
        <w:t>但，</w:t>
      </w:r>
    </w:p>
    <w:p w14:paraId="51761590">
      <w:r>
        <w:t>在此时此刻,</w:t>
      </w:r>
    </w:p>
    <w:p w14:paraId="6AADE2A3">
      <w:r>
        <w:t>你有没有突然的灵光一</w:t>
      </w:r>
    </w:p>
    <w:p w14:paraId="18F066A2">
      <w:r>
        <w:t>现，觉得有什么更加深入的东西正要从我</w:t>
      </w:r>
    </w:p>
    <w:p w14:paraId="799F773C">
      <w:r>
        <w:t>们的思想中跳出来，有没有 "开悟" 的感</w:t>
      </w:r>
    </w:p>
    <w:p w14:paraId="6CB03D9D">
      <w:r>
        <w:t>好，再给你5秒钟体会下，如果你能自己</w:t>
      </w:r>
    </w:p>
    <w:p w14:paraId="74BA80EA">
      <w:r>
        <w:t>有所感悟的话，那么我要恭喜你。</w:t>
      </w:r>
    </w:p>
    <w:p w14:paraId="56B68060">
      <w:r>
        <w:t>来我们继续,</w:t>
      </w:r>
    </w:p>
    <w:p w14:paraId="35FB554C">
      <w:r>
        <w:t>看看你想到没有.</w:t>
      </w:r>
    </w:p>
    <w:p w14:paraId="16B4971C">
      <w:r>
        <w:t>当我了解到这些的时候，我开始意识到</w:t>
      </w:r>
    </w:p>
    <w:p w14:paraId="12A0A4C7">
      <w:r>
        <w:t>个绝大多数男人可能一辈子都不会发现的</w:t>
      </w:r>
    </w:p>
    <w:p w14:paraId="1914CEFD">
      <w:r>
        <w:t>秘密：</w:t>
      </w:r>
    </w:p>
    <w:p w14:paraId="716D25A8">
      <w:r>
        <w:t>其实，真正吸引女生的实质东西</w:t>
      </w:r>
    </w:p>
    <w:p w14:paraId="06B50416">
      <w:r>
        <w:t>不是身</w:t>
      </w:r>
    </w:p>
    <w:p w14:paraId="6641A124">
      <w:r>
        <w:t>高长得商。脸长得帅</w:t>
      </w:r>
    </w:p>
    <w:p w14:paraId="3239669D">
      <w:r>
        <w:t>或有钱有名这些东</w:t>
      </w:r>
    </w:p>
    <w:p w14:paraId="592C0F82">
      <w:r>
        <w:t>西本身。</w:t>
      </w:r>
    </w:p>
    <w:p w14:paraId="56420E7A">
      <w:r>
        <w:t>绝大多数男人不知道的真正吸引女生的那种感觉</w:t>
      </w:r>
    </w:p>
    <w:p w14:paraId="69CE45FB">
      <w:r>
        <w:t>真正吸引女人的是.</w:t>
      </w:r>
    </w:p>
    <w:p w14:paraId="5F273196">
      <w:r>
        <w:t>真正吸引女人的其实是长得高，帅,有钱</w:t>
      </w:r>
    </w:p>
    <w:p w14:paraId="639886C2">
      <w:r>
        <w:t>的男人带给女人的某种感觉。</w:t>
      </w:r>
    </w:p>
    <w:p w14:paraId="2D29961B">
      <w:r>
        <w:t>没错，是某种感觉让女生吸引，而不是身</w:t>
      </w:r>
    </w:p>
    <w:p w14:paraId="3C8898F4">
      <w:r>
        <w:t>高。长相。金钱本身。</w:t>
      </w:r>
    </w:p>
    <w:p w14:paraId="00DCA802">
      <w:r>
        <w:t>而是恰恰这些东西可以带给女人那种感</w:t>
      </w:r>
    </w:p>
    <w:p w14:paraId="6C283E97">
      <w:r>
        <w:t>你体会下...是某种感觉：</w:t>
      </w:r>
    </w:p>
    <w:p w14:paraId="73E679A5">
      <w:r>
        <w:t>当我，第一次很模糊地意识到这个的时</w:t>
      </w:r>
    </w:p>
    <w:p w14:paraId="18D35585">
      <w:r>
        <w:t>候，我非常兴奋，非常好奇!我无法控制</w:t>
      </w:r>
    </w:p>
    <w:p w14:paraId="4E3F8793">
      <w:r>
        <w:t>自己，一头扎进去，我要把这个 "吸引"</w:t>
      </w:r>
    </w:p>
    <w:p w14:paraId="43FEE37A">
      <w:r>
        <w:t>的感觉搞清楚，因为我当时觉得我的确有</w:t>
      </w:r>
    </w:p>
    <w:p w14:paraId="5B9ABE65">
      <w:r>
        <w:t>眉目了</w:t>
      </w:r>
    </w:p>
    <w:p w14:paraId="6D5C80AC">
      <w:r>
        <w:t>绝大多数男人不知道的真正吸引女生的那种感觉</w:t>
      </w:r>
    </w:p>
    <w:p w14:paraId="17927623">
      <w:r>
        <w:t>后来的发现,</w:t>
      </w:r>
    </w:p>
    <w:p w14:paraId="6C8D3D67">
      <w:r>
        <w:t>让我手舞足蹈 !</w:t>
      </w:r>
    </w:p>
    <w:p w14:paraId="3256C006">
      <w:r>
        <w:t>这个原理花了我几年时间才终于发现。而</w:t>
      </w:r>
    </w:p>
    <w:p w14:paraId="44FB3485">
      <w:r>
        <w:t>且，这是我研究男女吸引研究爱情过程中</w:t>
      </w:r>
    </w:p>
    <w:p w14:paraId="677ECBB1">
      <w:r>
        <w:t>一个里程碑式的发现。它改变了我对男女</w:t>
      </w:r>
    </w:p>
    <w:p w14:paraId="0333732F">
      <w:r>
        <w:t>吸引和爱情的思维模式。</w:t>
      </w:r>
    </w:p>
    <w:p w14:paraId="6F3DDC47">
      <w:r>
        <w:t>让我这个不帅，</w:t>
      </w:r>
    </w:p>
    <w:p w14:paraId="08F29CCC">
      <w:r>
        <w:t>不高(1米65)</w:t>
      </w:r>
    </w:p>
    <w:p w14:paraId="3FA7BD5E">
      <w:r>
        <w:t>没钱的男人有了希望!</w:t>
      </w:r>
    </w:p>
    <w:p w14:paraId="3D29EA6A">
      <w:r>
        <w:t>这个原理就是：</w:t>
      </w:r>
    </w:p>
    <w:p w14:paraId="5623098A">
      <w:r>
        <w:t>当时我就有了一个让我自己兴奋的问题：</w:t>
      </w:r>
    </w:p>
    <w:p w14:paraId="383322DF">
      <w:r>
        <w:t>也就是说</w:t>
      </w:r>
    </w:p>
    <w:p w14:paraId="7D4D2D7E">
      <w:r>
        <w:t>只要你找到那根会点燃男女吸</w:t>
      </w:r>
    </w:p>
    <w:p w14:paraId="7C47D01B">
      <w:r>
        <w:t>引这种情绪的 "导火索'</w:t>
      </w:r>
    </w:p>
    <w:p w14:paraId="4B405E20">
      <w:r>
        <w:t>是不是就意味</w:t>
      </w:r>
    </w:p>
    <w:p w14:paraId="1465B4AC">
      <w:r>
        <w:t>绝大多数男人不知道的真正吸引女生的那种感觉</w:t>
      </w:r>
    </w:p>
    <w:p w14:paraId="5826D60F">
      <w:r>
        <w:t>着你随时随地都可以点燃女人对你的吸引</w:t>
      </w:r>
    </w:p>
    <w:p w14:paraId="5A19F40E">
      <w:r>
        <w:t>在后来做了更深入的研究和实践后</w:t>
      </w:r>
    </w:p>
    <w:p w14:paraId="6B164173">
      <w:r>
        <w:t>到了答案。</w:t>
      </w:r>
    </w:p>
    <w:p w14:paraId="759845D4">
      <w:r>
        <w:t>冗长的具体研究发现过程这里就不说了，</w:t>
      </w:r>
    </w:p>
    <w:p w14:paraId="1D4FCF51">
      <w:r>
        <w:t>我就和你分享一下这当时让我自己产生兴</w:t>
      </w:r>
    </w:p>
    <w:p w14:paraId="0EE71EF5">
      <w:r>
        <w:t>奋情绪的答案：</w:t>
      </w:r>
    </w:p>
    <w:p w14:paraId="2D00F610">
      <w:r>
        <w:t>竟然是的!的确是的! ! !</w:t>
      </w:r>
    </w:p>
    <w:p w14:paraId="2F47F3F2">
      <w:r>
        <w:t>这个能快速吸引女人的 "导火索" 就像</w:t>
      </w:r>
    </w:p>
    <w:p w14:paraId="2A81A99E">
      <w:r>
        <w:t>"巫术" 般的不可思议。就像武侠片里的</w:t>
      </w:r>
    </w:p>
    <w:p w14:paraId="2BD12D62">
      <w:r>
        <w:t>"点穴大法" 点了你的笑穴你就会笑，点</w:t>
      </w:r>
    </w:p>
    <w:p w14:paraId="0BD08776">
      <w:r>
        <w:t>了你的哭穴你就会哭=</w:t>
      </w:r>
    </w:p>
    <w:p w14:paraId="714781BE">
      <w:r>
        <w:t>但同时，</w:t>
      </w:r>
    </w:p>
    <w:p w14:paraId="4334B587">
      <w:r>
        <w:t>却又像科</w:t>
      </w:r>
    </w:p>
    <w:p w14:paraId="15D4856E">
      <w:r>
        <w:t>学公式那样可靠。</w:t>
      </w:r>
    </w:p>
    <w:p w14:paraId="38DB9D72">
      <w:r>
        <w:t>绝大多数男人不知道的真正吸引女生的那种感觉</w:t>
      </w:r>
    </w:p>
    <w:p w14:paraId="47F5EE0C">
      <w:r>
        <w:t>也就是说，激起女人对你的吸引就像烧开</w:t>
      </w:r>
    </w:p>
    <w:p w14:paraId="58EBCB8B">
      <w:r>
        <w:t>水，</w:t>
      </w:r>
    </w:p>
    <w:p w14:paraId="164CA1C0">
      <w:r>
        <w:t>只要烧到100度，</w:t>
      </w:r>
    </w:p>
    <w:p w14:paraId="17520AE3">
      <w:r>
        <w:t>水就会开。只要你</w:t>
      </w:r>
    </w:p>
    <w:p w14:paraId="2B3D1CDC">
      <w:r>
        <w:t>做到引发吸引这种情绪的几个东西，就像</w:t>
      </w:r>
    </w:p>
    <w:p w14:paraId="2D060BEE">
      <w:r>
        <w:t>把水烧到100度，女人就会被你吸引。</w:t>
      </w:r>
    </w:p>
    <w:p w14:paraId="105054F5">
      <w:r>
        <w:t>不可思议? 但一旦你掌握了，一切就这么</w:t>
      </w:r>
    </w:p>
    <w:p w14:paraId="3DCBC676">
      <w:r>
        <w:t>简单 !</w:t>
      </w:r>
    </w:p>
    <w:p w14:paraId="4A76FC8D">
      <w:r>
        <w:t>只要你掌握了激起女生对你产生吸引的方</w:t>
      </w:r>
    </w:p>
    <w:p w14:paraId="2C7F3D4C">
      <w:r>
        <w:t>法，</w:t>
      </w:r>
    </w:p>
    <w:p w14:paraId="2B207A9A">
      <w:r>
        <w:t>女生就会在不知不觉中自动喜欢上</w:t>
      </w:r>
    </w:p>
    <w:p w14:paraId="33C953D5">
      <w:r>
        <w:t>你，甚至不需要你做什么,</w:t>
      </w:r>
    </w:p>
    <w:p w14:paraId="780EC215">
      <w:r>
        <w:t>坐在那就行。</w:t>
      </w:r>
    </w:p>
    <w:p w14:paraId="0883CDE5">
      <w:r>
        <w:t>我知道这听起来貌似不可思议，在我没弄</w:t>
      </w:r>
    </w:p>
    <w:p w14:paraId="1AB88790">
      <w:r>
        <w:t>懂吸引是怎么一回事之前</w:t>
      </w:r>
    </w:p>
    <w:p w14:paraId="5270B7A1">
      <w:r>
        <w:t>我也觉得这根</w:t>
      </w:r>
    </w:p>
    <w:p w14:paraId="578941DF">
      <w:r>
        <w:t>本就不可能： 追女生</w:t>
      </w:r>
    </w:p>
    <w:p w14:paraId="062773B7">
      <w:r>
        <w:t>怎么可能不需要费</w:t>
      </w:r>
    </w:p>
    <w:p w14:paraId="7E45E0C0">
      <w:r>
        <w:t>力气? 坐在那什么都不需要做。她就会爱</w:t>
      </w:r>
    </w:p>
    <w:p w14:paraId="639632B2">
      <w:r>
        <w:t>上我?</w:t>
      </w:r>
    </w:p>
    <w:p w14:paraId="07487545">
      <w:r>
        <w:t>绝大多数男人不知道的真正吸引女生的那种感觉</w:t>
      </w:r>
    </w:p>
    <w:p w14:paraId="068DF778">
      <w:r>
        <w:t>但这就是事实!</w:t>
      </w:r>
    </w:p>
    <w:p w14:paraId="3838D74F">
      <w:r>
        <w:t>为了弄懂吸引到底是怎么回事，我在《偷</w:t>
      </w:r>
    </w:p>
    <w:p w14:paraId="0FC6A7E0">
      <w:r>
        <w:t>听女人心》课程(点击预览</w:t>
      </w:r>
    </w:p>
    <w:p w14:paraId="6EB3AD42">
      <w:r>
        <w:t>里面采访了</w:t>
      </w:r>
    </w:p>
    <w:p w14:paraId="6D4D1920">
      <w:r>
        <w:t>很多女生，从她们口中我得到了一个惊人</w:t>
      </w:r>
    </w:p>
    <w:p w14:paraId="35812D74">
      <w:r>
        <w:t>的结论： 她们喜欢上一个男生，是在一瞬</w:t>
      </w:r>
    </w:p>
    <w:p w14:paraId="793FE1C5">
      <w:r>
        <w:t>问的c</w:t>
      </w:r>
    </w:p>
    <w:p w14:paraId="732A671B">
      <w:r>
        <w:t>某一个瞬间，</w:t>
      </w:r>
    </w:p>
    <w:p w14:paraId="247AE4DF">
      <w:r>
        <w:t>男生的一个动作。一句话 .</w:t>
      </w:r>
    </w:p>
    <w:p w14:paraId="518869CF">
      <w:r>
        <w:t>一个表情，</w:t>
      </w:r>
    </w:p>
    <w:p w14:paraId="0C784610">
      <w:r>
        <w:t>甚至光是坐在那不动</w:t>
      </w:r>
    </w:p>
    <w:p w14:paraId="39C96DB8">
      <w:r>
        <w:t>就会让</w:t>
      </w:r>
    </w:p>
    <w:p w14:paraId="140F4CF6">
      <w:r>
        <w:t>她觉得，这个男人很有魅力，</w:t>
      </w:r>
    </w:p>
    <w:p w14:paraId="5BCFBB1E">
      <w:r>
        <w:t>自己不自觉</w:t>
      </w:r>
    </w:p>
    <w:p w14:paraId="272EE3F1">
      <w:r>
        <w:t>的想靠近他 !</w:t>
      </w:r>
    </w:p>
    <w:p w14:paraId="5F364EA4">
      <w:r>
        <w:t>这就是吸引的感觉!</w:t>
      </w:r>
    </w:p>
    <w:p w14:paraId="249CB93E">
      <w:r>
        <w:t>当然了,</w:t>
      </w:r>
    </w:p>
    <w:p w14:paraId="2989FACD">
      <w:r>
        <w:t>终极大招，</w:t>
      </w:r>
    </w:p>
    <w:p w14:paraId="419DCB08">
      <w:r>
        <w:t>让你从内而外变成一</w:t>
      </w:r>
    </w:p>
    <w:p w14:paraId="25E286FE">
      <w:r>
        <w:t>个真正自信有魅力的男人。还是要从内心</w:t>
      </w:r>
    </w:p>
    <w:p w14:paraId="178F3656">
      <w:r>
        <w:t>绝大多数男人不知道的真正吸引女生的那种感觉</w:t>
      </w:r>
    </w:p>
    <w:p w14:paraId="39566E35">
      <w:r>
        <w:t>上去解决。内心问题解决了</w:t>
      </w:r>
    </w:p>
    <w:p w14:paraId="48F7DDB8">
      <w:r>
        <w:t>你就会知</w:t>
      </w:r>
    </w:p>
    <w:p w14:paraId="3F7EC79D">
      <w:r>
        <w:t>吸引女生，让女生喜欢上你,</w:t>
      </w:r>
    </w:p>
    <w:p w14:paraId="061D5928">
      <w:r>
        <w:t>确实是可以</w:t>
      </w:r>
    </w:p>
    <w:p w14:paraId="69DBA92B">
      <w:r>
        <w:t>不用费力气，</w:t>
      </w:r>
    </w:p>
    <w:p w14:paraId="76277176">
      <w:r>
        <w:t>甚至是</w:t>
      </w:r>
    </w:p>
    <w:p w14:paraId="56055302">
      <w:r>
        <w:t>瞬间就可以做到</w:t>
      </w:r>
    </w:p>
    <w:p w14:paraId="33A1CA0F">
      <w:r>
        <w:t>所以，你现在要考虑的是怎么样让自己长</w:t>
      </w:r>
    </w:p>
    <w:p w14:paraId="12B7381C">
      <w:r>
        <w:t>得更高、变的更帅</w:t>
      </w:r>
    </w:p>
    <w:p w14:paraId="181BB3C3">
      <w:r>
        <w:t>或者怎么样成为一个</w:t>
      </w:r>
    </w:p>
    <w:p w14:paraId="2107D5B9">
      <w:r>
        <w:t>有钱人，怎么样成为一个有权有势的人，</w:t>
      </w:r>
    </w:p>
    <w:p w14:paraId="03734B3A">
      <w:r>
        <w:t>你需不需要再投一次胎成为一个高官子弟</w:t>
      </w:r>
    </w:p>
    <w:p w14:paraId="1EA71335">
      <w:r>
        <w:t>或者明星?</w:t>
      </w:r>
    </w:p>
    <w:p w14:paraId="15CB4164">
      <w:r>
        <w:t>还是仅仅就是从我这里学会如何激起女生</w:t>
      </w:r>
    </w:p>
    <w:p w14:paraId="1DA84143">
      <w:r>
        <w:t>的这种情绪?</w:t>
      </w:r>
    </w:p>
    <w:p w14:paraId="1D5C568A">
      <w:r>
        <w:t>你知道怎么选择 !</w:t>
      </w:r>
    </w:p>
    <w:p w14:paraId="145A6127">
      <w:r>
        <w:t>绝大多数男人不知道的真正吸引女生的那种感觉</w:t>
      </w:r>
    </w:p>
    <w:p w14:paraId="09470A65">
      <w:r>
        <w:t>因为,</w:t>
      </w:r>
    </w:p>
    <w:p w14:paraId="79C32DA5">
      <w:r>
        <w:t>一旦你学会了如何激起女生的这种</w:t>
      </w:r>
    </w:p>
    <w:p w14:paraId="09636A5C">
      <w:r>
        <w:t>这就意味着你能吸引到你喜欢的女</w:t>
      </w:r>
    </w:p>
    <w:p w14:paraId="153D4381">
      <w:r>
        <w:t>生，甚至任何一个你身边的女生。</w:t>
      </w:r>
    </w:p>
    <w:p w14:paraId="7972A14D">
      <w:r>
        <w:t>下面的一些章节里，我会和你分享很多激</w:t>
      </w:r>
    </w:p>
    <w:p w14:paraId="78871C5E">
      <w:r>
        <w:t>起这种吸引情绪，让女生被你吸引的技巧</w:t>
      </w:r>
    </w:p>
    <w:p w14:paraId="775F0346">
      <w:r>
        <w:t>和方法。</w:t>
      </w:r>
    </w:p>
    <w:p w14:paraId="203F7DA5">
      <w:r>
        <w:t>但在接触这些具体技巧之前</w:t>
      </w:r>
    </w:p>
    <w:p w14:paraId="5D488DFF">
      <w:r>
        <w:t>如果你能知道激起这种情绪的途径,</w:t>
      </w:r>
    </w:p>
    <w:p w14:paraId="471D2E5D">
      <w:r>
        <w:t>之后的技巧发挥更大的效果。</w:t>
      </w:r>
    </w:p>
    <w:p w14:paraId="66FE26BF">
      <w:r>
        <w:t>而这个途径就是潜沟通</w:t>
      </w:r>
    </w:p>
    <w:p w14:paraId="460C0D0E">
      <w:r/>
    </w:p>
    <w:p w14:paraId="3C11DCA9">
      <w:pPr>
        <w:pStyle w:val="3"/>
      </w:pPr>
      <w:r>
        <w:t>第6章</w:t>
      </w:r>
    </w:p>
    <w:p w14:paraId="08394AC2">
      <w:r>
        <w:t>女生判断男人魅力的生物雷达</w:t>
      </w:r>
    </w:p>
    <w:p w14:paraId="14170DBD">
      <w:r>
        <w:t>吸引女生的颠覆性秘诀</w:t>
      </w:r>
    </w:p>
    <w:p w14:paraId="1C03CB95">
      <w:r>
        <w:t>女人判断男人魅力的超级生物</w:t>
      </w:r>
    </w:p>
    <w:p w14:paraId="5898E613">
      <w:r>
        <w:t>'雷达"</w:t>
      </w:r>
    </w:p>
    <w:p w14:paraId="31C2BD13">
      <w:r>
        <w:t>一潜沟通</w:t>
      </w:r>
    </w:p>
    <w:p w14:paraId="3A110B26">
      <w:r>
        <w:t>吸引女生的颠覆性秘诀</w:t>
      </w:r>
    </w:p>
    <w:p w14:paraId="7E58B489">
      <w:r>
        <w:t>前两天我和一个老朋友吃饭。让我想起了</w:t>
      </w:r>
    </w:p>
    <w:p w14:paraId="25E0B23C">
      <w:r>
        <w:t>一些过去的事情</w:t>
      </w:r>
    </w:p>
    <w:p w14:paraId="3D87E36C">
      <w:r>
        <w:t>在我的朋友中，他是为数不多的比我还</w:t>
      </w:r>
    </w:p>
    <w:p w14:paraId="3ACFD286">
      <w:r>
        <w:t>矮，比我还丑的男人，家里比我还穷，还</w:t>
      </w:r>
    </w:p>
    <w:p w14:paraId="3672BDD0">
      <w:r>
        <w:t>有满脸的带着脓包的青春豆。我的老邻居</w:t>
      </w:r>
    </w:p>
    <w:p w14:paraId="3360C962">
      <w:r>
        <w:t>徐杰。</w:t>
      </w:r>
    </w:p>
    <w:p w14:paraId="63FA49FF">
      <w:r>
        <w:t>我想你知道，</w:t>
      </w:r>
    </w:p>
    <w:p w14:paraId="118D75DC">
      <w:r>
        <w:t>过去我是怎么想的? 是的</w:t>
      </w:r>
    </w:p>
    <w:p w14:paraId="25634270">
      <w:r>
        <w:t>我认为女人们更该喜欢我。而不会是他</w:t>
      </w:r>
    </w:p>
    <w:p w14:paraId="481C89FB">
      <w:r>
        <w:t>因为这看上去不合逻辑，没道理。</w:t>
      </w:r>
    </w:p>
    <w:p w14:paraId="6F7B5044">
      <w:r>
        <w:t>直到十几年前的一次的一个我喜欢的女人</w:t>
      </w:r>
    </w:p>
    <w:p w14:paraId="1706C481">
      <w:r>
        <w:t>在我面前打听关于他的消息的时候。我感</w:t>
      </w:r>
    </w:p>
    <w:p w14:paraId="1EAF907E">
      <w:r>
        <w:t>觉到吃惊。惊奇。惶恐。不安。想不通 !</w:t>
      </w:r>
    </w:p>
    <w:p w14:paraId="08E79042">
      <w:r>
        <w:t>我的世界观被颠覆了。</w:t>
      </w:r>
    </w:p>
    <w:p w14:paraId="324201F7">
      <w:r>
        <w:t>当然，</w:t>
      </w:r>
    </w:p>
    <w:p w14:paraId="4652064B">
      <w:r>
        <w:t>现在你应该清楚，</w:t>
      </w:r>
    </w:p>
    <w:p w14:paraId="1DC80215">
      <w:r>
        <w:t>吸引就是一种情</w:t>
      </w:r>
    </w:p>
    <w:p w14:paraId="495418B1">
      <w:r>
        <w:t>绪，而情绪都是没有逻辑可言的。</w:t>
      </w:r>
    </w:p>
    <w:p w14:paraId="152439DC">
      <w:r>
        <w:t>这只是开始，后来她成"徐杰的女朋友,</w:t>
      </w:r>
    </w:p>
    <w:p w14:paraId="2997CE95">
      <w:r>
        <w:t>并且是他的第一个女人。那年他17岁，然</w:t>
      </w:r>
    </w:p>
    <w:p w14:paraId="79537C12">
      <w:r>
        <w:t>后是第二个，第三个在我利那可恶的</w:t>
      </w:r>
    </w:p>
    <w:p w14:paraId="1A19F98D">
      <w:r>
        <w:t>小子失去联系之前。光我见过的就不下|</w:t>
      </w:r>
    </w:p>
    <w:p w14:paraId="19BEEBDD">
      <w:r>
        <w:t>我不知道在你的身边有没有这样稀奇古怪</w:t>
      </w:r>
    </w:p>
    <w:p w14:paraId="287888C0">
      <w:r>
        <w:t>的事情和这样的人。我想可能也有吧，我</w:t>
      </w:r>
    </w:p>
    <w:p w14:paraId="35D63175">
      <w:r>
        <w:t>的一些朋友也经常和我谈到这些令他们想</w:t>
      </w:r>
    </w:p>
    <w:p w14:paraId="5572D103">
      <w:r>
        <w:t>不通的事情，</w:t>
      </w:r>
    </w:p>
    <w:p w14:paraId="0E420799">
      <w:r>
        <w:t>一个比他们胖。难看，穷的</w:t>
      </w:r>
    </w:p>
    <w:p w14:paraId="0233F697">
      <w:r>
        <w:t>小子和他们喜欢的一个女神在-起，外加</w:t>
      </w:r>
    </w:p>
    <w:p w14:paraId="40E5093A">
      <w:r>
        <w:t>一条。他对女生还没有你对女生的十分之</w:t>
      </w:r>
    </w:p>
    <w:p w14:paraId="4C3BBDAE">
      <w:r>
        <w:t>无论我后来娈得怎么样，这个问题</w:t>
      </w:r>
    </w:p>
    <w:p w14:paraId="23BF2BF4">
      <w:r>
        <w:t>一直伴随着我，很多年。</w:t>
      </w:r>
    </w:p>
    <w:p w14:paraId="0AA755B6">
      <w:r>
        <w:t>直到后来。当我</w:t>
      </w:r>
    </w:p>
    <w:p w14:paraId="09FEAFFC">
      <w:r>
        <w:t>真正明白女人是怎么选择男人，当我每天</w:t>
      </w:r>
    </w:p>
    <w:p w14:paraId="3900A5AA">
      <w:r>
        <w:t>出门，再也不会把我不帅 ——</w:t>
      </w:r>
    </w:p>
    <w:p w14:paraId="6C42F711">
      <w:r>
        <w:t>没钱。不高这</w:t>
      </w:r>
    </w:p>
    <w:p w14:paraId="6586A69E">
      <w:r>
        <w:t>些所谓的 "理由" 带在身上的时候,</w:t>
      </w:r>
    </w:p>
    <w:p w14:paraId="70404188">
      <w:r>
        <w:t>可以很自停的去利女生交谈，让她们一个</w:t>
      </w:r>
    </w:p>
    <w:p w14:paraId="2510A51D">
      <w:r>
        <w:t>个喜欢上我的时候。</w:t>
      </w:r>
    </w:p>
    <w:p w14:paraId="26A22685">
      <w:r>
        <w:t>再回想起徐杰。</w:t>
      </w:r>
    </w:p>
    <w:p w14:paraId="24CFF675">
      <w:r>
        <w:t>和我很多后天习得的观点不谋而合。</w:t>
      </w:r>
    </w:p>
    <w:p w14:paraId="6EEA304F">
      <w:r>
        <w:t>这小子运气好!尽管他长得难看，人也</w:t>
      </w:r>
    </w:p>
    <w:p w14:paraId="0CA6E9A0">
      <w:r>
        <w:t>矮，但他的那些做法，他的那些腔调，特</w:t>
      </w:r>
    </w:p>
    <w:p w14:paraId="47F07C95">
      <w:r>
        <w:t>别是和女人说话时的方式`语音。语调</w:t>
      </w:r>
    </w:p>
    <w:p w14:paraId="34478D6C">
      <w:r>
        <w:t>等，恰巧符合女人判断男人有没有魅力的</w:t>
      </w:r>
    </w:p>
    <w:p w14:paraId="1ECC26DD">
      <w:r>
        <w:t>标准。所以，女人不在乎他的外表，依然</w:t>
      </w:r>
    </w:p>
    <w:p w14:paraId="03C84964">
      <w:r>
        <w:t>愿意跟他。</w:t>
      </w:r>
    </w:p>
    <w:p w14:paraId="66E2581A">
      <w:r>
        <w:t>你有没有这样的经验,</w:t>
      </w:r>
    </w:p>
    <w:p w14:paraId="584AFA49">
      <w:r>
        <w:t>同样的笑话，在你</w:t>
      </w:r>
    </w:p>
    <w:p w14:paraId="0475E646">
      <w:r>
        <w:t>哥们面前说和在你喜欢的</w:t>
      </w:r>
    </w:p>
    <w:p w14:paraId="4A8B2AA6">
      <w:r>
        <w:t>你想追的女生</w:t>
      </w:r>
    </w:p>
    <w:p w14:paraId="4678A30E">
      <w:r>
        <w:t>面前说。效果相差很大? 为什么?</w:t>
      </w:r>
    </w:p>
    <w:p w14:paraId="556AA456">
      <w:r>
        <w:t>其实。笑话本身没有问题。问题在于你是</w:t>
      </w:r>
    </w:p>
    <w:p w14:paraId="089462B0">
      <w:r>
        <w:t>怎么去讲的</w:t>
      </w:r>
    </w:p>
    <w:p w14:paraId="32D81D8B">
      <w:r>
        <w:t>我想不用我多说,</w:t>
      </w:r>
    </w:p>
    <w:p w14:paraId="6503DB23">
      <w:r>
        <w:t>你也知道这之间的区别</w:t>
      </w:r>
    </w:p>
    <w:p w14:paraId="4D76D1DD">
      <w:r>
        <w:t>在什么地方，</w:t>
      </w:r>
    </w:p>
    <w:p w14:paraId="458A5407">
      <w:r>
        <w:t>或许你伪装的很好,</w:t>
      </w:r>
    </w:p>
    <w:p w14:paraId="17C6EAF8">
      <w:r>
        <w:t>伪装的</w:t>
      </w:r>
    </w:p>
    <w:p w14:paraId="0E59F70B">
      <w:r>
        <w:t>你自己都觉得别人看不出区别。但是。女</w:t>
      </w:r>
    </w:p>
    <w:p w14:paraId="41D97CAB">
      <w:r>
        <w:t>人依然可以，</w:t>
      </w:r>
    </w:p>
    <w:p w14:paraId="19AC040C">
      <w:r>
        <w:t>女人天生具备了判断男人的</w:t>
      </w:r>
    </w:p>
    <w:p w14:paraId="2B1D5A1B">
      <w:r>
        <w:t>超级雷达-潸沟通，并且时时运转，</w:t>
      </w:r>
    </w:p>
    <w:p w14:paraId="52DB87D1">
      <w:r>
        <w:t>刻不停</w:t>
      </w:r>
    </w:p>
    <w:p w14:paraId="72E3B9FE">
      <w:r>
        <w:t>她们的这个武器是经过几百万年不断进化</w:t>
      </w:r>
    </w:p>
    <w:p w14:paraId="5240212D">
      <w:r>
        <w:t>出来的 "雷达"</w:t>
      </w:r>
    </w:p>
    <w:p w14:paraId="441F731F">
      <w:r>
        <w:t>同时，</w:t>
      </w:r>
    </w:p>
    <w:p w14:paraId="3CDA0918">
      <w:r>
        <w:t>它还自带一个强</w:t>
      </w:r>
    </w:p>
    <w:p w14:paraId="5998239A">
      <w:r>
        <w:t>大的分析软件,</w:t>
      </w:r>
    </w:p>
    <w:p w14:paraId="13089EE0">
      <w:r>
        <w:t>也就是说它不但能探测出</w:t>
      </w:r>
    </w:p>
    <w:p w14:paraId="556920C7">
      <w:r>
        <w:t>男人给出的一些信号,</w:t>
      </w:r>
    </w:p>
    <w:p w14:paraId="4375208F">
      <w:r>
        <w:t>它还能分析这些停</w:t>
      </w:r>
    </w:p>
    <w:p w14:paraId="76E028D7">
      <w:r>
        <w:t>写背后的东西,</w:t>
      </w:r>
    </w:p>
    <w:p w14:paraId="01F23BA0">
      <w:r>
        <w:t>它的强大让你无法想象。</w:t>
      </w:r>
    </w:p>
    <w:p w14:paraId="16F96939">
      <w:r>
        <w:t>接下来我们来更加深入地去看看女人的这</w:t>
      </w:r>
    </w:p>
    <w:p w14:paraId="30C949C6">
      <w:r>
        <w:t>个超级雷达强大在什么地方,</w:t>
      </w:r>
    </w:p>
    <w:p w14:paraId="4EEF8631">
      <w:r>
        <w:t>它是如何工</w:t>
      </w:r>
    </w:p>
    <w:p w14:paraId="7CC6CCA7">
      <w:r>
        <w:t>作的，</w:t>
      </w:r>
    </w:p>
    <w:p w14:paraId="6D6F4E14">
      <w:r>
        <w:t>它具体判断男人的标准是什么。</w:t>
      </w:r>
    </w:p>
    <w:p w14:paraId="3D647E68">
      <w:r>
        <w:t>在人类的进化过程中，</w:t>
      </w:r>
    </w:p>
    <w:p w14:paraId="4286F24C">
      <w:r>
        <w:t>男人和女人形成了</w:t>
      </w:r>
    </w:p>
    <w:p w14:paraId="225185F7">
      <w:r>
        <w:t>不同的语调和交流方式 (有兴趣深入研</w:t>
      </w:r>
    </w:p>
    <w:p w14:paraId="522CE8C9">
      <w:r>
        <w:t>究这个问题的,</w:t>
      </w:r>
    </w:p>
    <w:p w14:paraId="3B6DD45E">
      <w:r>
        <w:t>可以参考语言学家皮斯的</w:t>
      </w:r>
    </w:p>
    <w:p w14:paraId="50145F08">
      <w:r>
        <w:t>研究 )</w:t>
      </w:r>
    </w:p>
    <w:p w14:paraId="7F66F27D">
      <w:r>
        <w:t>皮斯等诱言学家研究发现： 女人说话时平</w:t>
      </w:r>
    </w:p>
    <w:p w14:paraId="41E53489">
      <w:r>
        <w:t>均使用五种不同的语调的但男人说话只用</w:t>
      </w:r>
    </w:p>
    <w:p w14:paraId="43E18B89">
      <w:r>
        <w:t>三种语调</w:t>
      </w:r>
    </w:p>
    <w:p w14:paraId="78CC72BC">
      <w:r>
        <w:t>而且除非经过特别训练，否则</w:t>
      </w:r>
    </w:p>
    <w:p w14:paraId="38DEAC88">
      <w:r>
        <w:t>男人只能辨别女性五种语调的其中二种。</w:t>
      </w:r>
    </w:p>
    <w:p w14:paraId="72BDFF22">
      <w:r>
        <w:t>也就是说,</w:t>
      </w:r>
    </w:p>
    <w:p w14:paraId="13AC6496">
      <w:r>
        <w:t>当一个女人使用五种诱调谈及</w:t>
      </w:r>
    </w:p>
    <w:p w14:paraId="174B1474">
      <w:r>
        <w:t>不同的新东西时，</w:t>
      </w:r>
    </w:p>
    <w:p w14:paraId="3BCE4711">
      <w:r>
        <w:t>很多男人却认为她老在</w:t>
      </w:r>
    </w:p>
    <w:p w14:paraId="09D6BC50">
      <w:r>
        <w:t>重复一个话题</w:t>
      </w:r>
    </w:p>
    <w:p w14:paraId="614B0DDF">
      <w:r>
        <w:t>这就解释]男人需要女人把话讲出来。讲</w:t>
      </w:r>
    </w:p>
    <w:p w14:paraId="5A4821C6">
      <w:r>
        <w:t>清楚。而在女人的眼里。她觉得她巳经通</w:t>
      </w:r>
    </w:p>
    <w:p w14:paraId="502E2404">
      <w:r>
        <w:t>过完全不同的语调把她要告诉你的话传达</w:t>
      </w:r>
    </w:p>
    <w:p w14:paraId="06A20D99">
      <w:r>
        <w:t>给你了，她觉得没必要再说得更加直自</w:t>
      </w:r>
    </w:p>
    <w:p w14:paraId="197C3474">
      <w:r>
        <w:t>了，或者很多情况下她觉得不好意思说出</w:t>
      </w:r>
    </w:p>
    <w:p w14:paraId="512CE562">
      <w:r>
        <w:t>而男人心里总是在想：</w:t>
      </w:r>
    </w:p>
    <w:p w14:paraId="644A1391">
      <w:r>
        <w:t>"你不说出来。我</w:t>
      </w:r>
    </w:p>
    <w:p w14:paraId="7B86456A">
      <w:r>
        <w:t>怎么知道?</w:t>
      </w:r>
    </w:p>
    <w:p w14:paraId="5D8B9794">
      <w:r>
        <w:t>而女人这时想的就是：</w:t>
      </w:r>
    </w:p>
    <w:p w14:paraId="370309AA">
      <w:r>
        <w:t>'你这个木头 !</w:t>
      </w:r>
    </w:p>
    <w:p w14:paraId="16E004A0">
      <w:r>
        <w:t>但这是什么呢?男人女人为什么会有这种</w:t>
      </w:r>
    </w:p>
    <w:p w14:paraId="6ABDBF65">
      <w:r>
        <w:t>区别呢?</w:t>
      </w:r>
    </w:p>
    <w:p w14:paraId="387E2265">
      <w:r>
        <w:t>进化是造成男女交流风格不同,</w:t>
      </w:r>
    </w:p>
    <w:p w14:paraId="16F10159">
      <w:r>
        <w:t>以及男女</w:t>
      </w:r>
    </w:p>
    <w:p w14:paraId="7D668BD4">
      <w:r>
        <w:t>思维方式不同的根本原因</w:t>
      </w:r>
    </w:p>
    <w:p w14:paraId="57CAA552">
      <w:r>
        <w:t>发出讯号的数量</w:t>
      </w:r>
    </w:p>
    <w:p w14:paraId="554E8BE0">
      <w:r>
        <w:t>女人的大脑具有在语言。声音及非言语层</w:t>
      </w:r>
    </w:p>
    <w:p w14:paraId="1533F784">
      <w:r>
        <w:t>次上更强大的交流功能</w:t>
      </w:r>
    </w:p>
    <w:p w14:paraId="3B67F260">
      <w:r>
        <w:t>这跟她们百万年</w:t>
      </w:r>
    </w:p>
    <w:p w14:paraId="66694C8C">
      <w:r>
        <w:t>来生养孩子及所谓照顾家的角色有关。</w:t>
      </w:r>
    </w:p>
    <w:p w14:paraId="497498F6">
      <w:r>
        <w:t>男人的大脑却具有从远处击中目标的功</w:t>
      </w:r>
    </w:p>
    <w:p w14:paraId="7ED6F41C">
      <w:r>
        <w:t>能。直接了当。</w:t>
      </w:r>
    </w:p>
    <w:p w14:paraId="7CF3DBCD">
      <w:r>
        <w:t>问题出在，女性在一天内，能够使用语</w:t>
      </w:r>
    </w:p>
    <w:p w14:paraId="57955992">
      <w:r>
        <w:t>言。语调的变化`手势以及面部表情竽方</w:t>
      </w:r>
    </w:p>
    <w:p w14:paraId="2B4E7D6A">
      <w:r>
        <w:t>式，发出多达2.4万个交流信号。</w:t>
      </w:r>
    </w:p>
    <w:p w14:paraId="42DF0D11">
      <w:r>
        <w:t>而男性</w:t>
      </w:r>
    </w:p>
    <w:p w14:paraId="26A04433">
      <w:r>
        <w:t>每天最多只能发出7000到1万个信号4</w:t>
      </w:r>
    </w:p>
    <w:p w14:paraId="3418324D">
      <w:r>
        <w:t>这就是为何大多数男人说女人一天到晚爱</w:t>
      </w:r>
    </w:p>
    <w:p w14:paraId="5277AAFC">
      <w:r>
        <w:t>唠叨的原因。对女人来说，每一句话即使</w:t>
      </w:r>
    </w:p>
    <w:p w14:paraId="19F2D436">
      <w:r>
        <w:t>内容相同,H于表情，语调，手势竽变化</w:t>
      </w:r>
    </w:p>
    <w:p w14:paraId="0E15CD05">
      <w:r>
        <w:t>而表达出不同的意思。这对我们男人来</w:t>
      </w:r>
    </w:p>
    <w:p w14:paraId="339AC878">
      <w:r>
        <w:t>说，是不可思议的</w:t>
      </w:r>
    </w:p>
    <w:p w14:paraId="19E3D9DA">
      <w:r>
        <w:t>因为你一天到晚说同</w:t>
      </w:r>
    </w:p>
    <w:p w14:paraId="597B9DF8">
      <w:r>
        <w:t>句话。就是在唠叨</w:t>
      </w:r>
    </w:p>
    <w:p w14:paraId="48C7F274">
      <w:r>
        <w:t>这就是为什么很多哥们会被女生吐槽是</w:t>
      </w:r>
    </w:p>
    <w:p w14:paraId="198C10A9">
      <w:r>
        <w:t>直男"</w:t>
      </w:r>
    </w:p>
    <w:p w14:paraId="4A0E092E">
      <w:r>
        <w:t>"低情商"</w:t>
      </w:r>
    </w:p>
    <w:p w14:paraId="766B2A32">
      <w:r>
        <w:t>〉而咱们哥们往往</w:t>
      </w:r>
    </w:p>
    <w:p w14:paraId="0943F03D">
      <w:r>
        <w:t>会很疑惑,</w:t>
      </w:r>
    </w:p>
    <w:p w14:paraId="22A818AA">
      <w:r>
        <w:t>怎么突然就冷淡。不理我了，</w:t>
      </w:r>
    </w:p>
    <w:p w14:paraId="6DBD60DF">
      <w:r>
        <w:t>不知道哪里说错话了。</w:t>
      </w:r>
    </w:p>
    <w:p w14:paraId="034AC133">
      <w:r>
        <w:t>不过。我的经验是,</w:t>
      </w:r>
    </w:p>
    <w:p w14:paraId="145CF87F">
      <w:r>
        <w:t>如果你开始关注女人</w:t>
      </w:r>
    </w:p>
    <w:p w14:paraId="5EDBD01D">
      <w:r>
        <w:t>这些非言语的潜沟通信息,</w:t>
      </w:r>
    </w:p>
    <w:p w14:paraId="755AAE90">
      <w:r>
        <w:t>比如她的面部</w:t>
      </w:r>
    </w:p>
    <w:p w14:paraId="7DB50554">
      <w:r>
        <w:t>表情，肢体语言，开始学着去听出她的意</w:t>
      </w:r>
    </w:p>
    <w:p w14:paraId="2D90F2FB">
      <w:r>
        <w:t>思不同,</w:t>
      </w:r>
    </w:p>
    <w:p w14:paraId="368E8176">
      <w:r>
        <w:t>这对吸引到她,</w:t>
      </w:r>
    </w:p>
    <w:p w14:paraId="1EEF258D">
      <w:r>
        <w:t>让她觉得你是最</w:t>
      </w:r>
    </w:p>
    <w:p w14:paraId="717330B1">
      <w:r>
        <w:t>了解她的红颜知己是非常有帮助的=</w:t>
      </w:r>
    </w:p>
    <w:p w14:paraId="7CED6AD6">
      <w:r>
        <w:t>葚至你可以通过女生穿的鞋子的样式 颜</w:t>
      </w:r>
    </w:p>
    <w:p w14:paraId="7A68AB8C">
      <w:r>
        <w:t>色。来判断她的性格。偏好,</w:t>
      </w:r>
    </w:p>
    <w:p w14:paraId="248C5E80">
      <w:r>
        <w:t>甚至她喜欢</w:t>
      </w:r>
    </w:p>
    <w:p w14:paraId="1F7ED3FC">
      <w:r>
        <w:t>男生的类型。在我约来参加《偷听女人</w:t>
      </w:r>
    </w:p>
    <w:p w14:paraId="496D83A6">
      <w:r>
        <w:t>心》访谈 (直击l监视频)的女生中有</w:t>
      </w:r>
    </w:p>
    <w:p w14:paraId="0A59F319">
      <w:r>
        <w:t>4个。还是5个女生，竟然都穿了同-款式</w:t>
      </w:r>
    </w:p>
    <w:p w14:paraId="3444BDDE">
      <w:r>
        <w:t>和颜色的鞋子!你会发现，通过潸沟通,</w:t>
      </w:r>
    </w:p>
    <w:p w14:paraId="44EDCC24">
      <w:r>
        <w:t>和她们连情的方式都是一样的,</w:t>
      </w:r>
    </w:p>
    <w:p w14:paraId="651FF2A6">
      <w:r>
        <w:t>包括读懂</w:t>
      </w:r>
    </w:p>
    <w:p w14:paraId="3857F5DF">
      <w:r>
        <w:t>她们当下想法和给出最佳回应的方式也是</w:t>
      </w:r>
    </w:p>
    <w:p w14:paraId="511D4735">
      <w:r>
        <w:t>一样的。</w:t>
      </w:r>
    </w:p>
    <w:p w14:paraId="4C5A0586">
      <w:r>
        <w:t>人类今天的沟通方式和能力,</w:t>
      </w:r>
    </w:p>
    <w:p w14:paraId="68FA94EE">
      <w:r>
        <w:t>实际上早在</w:t>
      </w:r>
    </w:p>
    <w:p w14:paraId="5209FE27">
      <w:r>
        <w:t>人类史前,</w:t>
      </w:r>
    </w:p>
    <w:p w14:paraId="37C1E7EE">
      <w:r>
        <w:t>也就是四百万年前就形成]。</w:t>
      </w:r>
    </w:p>
    <w:p w14:paraId="047E043E">
      <w:r>
        <w:t>(对这个进化和人类沟通方式有学术兴趣</w:t>
      </w:r>
    </w:p>
    <w:p w14:paraId="5CFF6091">
      <w:r>
        <w:t>的朋友，可以参考一下英国布莱敦大学心</w:t>
      </w:r>
    </w:p>
    <w:p w14:paraId="126A2310">
      <w:r>
        <w:t>理学家西格曼博士的研究。</w:t>
      </w:r>
    </w:p>
    <w:p w14:paraId="57619F71">
      <w:r>
        <w:t>我这里只讲你需要用到的知识： 在进化</w:t>
      </w:r>
    </w:p>
    <w:p w14:paraId="480BA5A3">
      <w:r>
        <w:t>中，男人有必要肌肉发达，以便外出狩猎</w:t>
      </w:r>
    </w:p>
    <w:p w14:paraId="5B3339F1">
      <w:r>
        <w:t>及把猎物弄回山洞。这些吃的猎物就是资</w:t>
      </w:r>
    </w:p>
    <w:p w14:paraId="089A53EB">
      <w:r>
        <w:t>源。换作今天的社会,</w:t>
      </w:r>
    </w:p>
    <w:p w14:paraId="7E0970A0">
      <w:r>
        <w:t>我们用钱币来代表</w:t>
      </w:r>
    </w:p>
    <w:p w14:paraId="56025E82">
      <w:r>
        <w:t>这种资源。</w:t>
      </w:r>
    </w:p>
    <w:p w14:paraId="1D7AC14D">
      <w:r>
        <w:t>而女人天生力量没有男人大。她要想在史</w:t>
      </w:r>
    </w:p>
    <w:p w14:paraId="4EEEC687">
      <w:r>
        <w:t>前恶劣的环境下生存下去，需要依靠男</w:t>
      </w:r>
    </w:p>
    <w:p w14:paraId="053E2840">
      <w:r>
        <w:t>人。哪个男人能获得最多的猎物来吃，</w:t>
      </w:r>
    </w:p>
    <w:p w14:paraId="5D31AFA3">
      <w:r>
        <w:t>那么他的女人和女人生的孩子就有最大的</w:t>
      </w:r>
    </w:p>
    <w:p w14:paraId="11710AC7">
      <w:r>
        <w:t>仔活可能</w:t>
      </w:r>
    </w:p>
    <w:p w14:paraId="55B0E05C">
      <w:r>
        <w:t>按照进化论,</w:t>
      </w:r>
    </w:p>
    <w:p w14:paraId="54125762">
      <w:r>
        <w:t>今天生仔在这个</w:t>
      </w:r>
    </w:p>
    <w:p w14:paraId="774A3ECF">
      <w:r>
        <w:t>世界上的我们，</w:t>
      </w:r>
    </w:p>
    <w:p w14:paraId="72B7BA40">
      <w:r>
        <w:t>都有在百万年前的我们的</w:t>
      </w:r>
    </w:p>
    <w:p w14:paraId="75925F45">
      <w:r>
        <w:t>祖先,</w:t>
      </w:r>
    </w:p>
    <w:p w14:paraId="33CE91B5">
      <w:r>
        <w:t>都是这么一代一-代相传下来的。我</w:t>
      </w:r>
    </w:p>
    <w:p w14:paraId="63D665AF">
      <w:r>
        <w:t>们的祖母的祖母的祖母的等等等等当时就</w:t>
      </w:r>
    </w:p>
    <w:p w14:paraId="53065EDB">
      <w:r>
        <w:t>成功地活到生育后代，并且把后代养大到</w:t>
      </w:r>
    </w:p>
    <w:p w14:paraId="7CFE867C">
      <w:r>
        <w:t>生育的年龄。在今天看来很简单的这个</w:t>
      </w:r>
    </w:p>
    <w:p w14:paraId="0115054D">
      <w:r>
        <w:t>事，但在当时她们要做到是非常非常不容</w:t>
      </w:r>
    </w:p>
    <w:p w14:paraId="3067A0C5">
      <w:r>
        <w:t>易的。</w:t>
      </w:r>
    </w:p>
    <w:p w14:paraId="6D9863E1">
      <w:r>
        <w:t>她们首先要在大人的照顾下活到可以生育</w:t>
      </w:r>
    </w:p>
    <w:p w14:paraId="04D3D1EB">
      <w:r>
        <w:t>的年龄，然后去找到一个有能力获得足够</w:t>
      </w:r>
    </w:p>
    <w:p w14:paraId="15104A8F">
      <w:r>
        <w:t>资源可以照顾她的男人。只有确定这个男</w:t>
      </w:r>
    </w:p>
    <w:p w14:paraId="5BF93F70">
      <w:r>
        <w:t>人有能力获得这些资源后并且有能力来保</w:t>
      </w:r>
    </w:p>
    <w:p w14:paraId="2AD196B6">
      <w:r>
        <w:t>护任何试图来抢他女人的其他男人后，才</w:t>
      </w:r>
    </w:p>
    <w:p w14:paraId="604F2548">
      <w:r>
        <w:t>会选择和他组成家庭，</w:t>
      </w:r>
    </w:p>
    <w:p w14:paraId="673FA1B7">
      <w:r>
        <w:t>因为这时她才放心</w:t>
      </w:r>
    </w:p>
    <w:p w14:paraId="641B7247">
      <w:r>
        <w:t>和他一起生孩子。</w:t>
      </w:r>
    </w:p>
    <w:p w14:paraId="2B008CCD">
      <w:r>
        <w:t>(以前是没有避孕措施</w:t>
      </w:r>
    </w:p>
    <w:p w14:paraId="794E6669">
      <w:r>
        <w:t>的 )</w:t>
      </w:r>
    </w:p>
    <w:p w14:paraId="6C696CFA">
      <w:r>
        <w:t>否则，如果她找的那个男人无法获得足够</w:t>
      </w:r>
    </w:p>
    <w:p w14:paraId="270D48F7">
      <w:r>
        <w:t>的资源，在百万年前,</w:t>
      </w:r>
    </w:p>
    <w:p w14:paraId="054478C7">
      <w:r>
        <w:t>她作为一个女人的</w:t>
      </w:r>
    </w:p>
    <w:p w14:paraId="7E26813F">
      <w:r>
        <w:t>命运，很有可能就是饿死。连同她刚出生</w:t>
      </w:r>
    </w:p>
    <w:p w14:paraId="0B68DCD4">
      <w:r>
        <w:t>不久的孩子</w:t>
      </w:r>
    </w:p>
    <w:p w14:paraId="01619D4A">
      <w:r>
        <w:t>虽然女人力气没男人大，</w:t>
      </w:r>
    </w:p>
    <w:p w14:paraId="5FCD0B23">
      <w:r>
        <w:t>但总能找到点什</w:t>
      </w:r>
    </w:p>
    <w:p w14:paraId="6DAE9F84">
      <w:r>
        <w:t>么吃的吧?</w:t>
      </w:r>
    </w:p>
    <w:p w14:paraId="6410B116">
      <w:r>
        <w:t>但你想过10月怀胎,</w:t>
      </w:r>
    </w:p>
    <w:p w14:paraId="4CF0F0A0">
      <w:r>
        <w:t>并且在生孩子的那一</w:t>
      </w:r>
    </w:p>
    <w:p w14:paraId="647D6B2C">
      <w:r>
        <w:t>刻前后，在当时野外的环境是非常危险</w:t>
      </w:r>
    </w:p>
    <w:p w14:paraId="28C86D27">
      <w:r>
        <w:t>的，不但无法去打猎获取食物，而且也不</w:t>
      </w:r>
    </w:p>
    <w:p w14:paraId="43F4E324">
      <w:r>
        <w:t>能防止周边的老虎狮子狼狗什么的来进</w:t>
      </w:r>
    </w:p>
    <w:p w14:paraId="3BDDE53C">
      <w:r>
        <w:t>攻。更害怕其他男性来抢夺女人。</w:t>
      </w:r>
    </w:p>
    <w:p w14:paraId="0D6F9730">
      <w:r>
        <w:t>所以，她要找一个有能力的男人，否则就</w:t>
      </w:r>
    </w:p>
    <w:p w14:paraId="5B75333E">
      <w:r>
        <w:t>是死亡的威胁 !</w:t>
      </w:r>
    </w:p>
    <w:p w14:paraId="1E0341B0">
      <w:r>
        <w:t>但当时女人不可能组织很多男人一起进行</w:t>
      </w:r>
    </w:p>
    <w:p w14:paraId="200682CC">
      <w:r>
        <w:t>比赛。看谁捕获的猎物最多。最漂亮的女</w:t>
      </w:r>
    </w:p>
    <w:p w14:paraId="3626DA5A">
      <w:r>
        <w:t>人就跟他。或者女人也不可能整天跟着一</w:t>
      </w:r>
    </w:p>
    <w:p w14:paraId="53DC0262">
      <w:r>
        <w:t>个个男人去打猎，观察哪个最强，</w:t>
      </w:r>
    </w:p>
    <w:p w14:paraId="1F5046C8">
      <w:r>
        <w:t>才最后</w:t>
      </w:r>
    </w:p>
    <w:p w14:paraId="34BF1065">
      <w:r>
        <w:t>决定跟谁?</w:t>
      </w:r>
    </w:p>
    <w:p w14:paraId="0CDE7D02">
      <w:r>
        <w:t>这些都不现实</w:t>
      </w:r>
    </w:p>
    <w:p w14:paraId="172225CB">
      <w:r>
        <w:t>当时的环境。人也很少，</w:t>
      </w:r>
    </w:p>
    <w:p w14:paraId="6252D0F7">
      <w:r>
        <w:t>沟通不方便，</w:t>
      </w:r>
    </w:p>
    <w:p w14:paraId="508FD94F">
      <w:r>
        <w:t>年轻女人看到一个青壮男</w:t>
      </w:r>
    </w:p>
    <w:p w14:paraId="24ECE595">
      <w:r>
        <w:t>性，就做一个判断： 我要不要选择和他发</w:t>
      </w:r>
    </w:p>
    <w:p w14:paraId="77BC3C78">
      <w:r>
        <w:t>生关系? 因为以后他可能就再也碰不到了</w:t>
      </w:r>
    </w:p>
    <w:p w14:paraId="25FF1BB5">
      <w:r>
        <w:t>(当时没有电话，没有微信，没有微</w:t>
      </w:r>
    </w:p>
    <w:p w14:paraId="5BE49FA5">
      <w:r>
        <w:t>博 ) ,但如果选择错了，就可能是死亡。</w:t>
      </w:r>
    </w:p>
    <w:p w14:paraId="1F7F8A4D">
      <w:r>
        <w:t>所以，能活下来的女人必须有一种本领</w:t>
      </w:r>
    </w:p>
    <w:p w14:paraId="1B13AFB9">
      <w:r>
        <w:t>-能在瞬问看到一个男人时立即判断出</w:t>
      </w:r>
    </w:p>
    <w:p w14:paraId="649D5E04">
      <w:r>
        <w:t>这个男人可以不可以和他在一起</w:t>
      </w:r>
    </w:p>
    <w:p w14:paraId="5B301D29">
      <w:r>
        <w:t>当时活下来并且成功生育的女性。她们的</w:t>
      </w:r>
    </w:p>
    <w:p w14:paraId="2DE34E51">
      <w:r>
        <w:t>女性后代，也就是你身边，你周围的女</w:t>
      </w:r>
    </w:p>
    <w:p w14:paraId="50D5187B">
      <w:r>
        <w:t>1009都有着这个可以继续遗传的基</w:t>
      </w:r>
    </w:p>
    <w:p w14:paraId="49647719">
      <w:r>
        <w:t>因一一准确判断男人的超级生物雷达</w:t>
      </w:r>
    </w:p>
    <w:p w14:paraId="720216BA">
      <w:r>
        <w:t>女人的这个</w:t>
      </w:r>
    </w:p>
    <w:p w14:paraId="5836012B">
      <w:r>
        <w:t>'生物雷达" 或者 ""第六感'</w:t>
      </w:r>
    </w:p>
    <w:p w14:paraId="75715A1F">
      <w:r>
        <w:t>就是一一潜沟通。</w:t>
      </w:r>
    </w:p>
    <w:p w14:paraId="2067BF68">
      <w:r>
        <w:t>潜沟通： 女生喜欢上你的真正途径</w:t>
      </w:r>
    </w:p>
    <w:p w14:paraId="001D97F9">
      <w:r>
        <w:t>除了你说出来的一个一个字的其体内容，</w:t>
      </w:r>
    </w:p>
    <w:p w14:paraId="1F140551">
      <w:r>
        <w:t>你说话时的语音语调,</w:t>
      </w:r>
    </w:p>
    <w:p w14:paraId="7CC3248D">
      <w:r>
        <w:t>你举手投足之间流</w:t>
      </w:r>
    </w:p>
    <w:p w14:paraId="3B9631EB">
      <w:r>
        <w:t>露出来的信息 .</w:t>
      </w:r>
    </w:p>
    <w:p w14:paraId="79B16A04">
      <w:r>
        <w:t>你的于势。眼神。面部表</w:t>
      </w:r>
    </w:p>
    <w:p w14:paraId="6B4F13C5">
      <w:r>
        <w:t>情等等这些，</w:t>
      </w:r>
    </w:p>
    <w:p w14:paraId="459A2F8A">
      <w:r>
        <w:t>都是潜沟通。都是女人用来</w:t>
      </w:r>
    </w:p>
    <w:p w14:paraId="5E7C5485">
      <w:r>
        <w:t>判断你的途径。</w:t>
      </w:r>
    </w:p>
    <w:p w14:paraId="3FCD4297">
      <w:r>
        <w:t>潜沟通甚至还包括你说话的言外之意，无</w:t>
      </w:r>
    </w:p>
    <w:p w14:paraId="71638C6D">
      <w:r>
        <w:t>论你自己有没有意识到你说出的话是不是</w:t>
      </w:r>
    </w:p>
    <w:p w14:paraId="1B102FB6">
      <w:r>
        <w:t>有这些言外之意。甚至包括，</w:t>
      </w:r>
    </w:p>
    <w:p w14:paraId="1F832F82">
      <w:r>
        <w:t>你在什么时</w:t>
      </w:r>
    </w:p>
    <w:p w14:paraId="7781B1A5">
      <w:r>
        <w:t>候说话，在这个点，你说不说话，或者你</w:t>
      </w:r>
    </w:p>
    <w:p w14:paraId="2D82BD50">
      <w:r>
        <w:t>选择的地点，隔了多久联系她等等都是潜</w:t>
      </w:r>
    </w:p>
    <w:p w14:paraId="5B69F807">
      <w:r>
        <w:t>沟通信息</w:t>
      </w:r>
    </w:p>
    <w:p w14:paraId="1A9E6C9C">
      <w:r>
        <w:t>比如，女生微信找你，</w:t>
      </w:r>
    </w:p>
    <w:p w14:paraId="756C3E90">
      <w:r>
        <w:t>你都秒回的加"女</w:t>
      </w:r>
    </w:p>
    <w:p w14:paraId="34C19AEF">
      <w:r>
        <w:t>生微信后，</w:t>
      </w:r>
    </w:p>
    <w:p w14:paraId="1A7F2A20">
      <w:r>
        <w:t>立刻约她出来的女生说这周六</w:t>
      </w:r>
    </w:p>
    <w:p w14:paraId="720B94CB">
      <w:r>
        <w:t>家里有事,</w:t>
      </w:r>
    </w:p>
    <w:p w14:paraId="787E062C">
      <w:r>
        <w:t>你立刻说</w:t>
      </w:r>
    </w:p>
    <w:p w14:paraId="68C30FBE">
      <w:r>
        <w:t>'周日呢?</w:t>
      </w:r>
    </w:p>
    <w:p w14:paraId="08A9D703">
      <w:r>
        <w:t>这些都是时问节点的潜沟通信息，竽于告</w:t>
      </w:r>
    </w:p>
    <w:p w14:paraId="4D839ADE">
      <w:r>
        <w:t>诉女生：</w:t>
      </w:r>
    </w:p>
    <w:p w14:paraId="410F7BD6">
      <w:r>
        <w:t>'我很着急，</w:t>
      </w:r>
    </w:p>
    <w:p w14:paraId="1869BB2E">
      <w:r>
        <w:t>我很有需求感，</w:t>
      </w:r>
    </w:p>
    <w:p w14:paraId="0081CF2C">
      <w:r>
        <w:t>如果你选择</w:t>
      </w:r>
    </w:p>
    <w:p w14:paraId="75DA55C8">
      <w:r>
        <w:t>和我在一起，那我以后会一直粘着你，因</w:t>
      </w:r>
    </w:p>
    <w:p w14:paraId="084C438B">
      <w:r>
        <w:t>为我觉得我的社爻价值比你低，我追到</w:t>
      </w:r>
    </w:p>
    <w:p w14:paraId="46F6FD86">
      <w:r>
        <w:t>你。我就赚了..</w:t>
      </w:r>
    </w:p>
    <w:p w14:paraId="4A62E65E">
      <w:r>
        <w:t>现在你明甘为什么我说徐杰那小子运气好</w:t>
      </w:r>
    </w:p>
    <w:p w14:paraId="12FA7A61">
      <w:r>
        <w:t>了吧? 因为他很多年前碰巧做对了那些事</w:t>
      </w:r>
    </w:p>
    <w:p w14:paraId="2A7EF7F3">
      <w:r>
        <w:t>情，正是在潜沟通中让女人知道 "我是个</w:t>
      </w:r>
    </w:p>
    <w:p w14:paraId="4476F920">
      <w:r>
        <w:t>很酷的男人"</w:t>
      </w:r>
    </w:p>
    <w:p w14:paraId="3432ADA1">
      <w:r>
        <w:t>你身边所有这些 "花花公</w:t>
      </w:r>
    </w:p>
    <w:p w14:paraId="2161E170">
      <w:r>
        <w:t>"万人迷"</w:t>
      </w:r>
    </w:p>
    <w:p w14:paraId="3F54A073">
      <w:r>
        <w:t>"情场高手" 都是这</w:t>
      </w:r>
    </w:p>
    <w:p w14:paraId="23609612">
      <w:r>
        <w:t>个 "巧合" 的产物。他们恰巧做了一些事</w:t>
      </w:r>
    </w:p>
    <w:p w14:paraId="724BA52A">
      <w:r>
        <w:t>情，说了一些话符合女生通过潜沟通的信</w:t>
      </w:r>
    </w:p>
    <w:p w14:paraId="57C4DE6D">
      <w:r>
        <w:t>息来判断男人的标准。而我要教你做的事</w:t>
      </w:r>
    </w:p>
    <w:p w14:paraId="22B9C7B1">
      <w:r>
        <w:t>情是把 "恰巧" 这两个字去掉</w:t>
      </w:r>
    </w:p>
    <w:p w14:paraId="6762B163">
      <w:r>
        <w:t>不过在这之前,</w:t>
      </w:r>
    </w:p>
    <w:p w14:paraId="5B7C7A7D">
      <w:r>
        <w:t>你要花点时问和努力，好</w:t>
      </w:r>
    </w:p>
    <w:p w14:paraId="37F6FA71">
      <w:r>
        <w:t>好学习和实践吸引学。</w:t>
      </w:r>
    </w:p>
    <w:p w14:paraId="395C52DD">
      <w:r>
        <w:t>好，注意力集中回来，我们继续</w:t>
      </w:r>
    </w:p>
    <w:p w14:paraId="32F6DC48">
      <w:r>
        <w:t>比起男人来，潜沟通对于女生来说更重</w:t>
      </w:r>
    </w:p>
    <w:p w14:paraId="38BA66DB">
      <w:r>
        <w:t>要，因此往往女生对潜沟通的识别能力天</w:t>
      </w:r>
    </w:p>
    <w:p w14:paraId="1313133F">
      <w:r>
        <w:t>生比男人强，女生可以通过一个人的细微</w:t>
      </w:r>
    </w:p>
    <w:p w14:paraId="0285C715">
      <w:r>
        <w:t>的肢体语言。形态娈化。眼神爻流`面部</w:t>
      </w:r>
    </w:p>
    <w:p w14:paraId="33548255">
      <w:r>
        <w:t>表情。声音声调。以及走路说话的样子和</w:t>
      </w:r>
    </w:p>
    <w:p w14:paraId="0A54FBFF">
      <w:r>
        <w:t>腔调等等来推断出关于这个人的很多东</w:t>
      </w:r>
    </w:p>
    <w:p w14:paraId="1F631C0D">
      <w:r>
        <w:t>可能女人只看到听到某个男人和另外一个</w:t>
      </w:r>
    </w:p>
    <w:p w14:paraId="0841D05F">
      <w:r>
        <w:t>人讲2分钟话,</w:t>
      </w:r>
    </w:p>
    <w:p w14:paraId="484E8436">
      <w:r>
        <w:t>女人往往 "直觉上。就能</w:t>
      </w:r>
    </w:p>
    <w:p w14:paraId="4D2BCF64">
      <w:r>
        <w:t>感觉到这个男人是不是有吸引力，这个男</w:t>
      </w:r>
    </w:p>
    <w:p w14:paraId="79D0F2E7">
      <w:r>
        <w:t>人相对那个正在和他讲话的人的社会地位</w:t>
      </w:r>
    </w:p>
    <w:p w14:paraId="1CA0B7EF">
      <w:r>
        <w:t>关系是怎么样的，</w:t>
      </w:r>
    </w:p>
    <w:p w14:paraId="5EFD8FF6">
      <w:r>
        <w:t>谁低谁高等等信息</w:t>
      </w:r>
    </w:p>
    <w:p w14:paraId="509D76F7">
      <w:r>
        <w:t>在前古时代，判断社会地位高低的标准是</w:t>
      </w:r>
    </w:p>
    <w:p w14:paraId="5B169FF4">
      <w:r>
        <w:t>谁能获取更多的猎物，</w:t>
      </w:r>
    </w:p>
    <w:p w14:paraId="74E135F0">
      <w:r>
        <w:t>而当今社会可能是</w:t>
      </w:r>
    </w:p>
    <w:p w14:paraId="364DB130">
      <w:r>
        <w:t>谁赚的钱多，权利大等等获取生仔资源的</w:t>
      </w:r>
    </w:p>
    <w:p w14:paraId="5589AAAE">
      <w:r>
        <w:t>男人甚至不霈要和女人说一句话，</w:t>
      </w:r>
    </w:p>
    <w:p w14:paraId="7F3FF2CF">
      <w:r>
        <w:t>女人就</w:t>
      </w:r>
    </w:p>
    <w:p w14:paraId="6C641C19">
      <w:r>
        <w:t>可以初步知道这些信息。女性第六感获得</w:t>
      </w:r>
    </w:p>
    <w:p w14:paraId="15CB9FF9">
      <w:r>
        <w:t>这些停息的途径就是通过潸沟通。而不是</w:t>
      </w:r>
    </w:p>
    <w:p w14:paraId="1980A5D3">
      <w:r>
        <w:t>真的去数你打回来的猎物</w:t>
      </w:r>
    </w:p>
    <w:p w14:paraId="6206FAE4">
      <w:r>
        <w:t>或者去检查你</w:t>
      </w:r>
    </w:p>
    <w:p w14:paraId="3FC62D79">
      <w:r>
        <w:t>的银行账户</w:t>
      </w:r>
    </w:p>
    <w:p w14:paraId="222417BB">
      <w:r>
        <w:t>在前古时代,</w:t>
      </w:r>
    </w:p>
    <w:p w14:paraId="40D233B7">
      <w:r>
        <w:t>如果一个男人在他的部落里</w:t>
      </w:r>
    </w:p>
    <w:p w14:paraId="1D359710">
      <w:r>
        <w:t>丧失]他的社会地位。那么他的自信就会</w:t>
      </w:r>
    </w:p>
    <w:p w14:paraId="51B5947D">
      <w:r>
        <w:t>受到打击，这种自信的丧失会微妙的通过</w:t>
      </w:r>
    </w:p>
    <w:p w14:paraId="6284C23D">
      <w:r>
        <w:t>他的目常行为。肢体语言等传递出来。</w:t>
      </w:r>
    </w:p>
    <w:p w14:paraId="474CC40D">
      <w:r>
        <w:t>这样。他部落里的女人，不用说话，就会</w:t>
      </w:r>
    </w:p>
    <w:p w14:paraId="5EA12158">
      <w:r>
        <w:t>知道他社会地位的丧失，这就是潜沟通的</w:t>
      </w:r>
    </w:p>
    <w:p w14:paraId="6F6248E0">
      <w:r>
        <w:t>威力。同样，如果他在部落的社会地位得</w:t>
      </w:r>
    </w:p>
    <w:p w14:paraId="2C191183">
      <w:r>
        <w:t>到了提升，那么他新获得的社会地位值也</w:t>
      </w:r>
    </w:p>
    <w:p w14:paraId="410BD280">
      <w:r>
        <w:t>会通过这种微妙的潸沟通传递给女人4</w:t>
      </w:r>
    </w:p>
    <w:p w14:paraId="020BC102">
      <w:r>
        <w:t>通过观察男人这种兀意识的潜沟通信号,</w:t>
      </w:r>
    </w:p>
    <w:p w14:paraId="6D6F9464">
      <w:r>
        <w:t>女人能非常准确地判断出男人在他社交圈</w:t>
      </w:r>
    </w:p>
    <w:p w14:paraId="3321CE21">
      <w:r>
        <w:t>子里的社会地位和男人他自己如何看待自</w:t>
      </w:r>
    </w:p>
    <w:p w14:paraId="5B694534">
      <w:r>
        <w:t>己的价值。并且这两个东西通常真的能很</w:t>
      </w:r>
    </w:p>
    <w:p w14:paraId="583CEBCB">
      <w:r>
        <w:t>好的反映这个男人的社会地位值。</w:t>
      </w:r>
    </w:p>
    <w:p w14:paraId="2FFE4A54">
      <w:r>
        <w:t>这里最有意思的是,</w:t>
      </w:r>
    </w:p>
    <w:p w14:paraId="0944A323">
      <w:r>
        <w:t>女人一般自己都不知</w:t>
      </w:r>
    </w:p>
    <w:p w14:paraId="5D6A4BAA">
      <w:r>
        <w:t>道自己的大脑时时刻刻都在处理这样的关</w:t>
      </w:r>
    </w:p>
    <w:p w14:paraId="5A4DEDC7">
      <w:r>
        <w:t>于男人的潜沟通信息，她们通常也不是有</w:t>
      </w:r>
    </w:p>
    <w:p w14:paraId="26CB1232">
      <w:r>
        <w:t>意识地去这样寻找和判断男人的社交价</w:t>
      </w:r>
    </w:p>
    <w:p w14:paraId="4D849ACF">
      <w:r>
        <w:t>值，而是。作为女人，她们天生就能够从</w:t>
      </w:r>
    </w:p>
    <w:p w14:paraId="31290238">
      <w:r>
        <w:t>男人身上的 "小宇宙" 感觉到——</w:t>
      </w:r>
    </w:p>
    <w:p w14:paraId="6FD5350B">
      <w:r>
        <w:t>所以，你要激起女人内心对你的那种吸引</w:t>
      </w:r>
    </w:p>
    <w:p w14:paraId="442EB68A">
      <w:r>
        <w:t>的情绪，通过的途径，除了你对她说的话</w:t>
      </w:r>
    </w:p>
    <w:p w14:paraId="69B369D9">
      <w:r>
        <w:t>以外，还包括你的肢体语言，包括你站</w:t>
      </w:r>
    </w:p>
    <w:p w14:paraId="2F053824">
      <w:r>
        <w:t>姿，坐姿。走路的样子，你的语气语调,</w:t>
      </w:r>
    </w:p>
    <w:p w14:paraId="081E3FAF">
      <w:r>
        <w:t>你的态度，你的表情神态,</w:t>
      </w:r>
    </w:p>
    <w:p w14:paraId="20406C91">
      <w:r>
        <w:t>你的声音。你</w:t>
      </w:r>
    </w:p>
    <w:p w14:paraId="06B97FD8">
      <w:r>
        <w:t>碰到突发情况，</w:t>
      </w:r>
    </w:p>
    <w:p w14:paraId="1CCEB426">
      <w:r>
        <w:t>碰到困难时的心态。你的</w:t>
      </w:r>
    </w:p>
    <w:p w14:paraId="79CC6DF5">
      <w:r>
        <w:t>行为举止要做到符合女人</w:t>
      </w:r>
    </w:p>
    <w:p w14:paraId="66489A37">
      <w:r>
        <w:t>"雷达" 的判断</w:t>
      </w:r>
    </w:p>
    <w:p w14:paraId="5C1719DA">
      <w:r>
        <w:t>标准。</w:t>
      </w:r>
    </w:p>
    <w:p w14:paraId="181DEE00">
      <w:r>
        <w:t>我们男生,</w:t>
      </w:r>
    </w:p>
    <w:p w14:paraId="36E5005C">
      <w:r>
        <w:t>天生自然会更加重视自己说出</w:t>
      </w:r>
    </w:p>
    <w:p w14:paraId="2A68965F">
      <w:r>
        <w:t>来的实际的话，</w:t>
      </w:r>
    </w:p>
    <w:p w14:paraId="71C6CF0D">
      <w:r>
        <w:t>会在意自己对女生说什么</w:t>
      </w:r>
    </w:p>
    <w:p w14:paraId="0654F9D7">
      <w:r>
        <w:t>话的但其实在和女生建立吸引的过程中,</w:t>
      </w:r>
    </w:p>
    <w:p w14:paraId="3941C467">
      <w:r>
        <w:t>更重要的是非语言的潜沟通倩息.</w:t>
      </w:r>
    </w:p>
    <w:p w14:paraId="69BEC1DE">
      <w:r>
        <w:t>比如一句本身很好笑,</w:t>
      </w:r>
    </w:p>
    <w:p w14:paraId="4AEC7963">
      <w:r>
        <w:t>很幽默的话。被一</w:t>
      </w:r>
    </w:p>
    <w:p w14:paraId="2037B9DB">
      <w:r>
        <w:t>个犯了下面很多肢体错误的男生说出来的</w:t>
      </w:r>
    </w:p>
    <w:p w14:paraId="35E38B91">
      <w:r>
        <w:t>话，效果就会大打折扣。</w:t>
      </w:r>
    </w:p>
    <w:p w14:paraId="5DC627DB">
      <w:r>
        <w:t>下面这些行为就会让女人觉得你缺乏</w:t>
      </w:r>
    </w:p>
    <w:p w14:paraId="3341F7B3">
      <w:r>
        <w:t>下面这些行为就会让女人觉得你缺乏魅</w:t>
      </w:r>
    </w:p>
    <w:p w14:paraId="1245BDF8">
      <w:r>
        <w:t>力，如果你可以立刻终止这些行为，你可</w:t>
      </w:r>
    </w:p>
    <w:p w14:paraId="5A303809">
      <w:r>
        <w:t>以在一夜之间让你的魅力得到提升..</w:t>
      </w:r>
    </w:p>
    <w:p w14:paraId="5EC40D42">
      <w:r>
        <w:t>这是我接触培训过很多很多哥们后，看到</w:t>
      </w:r>
    </w:p>
    <w:p w14:paraId="370547AD">
      <w:r>
        <w:t>很多人在一开始学的时候。和女人讲话都</w:t>
      </w:r>
    </w:p>
    <w:p w14:paraId="0A4C3990">
      <w:r>
        <w:t>会情不自禁地带有下面的行为。一旦他们</w:t>
      </w:r>
    </w:p>
    <w:p w14:paraId="14F3B3D1">
      <w:r>
        <w:t>把这些行为去掉后。他们的魅力就会-下</w:t>
      </w:r>
    </w:p>
    <w:p w14:paraId="2CF59A59">
      <w:r>
        <w:t>子提高很多。</w:t>
      </w:r>
    </w:p>
    <w:p w14:paraId="5520F4A0">
      <w:r>
        <w:t>葚至原本说的话，话术等对</w:t>
      </w:r>
    </w:p>
    <w:p w14:paraId="1CAEF2CD">
      <w:r>
        <w:t>女孩没用,</w:t>
      </w:r>
    </w:p>
    <w:p w14:paraId="59727957">
      <w:r>
        <w:t>现在突然就有用了，这就是潜</w:t>
      </w:r>
    </w:p>
    <w:p w14:paraId="4C43F749">
      <w:r>
        <w:t>沟通在作用</w:t>
      </w:r>
    </w:p>
    <w:p w14:paraId="356F08CE">
      <w:r>
        <w:t>1站立时</w:t>
      </w:r>
    </w:p>
    <w:p w14:paraId="652EB259">
      <w:r>
        <w:t>双脚分得不够开</w:t>
      </w:r>
    </w:p>
    <w:p w14:paraId="5F94149D">
      <w:r>
        <w:t>站立时双脚并得太拢显示出你害怕侵犯到</w:t>
      </w:r>
    </w:p>
    <w:p w14:paraId="37BBCA57">
      <w:r>
        <w:t>别人的空间。是明显的不自信的表现。</w:t>
      </w:r>
    </w:p>
    <w:p w14:paraId="4512490A">
      <w:r>
        <w:t>般来说，正常的就是比你肩宽一点点就可</w:t>
      </w:r>
    </w:p>
    <w:p w14:paraId="2D4CCBDB">
      <w:r>
        <w:t>以了，或者大概分开半米左右。包括坐的</w:t>
      </w:r>
    </w:p>
    <w:p w14:paraId="54C3AA88">
      <w:r>
        <w:t>时候，如果你显得太小心翼翼，只坐一点</w:t>
      </w:r>
    </w:p>
    <w:p w14:paraId="51289E59">
      <w:r>
        <w:t>点地方，而且还不敢放松地往后靠，这样</w:t>
      </w:r>
    </w:p>
    <w:p w14:paraId="6240F51A">
      <w:r>
        <w:t>给女人的印象就是你缺乏自倩。</w:t>
      </w:r>
    </w:p>
    <w:p w14:paraId="101BEAE5">
      <w:r>
        <w:t>尤论是站</w:t>
      </w:r>
    </w:p>
    <w:p w14:paraId="69621E3A">
      <w:r>
        <w:t>还是坐，简单说,</w:t>
      </w:r>
    </w:p>
    <w:p w14:paraId="56B14EBB">
      <w:r>
        <w:t>就四个字。不要拘束。</w:t>
      </w:r>
    </w:p>
    <w:p w14:paraId="507BF4C8">
      <w:r>
        <w:t>当然，我知道一些哥们有一种叫 "装孙</w:t>
      </w:r>
    </w:p>
    <w:p w14:paraId="78AFEB54">
      <w:r>
        <w:t>子" 的想法,(这名字不好听，但形象，</w:t>
      </w:r>
    </w:p>
    <w:p w14:paraId="1F9EF5A3">
      <w:r>
        <w:t>方便你理解，一个是大爷，一个是孙</w:t>
      </w:r>
    </w:p>
    <w:p w14:paraId="65951249">
      <w:r>
        <w:t>所谓 "装孙子" 的想法，就是我对自己</w:t>
      </w:r>
    </w:p>
    <w:p w14:paraId="4DE500A0">
      <w:r>
        <w:t>说。我是故意这么 "装孙子" 的。让别人</w:t>
      </w:r>
    </w:p>
    <w:p w14:paraId="015137D1">
      <w:r>
        <w:t>觉得我不自信，觉得我傻，让他们对我没</w:t>
      </w:r>
    </w:p>
    <w:p w14:paraId="22BC99AE">
      <w:r>
        <w:t>有防备等等。只要我自己心里清楚我很牛</w:t>
      </w:r>
    </w:p>
    <w:p w14:paraId="3E448571">
      <w:r>
        <w:t>我很自信就行]。这是我们中国文化独有</w:t>
      </w:r>
    </w:p>
    <w:p w14:paraId="422AAB9C">
      <w:r>
        <w:t>的内敛，</w:t>
      </w:r>
    </w:p>
    <w:p w14:paraId="29E548AA">
      <w:r>
        <w:t>几千年来对我们都是很有帮助</w:t>
      </w:r>
    </w:p>
    <w:p w14:paraId="318C63DA">
      <w:r>
        <w:t>但我个人到目前为止的经验是： 如果你是</w:t>
      </w:r>
    </w:p>
    <w:p w14:paraId="3372FDDB">
      <w:r>
        <w:t>故意这么去在你的肢体语言上去 "装孙</w:t>
      </w:r>
    </w:p>
    <w:p w14:paraId="739A36F5">
      <w:r>
        <w:t>子" 是不利于吸引女人的。困为最简单的</w:t>
      </w:r>
    </w:p>
    <w:p w14:paraId="0FA102C5">
      <w:r>
        <w:t>道理，女人不知道你在 "装孙子" ,她只</w:t>
      </w:r>
    </w:p>
    <w:p w14:paraId="47018801">
      <w:r>
        <w:t>知道你缺乏自停。</w:t>
      </w:r>
    </w:p>
    <w:p w14:paraId="1CC40F84">
      <w:r>
        <w:t>特别提示：</w:t>
      </w:r>
    </w:p>
    <w:p w14:paraId="0A7A29C4">
      <w:r>
        <w:t>至于在工作事业商场上的交</w:t>
      </w:r>
    </w:p>
    <w:p w14:paraId="7070AE7D">
      <w:r>
        <w:t>际场所,</w:t>
      </w:r>
    </w:p>
    <w:p w14:paraId="7BB66CBB">
      <w:r>
        <w:t>'装孙子" 有没有效果。我没有</w:t>
      </w:r>
    </w:p>
    <w:p w14:paraId="2A18A3DF">
      <w:r>
        <w:t>系统地测试研究过，</w:t>
      </w:r>
    </w:p>
    <w:p w14:paraId="775F9518">
      <w:r>
        <w:t>所以目前还没有定</w:t>
      </w:r>
    </w:p>
    <w:p w14:paraId="57EEFE94">
      <w:r>
        <w:t>论。但在吸引女生这个领域里，</w:t>
      </w:r>
    </w:p>
    <w:p w14:paraId="0004DDD7">
      <w:r>
        <w:t>'装孙</w:t>
      </w:r>
    </w:p>
    <w:p w14:paraId="3421AF40">
      <w:r>
        <w:t>子" 是肯定阻碍你的。</w:t>
      </w:r>
    </w:p>
    <w:p w14:paraId="4355A7B6">
      <w:r>
        <w:t>2坐立不安。烦躁紧张产生的小动作</w:t>
      </w:r>
    </w:p>
    <w:p w14:paraId="03FA50BD">
      <w:r>
        <w:t>讲话时。没事一会儿摸一下自己的鼻子,</w:t>
      </w:r>
    </w:p>
    <w:p w14:paraId="2AC08BE1">
      <w:r>
        <w:t>摸一下自己的脸,</w:t>
      </w:r>
    </w:p>
    <w:p w14:paraId="0D04F6B2">
      <w:r>
        <w:t>或者双于不知道往身体</w:t>
      </w:r>
    </w:p>
    <w:p w14:paraId="6F4D0D4D">
      <w:r>
        <w:t>哪里放，一会儿放在口袋，</w:t>
      </w:r>
    </w:p>
    <w:p w14:paraId="57A16CD2">
      <w:r>
        <w:t>一会儿拿出</w:t>
      </w:r>
    </w:p>
    <w:p w14:paraId="72E7DE7F">
      <w:r>
        <w:t>来，东摸自己一下。西摸自己-下。或者</w:t>
      </w:r>
    </w:p>
    <w:p w14:paraId="5AFDBB61">
      <w:r>
        <w:t>抓抓头。挠挠背竽等一系列习惯性小毛病</w:t>
      </w:r>
    </w:p>
    <w:p w14:paraId="581261AB">
      <w:r>
        <w:t>小动作全部去掉。因为你自己可能看不</w:t>
      </w:r>
    </w:p>
    <w:p w14:paraId="367A9F58">
      <w:r>
        <w:t>到，别人很容易看到这些动作。很容易传</w:t>
      </w:r>
    </w:p>
    <w:p w14:paraId="54222499">
      <w:r>
        <w:t>递自己很紧张的讯号</w:t>
      </w:r>
    </w:p>
    <w:p w14:paraId="049D00B8">
      <w:r>
        <w:t>和女生讲话为什么要放松，</w:t>
      </w:r>
    </w:p>
    <w:p w14:paraId="17E832BC">
      <w:r>
        <w:t>而紧张为什</w:t>
      </w:r>
    </w:p>
    <w:p w14:paraId="14CD8887">
      <w:r>
        <w:t>么不好。就不用我讲了。我有过一个学</w:t>
      </w:r>
    </w:p>
    <w:p w14:paraId="104B7469">
      <w:r>
        <w:t>生，其他都不错，就有个频繁眨眼睛的毛</w:t>
      </w:r>
    </w:p>
    <w:p w14:paraId="14811766">
      <w:r>
        <w:t>病；学了好久,</w:t>
      </w:r>
    </w:p>
    <w:p w14:paraId="17F030E5">
      <w:r>
        <w:t>都没什么满意的结果。后</w:t>
      </w:r>
    </w:p>
    <w:p w14:paraId="17AA7680">
      <w:r>
        <w:t>来，我们花了2天的时间帮助他去掉这个</w:t>
      </w:r>
    </w:p>
    <w:p w14:paraId="6146842E">
      <w:r>
        <w:t>讲话频繁眨眼睛的毛病后，之后的第三天</w:t>
      </w:r>
    </w:p>
    <w:p w14:paraId="5D14DF43">
      <w:r>
        <w:t>他就拉了一个漂亮姑娘来见我</w:t>
      </w:r>
    </w:p>
    <w:p w14:paraId="658170A6">
      <w:r>
        <w:t>3肩膀绷得太紧。缺乏笑容</w:t>
      </w:r>
    </w:p>
    <w:p w14:paraId="1AD9C2F4">
      <w:r>
        <w:t>肩膀绷得紧是几乎每个我见过的男人都有</w:t>
      </w:r>
    </w:p>
    <w:p w14:paraId="0648930C">
      <w:r>
        <w:t>过的问题。</w:t>
      </w:r>
    </w:p>
    <w:p w14:paraId="68B29DD2">
      <w:r>
        <w:t>有次我和我的两个女性朋友在路边饭店吃</w:t>
      </w:r>
    </w:p>
    <w:p w14:paraId="365D33CA">
      <w:r>
        <w:t>龙虾。没事就开始玩起</w:t>
      </w:r>
    </w:p>
    <w:p w14:paraId="3F03196B">
      <w:r>
        <w:t>'慧眼识人` 的游</w:t>
      </w:r>
    </w:p>
    <w:p w14:paraId="37B3E926">
      <w:r>
        <w:t>戏。就是我们随便指路过的陌生人，然后</w:t>
      </w:r>
    </w:p>
    <w:p w14:paraId="44797BC1">
      <w:r>
        <w:t>让对方猜关于这个人的一切，工作，婚</w:t>
      </w:r>
    </w:p>
    <w:p w14:paraId="0D96D1AE">
      <w:r>
        <w:t>姻。喜好。在想什么等等一切都可以，说</w:t>
      </w:r>
    </w:p>
    <w:p w14:paraId="65CD326A">
      <w:r>
        <w:t>到后来就会很夸张。也会很有意思。比</w:t>
      </w:r>
    </w:p>
    <w:p w14:paraId="7C6F81DF">
      <w:r>
        <w:t>看到一个中年男人很急的样子。她猜</w:t>
      </w:r>
    </w:p>
    <w:p w14:paraId="0A4C8AE8">
      <w:r>
        <w:t>他一定正在找厕所。</w:t>
      </w:r>
    </w:p>
    <w:p w14:paraId="7C5A3086">
      <w:r>
        <w:t>就在谈笑欢声之中，另一个女孩突然看到</w:t>
      </w:r>
    </w:p>
    <w:p w14:paraId="5F5B2FC4">
      <w:r>
        <w:t>一个长相英俊的男人走过，说：</w:t>
      </w:r>
    </w:p>
    <w:p w14:paraId="29DC539D">
      <w:r>
        <w:t>"那人长</w:t>
      </w:r>
    </w:p>
    <w:p w14:paraId="7C60BCBE">
      <w:r>
        <w:t>的不错。</w:t>
      </w:r>
    </w:p>
    <w:p w14:paraId="0496E261">
      <w:r>
        <w:t>坐我身边的女孩立刻看了看。说：</w:t>
      </w:r>
    </w:p>
    <w:p w14:paraId="5DD440DB">
      <w:r>
        <w:t>"一般</w:t>
      </w:r>
    </w:p>
    <w:p w14:paraId="234F7DD8">
      <w:r>
        <w:t>啦，他走路时，肩膀太紧。</w:t>
      </w:r>
    </w:p>
    <w:p w14:paraId="03030B39">
      <w:r>
        <w:t>这是两个女人之间的很随意的对话，也就</w:t>
      </w:r>
    </w:p>
    <w:p w14:paraId="2A41C422">
      <w:r>
        <w:t>反映了最真实的思想。我当时，作为一个</w:t>
      </w:r>
    </w:p>
    <w:p w14:paraId="7CDDB2D3">
      <w:r>
        <w:t>男人一点儿也没发现那个男人的肩膀紧，</w:t>
      </w:r>
    </w:p>
    <w:p w14:paraId="628DDA05">
      <w:r>
        <w:t>因为男人天生不会去注意这些东酉。但女</w:t>
      </w:r>
    </w:p>
    <w:p w14:paraId="5501D033">
      <w:r>
        <w:t>后来。我多次听到女生和女生之间这样的</w:t>
      </w:r>
    </w:p>
    <w:p w14:paraId="015CA571">
      <w:r>
        <w:t>谈话，一次次印证了她们其实很会观察男</w:t>
      </w:r>
    </w:p>
    <w:p w14:paraId="1F2C86C3">
      <w:r>
        <w:t>人的肩膀。</w:t>
      </w:r>
    </w:p>
    <w:p w14:paraId="276CB5BA">
      <w:r>
        <w:t>其实，肩膀绷得太紧的男人往往和女人讲</w:t>
      </w:r>
    </w:p>
    <w:p w14:paraId="1DD569F1">
      <w:r>
        <w:t>话会太过严肃，像国家大事谈判一样或者</w:t>
      </w:r>
    </w:p>
    <w:p w14:paraId="5A412D17">
      <w:r>
        <w:t>假装 "深沉"</w:t>
      </w:r>
    </w:p>
    <w:p w14:paraId="03166246">
      <w:r>
        <w:t>这是男人对自己缺乏信</w:t>
      </w:r>
    </w:p>
    <w:p w14:paraId="5E262312">
      <w:r>
        <w:t>任。怕别人不把他当回事的时候的过度的</w:t>
      </w:r>
    </w:p>
    <w:p w14:paraId="74E1B714">
      <w:r>
        <w:t>反面表现。或者说是心虚的表现。几乎每</w:t>
      </w:r>
    </w:p>
    <w:p w14:paraId="22099566">
      <w:r>
        <w:t>个女人都很容易通过潜沟通察觉出男人各</w:t>
      </w:r>
    </w:p>
    <w:p w14:paraId="406CEFE4">
      <w:r>
        <w:t>种心虚的表现。</w:t>
      </w:r>
    </w:p>
    <w:p w14:paraId="7FD915FE">
      <w:r>
        <w:t>肩膀放松的方法有一个简单的练习可以</w:t>
      </w:r>
    </w:p>
    <w:p w14:paraId="209E4084">
      <w:r>
        <w:t>做，就是耸肩到最高，</w:t>
      </w:r>
    </w:p>
    <w:p w14:paraId="652E19BB">
      <w:r>
        <w:t>然后向后画圆圈</w:t>
      </w:r>
    </w:p>
    <w:p w14:paraId="5370DF51">
      <w:r>
        <w:t>放下肩膀，</w:t>
      </w:r>
    </w:p>
    <w:p w14:paraId="625A4685">
      <w:r>
        <w:t>体会感觉-下肩胛骨在背后夹</w:t>
      </w:r>
    </w:p>
    <w:p w14:paraId="588CA85B">
      <w:r>
        <w:t>紧的感觉。同时。你也会发现你的胸自然</w:t>
      </w:r>
    </w:p>
    <w:p w14:paraId="2536782C">
      <w:r>
        <w:t>就会挺了起来。</w:t>
      </w:r>
    </w:p>
    <w:p w14:paraId="582CFBC8">
      <w:r>
        <w:t>一开始会感觉别扭，没</w:t>
      </w:r>
    </w:p>
    <w:p w14:paraId="760F120B">
      <w:r>
        <w:t>关系。每天多做几次这样的肩膀向后画</w:t>
      </w:r>
    </w:p>
    <w:p w14:paraId="5ED53FCC">
      <w:r>
        <w:t>圈的动作。对肩周炎等等都有好处。</w:t>
      </w:r>
    </w:p>
    <w:p w14:paraId="5C41825A">
      <w:r>
        <w:t>且会自然慢慢地放松你的肩膀。每次你发</w:t>
      </w:r>
    </w:p>
    <w:p w14:paraId="12F3B09C">
      <w:r>
        <w:t>觉自己肩膀太紧的时候，</w:t>
      </w:r>
    </w:p>
    <w:p w14:paraId="062418F6">
      <w:r>
        <w:t>就做几次这个动</w:t>
      </w:r>
    </w:p>
    <w:p w14:paraId="128E6FBA">
      <w:r>
        <w:t>作，然后在肩膀放到后面最低点的时候放</w:t>
      </w:r>
    </w:p>
    <w:p w14:paraId="293C95F3">
      <w:r>
        <w:t>松就可以了</w:t>
      </w:r>
    </w:p>
    <w:p w14:paraId="768C2D2A">
      <w:r>
        <w:t>4向女生前倾</w:t>
      </w:r>
    </w:p>
    <w:p w14:paraId="6F52EF98">
      <w:r>
        <w:t>或者啄木鸟前倾</w:t>
      </w:r>
    </w:p>
    <w:p w14:paraId="364F582B">
      <w:r>
        <w:t>这个前倾就是，在利女生讲话时,</w:t>
      </w:r>
    </w:p>
    <w:p w14:paraId="6C440A3B">
      <w:r>
        <w:t>你人上</w:t>
      </w:r>
    </w:p>
    <w:p w14:paraId="69FE8651">
      <w:r>
        <w:t>身微微向前冲,</w:t>
      </w:r>
    </w:p>
    <w:p w14:paraId="28D51C6D">
      <w:r>
        <w:t>向女生的方向前倾,</w:t>
      </w:r>
    </w:p>
    <w:p w14:paraId="39D6D742">
      <w:r>
        <w:t>可能试图更接近她</w:t>
      </w:r>
    </w:p>
    <w:p w14:paraId="13E8F9E4">
      <w:r>
        <w:t>或者试图想更清楚地</w:t>
      </w:r>
    </w:p>
    <w:p w14:paraId="65D543EB">
      <w:r>
        <w:t>听她说的话等等</w:t>
      </w:r>
    </w:p>
    <w:p w14:paraId="6DEC69DD">
      <w:r>
        <w:t>最常见的原因是。没有听清楚对方讲话,</w:t>
      </w:r>
    </w:p>
    <w:p w14:paraId="03759B69">
      <w:r>
        <w:t>或者对方声音太小，男人就身体向女生前</w:t>
      </w:r>
    </w:p>
    <w:p w14:paraId="41F7CCDD">
      <w:r>
        <w:t>倾；就是凑上去的表现</w:t>
      </w:r>
    </w:p>
    <w:p w14:paraId="232C4E11">
      <w:r>
        <w:t>啄木鸟前倾就是不停的前倾,</w:t>
      </w:r>
    </w:p>
    <w:p w14:paraId="64D1D64D">
      <w:r>
        <w:t>然后摆直身</w:t>
      </w:r>
    </w:p>
    <w:p w14:paraId="6A0E505A">
      <w:r>
        <w:t>体。然后再次前倾。不停的重复。像个啄</w:t>
      </w:r>
    </w:p>
    <w:p w14:paraId="16D534AB">
      <w:r>
        <w:t>木鸟一样</w:t>
      </w:r>
    </w:p>
    <w:p w14:paraId="1D066E28">
      <w:r>
        <w:t>这个行为的最常见原因就是，每次女生讲</w:t>
      </w:r>
    </w:p>
    <w:p w14:paraId="00A9AE48">
      <w:r>
        <w:t>话时候。你身体前倾为了听得更清楚或者</w:t>
      </w:r>
    </w:p>
    <w:p w14:paraId="520D9D09">
      <w:r>
        <w:t>为了表示对她的话感兴趣,</w:t>
      </w:r>
    </w:p>
    <w:p w14:paraId="4C7811D8">
      <w:r>
        <w:t>然后讲完后,</w:t>
      </w:r>
    </w:p>
    <w:p w14:paraId="1AE5B1BE">
      <w:r>
        <w:t>又把自己身体摆正。要么就是,</w:t>
      </w:r>
    </w:p>
    <w:p w14:paraId="7D8576F9">
      <w:r>
        <w:t>每次自己</w:t>
      </w:r>
    </w:p>
    <w:p w14:paraId="744E94EE">
      <w:r>
        <w:t>讲话，凑上去。自己讲完话又退回来。还</w:t>
      </w:r>
    </w:p>
    <w:p w14:paraId="4CF3D8FB">
      <w:r>
        <w:t>有就是。有的学员听了我说,</w:t>
      </w:r>
    </w:p>
    <w:p w14:paraId="59FCDFEC">
      <w:r>
        <w:t>身体不要前</w:t>
      </w:r>
    </w:p>
    <w:p w14:paraId="5ACE6380">
      <w:r>
        <w:t>倾。在和女生讲话时,</w:t>
      </w:r>
    </w:p>
    <w:p w14:paraId="6CD9377D">
      <w:r>
        <w:t>突然想起来。马</w:t>
      </w:r>
    </w:p>
    <w:p w14:paraId="67E84BFC">
      <w:r>
        <w:t>就摆正身体,</w:t>
      </w:r>
    </w:p>
    <w:p w14:paraId="2AAF8DC2">
      <w:r>
        <w:t>然后渐渐的自己又忘记；身</w:t>
      </w:r>
    </w:p>
    <w:p w14:paraId="38C67BE4">
      <w:r>
        <w:t>体自动地又向前倾。</w:t>
      </w:r>
    </w:p>
    <w:p w14:paraId="101B057B">
      <w:r>
        <w:t>这个身体向前倾的问题是自然的，</w:t>
      </w:r>
    </w:p>
    <w:p w14:paraId="0CE3B3AC">
      <w:r>
        <w:t>大部分</w:t>
      </w:r>
    </w:p>
    <w:p w14:paraId="38D4B8E6">
      <w:r>
        <w:t>人都有，这是把对方社会地位值看得比自</w:t>
      </w:r>
    </w:p>
    <w:p w14:paraId="0A075152">
      <w:r>
        <w:t>己高的表现，为了讨好别人的表现。而且</w:t>
      </w:r>
    </w:p>
    <w:p w14:paraId="69846A37">
      <w:r>
        <w:t>往往是潜意识地，</w:t>
      </w:r>
    </w:p>
    <w:p w14:paraId="264F1687">
      <w:r>
        <w:t>自己不知不觉中就前倾</w:t>
      </w:r>
    </w:p>
    <w:p w14:paraId="3EB8C423">
      <w:r>
        <w:t>了，暴露了自己内心的需求感。</w:t>
      </w:r>
    </w:p>
    <w:p w14:paraId="0F11D106">
      <w:r>
        <w:t>需要得</w:t>
      </w:r>
    </w:p>
    <w:p w14:paraId="7B9983A2">
      <w:r>
        <w:t>到女生的关注。</w:t>
      </w:r>
    </w:p>
    <w:p w14:paraId="1F7652EA">
      <w:r>
        <w:t>这个行为一定要改掉</w:t>
      </w:r>
    </w:p>
    <w:p w14:paraId="2154AA05">
      <w:r>
        <w:t>人在各种行为中，</w:t>
      </w:r>
    </w:p>
    <w:p w14:paraId="0BCCDE25">
      <w:r>
        <w:t>都有自动即时反应,</w:t>
      </w:r>
    </w:p>
    <w:p w14:paraId="5C9609C5">
      <w:r>
        <w:t>所有人对有人向你凑</w:t>
      </w:r>
    </w:p>
    <w:p w14:paraId="78F0031F">
      <w:r>
        <w:t>上来的行为，第一自然反应就是。向后</w:t>
      </w:r>
    </w:p>
    <w:p w14:paraId="03D0E752">
      <w:r>
        <w:t>退，或者后仰。所以，如果你要对方向你</w:t>
      </w:r>
    </w:p>
    <w:p w14:paraId="2A487032">
      <w:r>
        <w:t>靠近，你可以略微后仰你的身体,</w:t>
      </w:r>
    </w:p>
    <w:p w14:paraId="504418FE">
      <w:r>
        <w:t>记住这</w:t>
      </w:r>
    </w:p>
    <w:p w14:paraId="117FFDD1">
      <w:r>
        <w:t>些动作都要自然的。略微的。</w:t>
      </w:r>
    </w:p>
    <w:p w14:paraId="3BFCA6AF">
      <w:r>
        <w:t>5讲话太轻柔或者太吵闹</w:t>
      </w:r>
    </w:p>
    <w:p w14:paraId="23EE0198">
      <w:r>
        <w:t>讲话太轻柔，声音像蚊子一样，对女生来</w:t>
      </w:r>
    </w:p>
    <w:p w14:paraId="5422313E">
      <w:r>
        <w:t>说，是不自停的最大的停号。</w:t>
      </w:r>
    </w:p>
    <w:p w14:paraId="7FB82F1E">
      <w:r>
        <w:t>讲话太吵闹，声音过于大,</w:t>
      </w:r>
    </w:p>
    <w:p w14:paraId="63CEE444">
      <w:r>
        <w:t>会给女生感觉</w:t>
      </w:r>
    </w:p>
    <w:p w14:paraId="550756E3">
      <w:r>
        <w:t>你这个人素养不高，</w:t>
      </w:r>
    </w:p>
    <w:p w14:paraId="1C331873">
      <w:r>
        <w:t>不顾及别人感受。</w:t>
      </w:r>
    </w:p>
    <w:p w14:paraId="3271801F">
      <w:r>
        <w:t>太轻柔，传递给女生的讯息是你害怕侵犯</w:t>
      </w:r>
    </w:p>
    <w:p w14:paraId="66A05E85">
      <w:r>
        <w:t>到别人的个人空间</w:t>
      </w:r>
    </w:p>
    <w:p w14:paraId="4608501B">
      <w:r>
        <w:t>换句话说,</w:t>
      </w:r>
    </w:p>
    <w:p w14:paraId="26666420">
      <w:r>
        <w:t>你不够男</w:t>
      </w:r>
    </w:p>
    <w:p w14:paraId="6193BCCE">
      <w:r>
        <w:t>太吵闹，一则是传递不够成熟</w:t>
      </w:r>
    </w:p>
    <w:p w14:paraId="2C0AA42D">
      <w:r>
        <w:t>或者更糟</w:t>
      </w:r>
    </w:p>
    <w:p w14:paraId="3381AA83">
      <w:r>
        <w:t>糕，缺乏教养和素质,</w:t>
      </w:r>
    </w:p>
    <w:p w14:paraId="7D8C2900">
      <w:r>
        <w:t>二则是害怕别人知</w:t>
      </w:r>
    </w:p>
    <w:p w14:paraId="0D199F44">
      <w:r>
        <w:t>道你不够男人，故意大声，但是没有掌握</w:t>
      </w:r>
    </w:p>
    <w:p w14:paraId="5C80F359">
      <w:r>
        <w:t>好度,</w:t>
      </w:r>
    </w:p>
    <w:p w14:paraId="7D4F85D5">
      <w:r>
        <w:t>也是过度的反而表现，</w:t>
      </w:r>
    </w:p>
    <w:p w14:paraId="36AAEAFB">
      <w:r>
        <w:t>三则是可能</w:t>
      </w:r>
    </w:p>
    <w:p w14:paraId="29CBDCE1">
      <w:r>
        <w:t>你内心害怕别人不会听你讲话，</w:t>
      </w:r>
    </w:p>
    <w:p w14:paraId="46C305DE">
      <w:r>
        <w:t>所以。每</w:t>
      </w:r>
    </w:p>
    <w:p w14:paraId="3B6923B1">
      <w:r>
        <w:t>次讲话一定要很大声地去强迫别人听到</w:t>
      </w:r>
    </w:p>
    <w:p w14:paraId="134915BE">
      <w:r>
        <w:t>这种大声喧哗和吵闹</w:t>
      </w:r>
    </w:p>
    <w:p w14:paraId="6369CD45">
      <w:r>
        <w:t>最直接的典范就是</w:t>
      </w:r>
    </w:p>
    <w:p w14:paraId="4812C60B">
      <w:r>
        <w:t>大妈旅游团在国外酒店被投诉太吵闹。</w:t>
      </w:r>
    </w:p>
    <w:p w14:paraId="01C2C1B2">
      <w:r>
        <w:t>个有魅力的</w:t>
      </w:r>
    </w:p>
    <w:p w14:paraId="45137ABE">
      <w:r>
        <w:t>吸引女生的男人，肯定是淡</w:t>
      </w:r>
    </w:p>
    <w:p w14:paraId="3CDB8574">
      <w:r>
        <w:t>定的。说话声音不用太响，也不会太快 .</w:t>
      </w:r>
    </w:p>
    <w:p w14:paraId="392CBE1F">
      <w:r>
        <w:t>但每个字说出来一定是感觉很有力量的。</w:t>
      </w:r>
    </w:p>
    <w:p w14:paraId="20A9BC6F">
      <w:r>
        <w:t>这个度是每个人通过在实践中自己体会着</w:t>
      </w:r>
    </w:p>
    <w:p w14:paraId="59F891E4">
      <w:r>
        <w:t>找到的，别人任何人都没法告诉你你自己</w:t>
      </w:r>
    </w:p>
    <w:p w14:paraId="5D6DAB73">
      <w:r>
        <w:t>的这个度在什么地方。即使告诉你应该是</w:t>
      </w:r>
    </w:p>
    <w:p w14:paraId="33918DC7">
      <w:r>
        <w:t>多少多少分贝，重音是多少，等等你也不</w:t>
      </w:r>
    </w:p>
    <w:p w14:paraId="7FE368A7">
      <w:r>
        <w:t>可能带一个音量器去测量。</w:t>
      </w:r>
    </w:p>
    <w:p w14:paraId="4ECBA3F1">
      <w:r>
        <w:t>当然，</w:t>
      </w:r>
    </w:p>
    <w:p w14:paraId="13332B14">
      <w:r>
        <w:t>好的方法是去模仿那些在吸引女生方面很</w:t>
      </w:r>
    </w:p>
    <w:p w14:paraId="22A5012C">
      <w:r>
        <w:t>在行的哥们在不同的场景里的做法。然厉</w:t>
      </w:r>
    </w:p>
    <w:p w14:paraId="291EA998">
      <w:r>
        <w:t>自己去做，在去感受这个度在哪里。这个</w:t>
      </w:r>
    </w:p>
    <w:p w14:paraId="1B89C6CB">
      <w:r>
        <w:t>可以参看我在《快速吸引》教程里的</w:t>
      </w:r>
    </w:p>
    <w:p w14:paraId="39F3BCDE">
      <w:r>
        <w:t>以安全模仿的型男列表" 里推荐的几部电</w:t>
      </w:r>
    </w:p>
    <w:p w14:paraId="4B5B8C83">
      <w:r>
        <w:t>影片段里的男主角</w:t>
      </w:r>
    </w:p>
    <w:p w14:paraId="61012965">
      <w:r>
        <w:t>视频电影看到他们的</w:t>
      </w:r>
    </w:p>
    <w:p w14:paraId="430CFF2F">
      <w:r>
        <w:t>才度是最直观的。</w:t>
      </w:r>
    </w:p>
    <w:p w14:paraId="1C10A89C">
      <w:r>
        <w:t>就这点来说，我还要在这里做一个补充声</w:t>
      </w:r>
    </w:p>
    <w:p w14:paraId="7DFAB4FB">
      <w:r>
        <w:t>明： 很多哥们写邮件说会模仿我在《成真</w:t>
      </w:r>
    </w:p>
    <w:p w14:paraId="4E61DEEE">
      <w:r>
        <w:t>恋爱学》里的说话样子。</w:t>
      </w:r>
    </w:p>
    <w:p w14:paraId="4FCA9AC6">
      <w:r>
        <w:t>我特别提醒一</w:t>
      </w:r>
    </w:p>
    <w:p w14:paraId="4A222831">
      <w:r>
        <w:t>点是关于语速的，因为《成真恋爱学》是</w:t>
      </w:r>
    </w:p>
    <w:p w14:paraId="69BB5591">
      <w:r>
        <w:t>一档给很多人看的视频节目。</w:t>
      </w:r>
    </w:p>
    <w:p w14:paraId="1275BDEA">
      <w:r>
        <w:t>所以，我</w:t>
      </w:r>
    </w:p>
    <w:p w14:paraId="1EAB588A">
      <w:r>
        <w:t>在里面的语速相对是较快的，你在和女生</w:t>
      </w:r>
    </w:p>
    <w:p w14:paraId="07453A48">
      <w:r>
        <w:t>平时聊天时,</w:t>
      </w:r>
    </w:p>
    <w:p w14:paraId="02788D01">
      <w:r>
        <w:t>不需要这么快。</w:t>
      </w:r>
    </w:p>
    <w:p w14:paraId="43C716E6">
      <w:r>
        <w:t>(你想</w:t>
      </w:r>
    </w:p>
    <w:p w14:paraId="46FCF9E0">
      <w:r>
        <w:t>如果我在节目里讲话很慢,</w:t>
      </w:r>
    </w:p>
    <w:p w14:paraId="32D81F79">
      <w:r>
        <w:t>可能会浪费你</w:t>
      </w:r>
    </w:p>
    <w:p w14:paraId="2D34F2CC">
      <w:r>
        <w:t>的时间，最关键的是在短时间内能给你更</w:t>
      </w:r>
    </w:p>
    <w:p w14:paraId="7E665311">
      <w:r>
        <w:t>多信息。</w:t>
      </w:r>
    </w:p>
    <w:p w14:paraId="1882224E">
      <w:r>
        <w:t>)但，我在迷上我网站上的视</w:t>
      </w:r>
    </w:p>
    <w:p w14:paraId="44048DAD">
      <w:r>
        <w:t>频里的语速是正常的。</w:t>
      </w:r>
    </w:p>
    <w:p w14:paraId="039433DC">
      <w:r>
        <w:t>可以安全参考。</w:t>
      </w:r>
    </w:p>
    <w:p w14:paraId="21709CE5">
      <w:r>
        <w:t>关于音量。声音不是不可以轻。</w:t>
      </w:r>
    </w:p>
    <w:p w14:paraId="2E216DB8">
      <w:r>
        <w:t>有些很</w:t>
      </w:r>
    </w:p>
    <w:p w14:paraId="3911D8E0">
      <w:r>
        <w:t>安静的场合,</w:t>
      </w:r>
    </w:p>
    <w:p w14:paraId="35643777">
      <w:r>
        <w:t>你可以声音轻，</w:t>
      </w:r>
    </w:p>
    <w:p w14:paraId="458D8616">
      <w:r>
        <w:t>但轻的同</w:t>
      </w:r>
    </w:p>
    <w:p w14:paraId="113AE115">
      <w:r>
        <w:t>时，声音是带有力量的，</w:t>
      </w:r>
    </w:p>
    <w:p w14:paraId="4E8D8C98">
      <w:r>
        <w:t>你心平气和地说</w:t>
      </w:r>
    </w:p>
    <w:p w14:paraId="74937C17">
      <w:r>
        <w:t>话。在场的人都能清晰地听清楚你说的是</w:t>
      </w:r>
    </w:p>
    <w:p w14:paraId="7D3DC088">
      <w:r>
        <w:t>什么。这种说话才是最有力量的</w:t>
      </w:r>
    </w:p>
    <w:p w14:paraId="205BAA85">
      <w:r>
        <w:t>如果你平时一直是小声说话,</w:t>
      </w:r>
    </w:p>
    <w:p w14:paraId="4ADEFFDA">
      <w:r>
        <w:t>大气不敢出</w:t>
      </w:r>
    </w:p>
    <w:p w14:paraId="145122B0">
      <w:r>
        <w:t>的人，有一个简单的练习方法。就是你去</w:t>
      </w:r>
    </w:p>
    <w:p w14:paraId="74B4552C">
      <w:r>
        <w:t>运动。跑步跳绳都可以，运动到你喘大气</w:t>
      </w:r>
    </w:p>
    <w:p w14:paraId="46EFF830">
      <w:r>
        <w:t>的时候。这时候去很自然地说话。不要故</w:t>
      </w:r>
    </w:p>
    <w:p w14:paraId="5B443F8A">
      <w:r>
        <w:t>意压低自己的声音</w:t>
      </w:r>
    </w:p>
    <w:p w14:paraId="61064D12">
      <w:r>
        <w:t>还有一种人平时讲话声音小，几齿不清</w:t>
      </w:r>
    </w:p>
    <w:p w14:paraId="2CD5B6A9">
      <w:r>
        <w:t>楚。锻炼方法也很简单。每天朗读一篇文</w:t>
      </w:r>
    </w:p>
    <w:p w14:paraId="2AFB99DE">
      <w:r>
        <w:t>章。比如你一个人的时候把我这一节课大</w:t>
      </w:r>
    </w:p>
    <w:p w14:paraId="18D224B7">
      <w:r>
        <w:t>声朗读出来。</w:t>
      </w:r>
    </w:p>
    <w:p w14:paraId="63E171C4">
      <w:r>
        <w:t>但不是普通的朗读，而是</w:t>
      </w:r>
    </w:p>
    <w:p w14:paraId="3A79F32E">
      <w:r>
        <w:t>每读一个字。都是把嘴巴张到最大的限</w:t>
      </w:r>
    </w:p>
    <w:p w14:paraId="7960ABC3">
      <w:r>
        <w:t>度，发出来的声音可能会很怪，</w:t>
      </w:r>
    </w:p>
    <w:p w14:paraId="69F4D565">
      <w:r>
        <w:t>但你每天</w:t>
      </w:r>
    </w:p>
    <w:p w14:paraId="22FAA0A5">
      <w:r>
        <w:t>坚持这样朗读一篇，一个月后，你会发现</w:t>
      </w:r>
    </w:p>
    <w:p w14:paraId="35EF6690">
      <w:r>
        <w:t>自己的口齿讲话会变得很清楚。很男人=</w:t>
      </w:r>
    </w:p>
    <w:p w14:paraId="6ABFD37E">
      <w:r>
        <w:t>6追赶女人，跟上去追</w:t>
      </w:r>
    </w:p>
    <w:p w14:paraId="6B838BFD">
      <w:r>
        <w:t>你和一个女生讲话，女生一边回话，一边</w:t>
      </w:r>
    </w:p>
    <w:p w14:paraId="05858CAE">
      <w:r>
        <w:t>还继续走，或者女生不理你，继续走。你</w:t>
      </w:r>
    </w:p>
    <w:p w14:paraId="4E1A47B6">
      <w:r>
        <w:t>不要跟上去追。</w:t>
      </w:r>
    </w:p>
    <w:p w14:paraId="08BAB9DA">
      <w:r>
        <w:t>如果女生身体移开你，向后退，</w:t>
      </w:r>
    </w:p>
    <w:p w14:paraId="7CE2E9B7">
      <w:r>
        <w:t>你也要移</w:t>
      </w:r>
    </w:p>
    <w:p w14:paraId="701FC4FB">
      <w:r>
        <w:t>开你的身体，向后退，</w:t>
      </w:r>
    </w:p>
    <w:p w14:paraId="10D79604">
      <w:r>
        <w:t>甚至比女生移开的</w:t>
      </w:r>
    </w:p>
    <w:p w14:paraId="151F74B1">
      <w:r>
        <w:t>更多。而不是追赶上去。或者就是站住不</w:t>
      </w:r>
    </w:p>
    <w:p w14:paraId="352C70F5">
      <w:r>
        <w:t>动。如果你还要和她说话，就说的更响</w:t>
      </w:r>
    </w:p>
    <w:p w14:paraId="2D75D387">
      <w:r>
        <w:t>亮。而不是跟上去说。不要去追赶她。你</w:t>
      </w:r>
    </w:p>
    <w:p w14:paraId="23821D6C">
      <w:r>
        <w:t>越追赶，她趑要跑。动物被追就跑是本</w:t>
      </w:r>
    </w:p>
    <w:p w14:paraId="29233482">
      <w:r>
        <w:t>能。说动物不好听，那就这么说吧：</w:t>
      </w:r>
    </w:p>
    <w:p w14:paraId="7CF3378B">
      <w:r>
        <w:t>生物被追就跑是本能。</w:t>
      </w:r>
    </w:p>
    <w:p w14:paraId="6D3D284B">
      <w:r>
        <w:t>包括坐着的时候,</w:t>
      </w:r>
    </w:p>
    <w:p w14:paraId="157CA2B9">
      <w:r>
        <w:t>你和女生讲话,</w:t>
      </w:r>
    </w:p>
    <w:p w14:paraId="79A06B19">
      <w:r>
        <w:t>假如女</w:t>
      </w:r>
    </w:p>
    <w:p w14:paraId="45B3516D">
      <w:r>
        <w:t>生身体往后靠。你不要下意识地也往女生</w:t>
      </w:r>
    </w:p>
    <w:p w14:paraId="12E88F2D">
      <w:r>
        <w:t>那边靠，你要保持你的姿势</w:t>
      </w:r>
    </w:p>
    <w:p w14:paraId="030D6282">
      <w:r>
        <w:t>7鲁莽。而不是自信</w:t>
      </w:r>
    </w:p>
    <w:p w14:paraId="3D9A1E9B">
      <w:r>
        <w:t>你自己内心觉得她不可能对你有意思，所</w:t>
      </w:r>
    </w:p>
    <w:p w14:paraId="36F7A4A3">
      <w:r>
        <w:t>以你就故意做-些奇怪的自败性的邀请别</w:t>
      </w:r>
    </w:p>
    <w:p w14:paraId="729CA476">
      <w:r>
        <w:t>人来拒绝你的事情和话。这样即使女生拒</w:t>
      </w:r>
    </w:p>
    <w:p w14:paraId="21736F17">
      <w:r>
        <w:t>绝你，你肉心 "小我"的自信就不会受</w:t>
      </w:r>
    </w:p>
    <w:p w14:paraId="23CFD93F">
      <w:r>
        <w:t>伤，因为你可以对自己说：</w:t>
      </w:r>
    </w:p>
    <w:p w14:paraId="3BB80109">
      <w:r>
        <w:t>'不是我不</w:t>
      </w:r>
    </w:p>
    <w:p w14:paraId="172E8D1D">
      <w:r>
        <w:t>行，而是我故意用这些自败性的话,</w:t>
      </w:r>
    </w:p>
    <w:p w14:paraId="6BE85246">
      <w:r>
        <w:t>让她们拒绝我的。</w:t>
      </w:r>
    </w:p>
    <w:p w14:paraId="1C3DFFFF">
      <w:r>
        <w:t>换言之，我还是行</w:t>
      </w:r>
    </w:p>
    <w:p w14:paraId="50FAC314">
      <w:r>
        <w:t>的 !</w:t>
      </w:r>
    </w:p>
    <w:p w14:paraId="5A7A85FF">
      <w:r>
        <w:t>我有一次看到一些 ""拾荒" 的和T地上的</w:t>
      </w:r>
    </w:p>
    <w:p w14:paraId="359D8FA6">
      <w:r>
        <w:t>兄弟 (当然我这里不是排斥，我认识很多</w:t>
      </w:r>
    </w:p>
    <w:p w14:paraId="26D03607">
      <w:r>
        <w:t>很优秀的农民工兄弟，</w:t>
      </w:r>
    </w:p>
    <w:p w14:paraId="0A9A5C77">
      <w:r>
        <w:t>我也有1个朋友是</w:t>
      </w:r>
    </w:p>
    <w:p w14:paraId="74990C08">
      <w:r>
        <w:t>农民工兄弟的我也认识一个拾荒的人，我</w:t>
      </w:r>
    </w:p>
    <w:p w14:paraId="3CF3E268">
      <w:r>
        <w:t>觉得这是他自己的人生选择，没有什么好</w:t>
      </w:r>
    </w:p>
    <w:p w14:paraId="712880C8">
      <w:r>
        <w:t>坏的我这里只是从吸引学的角度告诉你,</w:t>
      </w:r>
    </w:p>
    <w:p w14:paraId="665AA5C7">
      <w:r>
        <w:t>什么行为会让女生有什么样的反馈 )在街</w:t>
      </w:r>
    </w:p>
    <w:p w14:paraId="5E788848">
      <w:r>
        <w:t>上对打扮人时的美女,</w:t>
      </w:r>
    </w:p>
    <w:p w14:paraId="42B0D718">
      <w:r>
        <w:t>膪叫呼</w:t>
      </w:r>
    </w:p>
    <w:p w14:paraId="3C2D4F69">
      <w:r>
        <w:t>'美女阿美</w:t>
      </w:r>
    </w:p>
    <w:p w14:paraId="2E5ACBB0">
      <w:r>
        <w:t>女" 或者 "来美女，笑一个" 或吹口哨</w:t>
      </w:r>
    </w:p>
    <w:p w14:paraId="19776F96">
      <w:r>
        <w:t>这其实是他们自己内心觉得不可能得到这</w:t>
      </w:r>
    </w:p>
    <w:p w14:paraId="42894516">
      <w:r>
        <w:t>个时髦女,</w:t>
      </w:r>
    </w:p>
    <w:p w14:paraId="2AC545B6">
      <w:r>
        <w:t>这些行为的结果往往也是招来</w:t>
      </w:r>
    </w:p>
    <w:p w14:paraId="4D4BC33E">
      <w:r>
        <w:t>美女的自眼和加快逃离。看上去好像他们</w:t>
      </w:r>
    </w:p>
    <w:p w14:paraId="1509BA6F">
      <w:r>
        <w:t>也在认识女生，好像别人都不敢这么做</w:t>
      </w:r>
    </w:p>
    <w:p w14:paraId="084ECE35">
      <w:r>
        <w:t>他们敢，但是其实是自卑的反面过度表</w:t>
      </w:r>
    </w:p>
    <w:p w14:paraId="5E671F31">
      <w:r>
        <w:t>当然，这个不是他们的错。只是人的正常</w:t>
      </w:r>
    </w:p>
    <w:p w14:paraId="0EBC971F">
      <w:r>
        <w:t>行为。自己得不到的，</w:t>
      </w:r>
    </w:p>
    <w:p w14:paraId="78090685">
      <w:r>
        <w:t>人就会自己说服自</w:t>
      </w:r>
    </w:p>
    <w:p w14:paraId="291AFBD5">
      <w:r>
        <w:t>己不要这个，或者做-些行为来说服自己</w:t>
      </w:r>
    </w:p>
    <w:p w14:paraId="76235C31">
      <w:r>
        <w:t>其实真的不要这个。吃不到葡萄说葡萄酸</w:t>
      </w:r>
    </w:p>
    <w:p w14:paraId="23D701C5">
      <w:r>
        <w:t>的原理。</w:t>
      </w:r>
    </w:p>
    <w:p w14:paraId="58E422C3">
      <w:r>
        <w:t>(农民工朋友们为中国的发展做出了很大</w:t>
      </w:r>
    </w:p>
    <w:p w14:paraId="1F6F82D4">
      <w:r>
        <w:t>的贡献和牺牲</w:t>
      </w:r>
    </w:p>
    <w:p w14:paraId="2F63F8CF">
      <w:r>
        <w:t>他们从小获得的机会就比</w:t>
      </w:r>
    </w:p>
    <w:p w14:paraId="2A2FF8FC">
      <w:r>
        <w:t>城里人少。所以我们应当怀着一份爱心，</w:t>
      </w:r>
    </w:p>
    <w:p w14:paraId="16AE6914">
      <w:r>
        <w:t>努力让社会更加和谐美好，让民工也和我</w:t>
      </w:r>
    </w:p>
    <w:p w14:paraId="4F0E57A0">
      <w:r>
        <w:t>们有一样的受良好教育的机会。我创作</w:t>
      </w:r>
    </w:p>
    <w:p w14:paraId="2D4A23F1">
      <w:r>
        <w:t>《迷上我》本身就是去掉很多人思维上的</w:t>
      </w:r>
    </w:p>
    <w:p w14:paraId="5722F233">
      <w:r>
        <w:t>限制 ——</w:t>
      </w:r>
    </w:p>
    <w:p w14:paraId="5C7C753C">
      <w:r>
        <w:t>给你武器和工具，</w:t>
      </w:r>
    </w:p>
    <w:p w14:paraId="63C9FF60">
      <w:r>
        <w:t>去获得你应有的</w:t>
      </w:r>
    </w:p>
    <w:p w14:paraId="724E5C40">
      <w:r>
        <w:t>爱情，而不会因为自己是什么身份，或者</w:t>
      </w:r>
    </w:p>
    <w:p w14:paraId="2D0DD3F0">
      <w:r>
        <w:t>不够有钱而在得不到自己喜欢女生的痛苦</w:t>
      </w:r>
    </w:p>
    <w:p w14:paraId="618966F0">
      <w:r>
        <w:t>中凑合将就着过自己不满意的人生。</w:t>
      </w:r>
    </w:p>
    <w:p w14:paraId="6708D1CC">
      <w:r>
        <w:t>你有没有这些身体语言上的问题?</w:t>
      </w:r>
    </w:p>
    <w:p w14:paraId="63E9C366">
      <w:r>
        <w:t>如果有，找到它，把它写在纸上放在你床</w:t>
      </w:r>
    </w:p>
    <w:p w14:paraId="335CEADA">
      <w:r>
        <w:t>边，每天起来提醒自己一遍，坚持1个</w:t>
      </w:r>
    </w:p>
    <w:p w14:paraId="372566EB">
      <w:r>
        <w:t>因为我的经验是这种东西不会一下子就</w:t>
      </w:r>
    </w:p>
    <w:p w14:paraId="2126961B">
      <w:r>
        <w:t>改正。老毛病是最容易重犯的，</w:t>
      </w:r>
    </w:p>
    <w:p w14:paraId="799B1F6F">
      <w:r>
        <w:t>我也是,</w:t>
      </w:r>
    </w:p>
    <w:p w14:paraId="6C89AF43">
      <w:r>
        <w:t>比如我的肩膀总是不够放松</w:t>
      </w:r>
    </w:p>
    <w:p w14:paraId="093DFBA0">
      <w:r>
        <w:t>所以我发现</w:t>
      </w:r>
    </w:p>
    <w:p w14:paraId="1A714A2B">
      <w:r>
        <w:t>的一个有效方法就是,</w:t>
      </w:r>
    </w:p>
    <w:p w14:paraId="69EC54E0">
      <w:r>
        <w:t>每次发觉自己在实</w:t>
      </w:r>
    </w:p>
    <w:p w14:paraId="43C87F0C">
      <w:r>
        <w:t>践中犯这个老毛病时，</w:t>
      </w:r>
    </w:p>
    <w:p w14:paraId="3C52B77E">
      <w:r>
        <w:t>立刻纠正自己。直</w:t>
      </w:r>
    </w:p>
    <w:p w14:paraId="63FAD89B">
      <w:r>
        <w:t>到改掉它为止。而每天早上提醒自己一遍</w:t>
      </w:r>
    </w:p>
    <w:p w14:paraId="3891AC01">
      <w:r>
        <w:t>就会更好地帮助自己在实践中发觉问题。</w:t>
      </w:r>
    </w:p>
    <w:p w14:paraId="2B2B2CB2">
      <w:r>
        <w:t>如果还不够，可以每天晚上再审视一下自</w:t>
      </w:r>
    </w:p>
    <w:p w14:paraId="512799CE">
      <w:r>
        <w:t>己，今天又犯了哪个毛病。</w:t>
      </w:r>
    </w:p>
    <w:p w14:paraId="20FC835C">
      <w:r>
        <w:t>改掉肢体语言上的毛病,</w:t>
      </w:r>
    </w:p>
    <w:p w14:paraId="2EBAF753">
      <w:r>
        <w:t>会对你吸引女生</w:t>
      </w:r>
    </w:p>
    <w:p w14:paraId="0601D6AD">
      <w:r>
        <w:t>非常有帮助。同样一句话。你用一个不自</w:t>
      </w:r>
    </w:p>
    <w:p w14:paraId="215E472E">
      <w:r>
        <w:t>信的姿势去说，和用自信的姿势说，结果</w:t>
      </w:r>
    </w:p>
    <w:p w14:paraId="25281E46">
      <w:r>
        <w:t>是完全不同的。</w:t>
      </w:r>
    </w:p>
    <w:p w14:paraId="377D826D">
      <w:r>
        <w:t>小的不能再小的却能提高你魅力的东</w:t>
      </w:r>
    </w:p>
    <w:p w14:paraId="13B8AE69">
      <w:r>
        <w:t>接下来讲一点很细节的。你立刻可以做</w:t>
      </w:r>
    </w:p>
    <w:p w14:paraId="43D5CF36">
      <w:r>
        <w:t>的，但是却可以马上见效的东西,</w:t>
      </w:r>
    </w:p>
    <w:p w14:paraId="4A015651">
      <w:r>
        <w:t>你很容易做到。</w:t>
      </w:r>
    </w:p>
    <w:p w14:paraId="1F543078">
      <w:r>
        <w:t>你看完之后，</w:t>
      </w:r>
    </w:p>
    <w:p w14:paraId="571A3A0F">
      <w:r>
        <w:t>立刻在几</w:t>
      </w:r>
    </w:p>
    <w:p w14:paraId="6685F7CE">
      <w:r>
        <w:t>分钟内就可以改变这些东西。</w:t>
      </w:r>
    </w:p>
    <w:p w14:paraId="08533798">
      <w:r>
        <w:t>在说下去之前,</w:t>
      </w:r>
    </w:p>
    <w:p w14:paraId="7F398296">
      <w:r>
        <w:t>我们先来做个游戏：</w:t>
      </w:r>
    </w:p>
    <w:p w14:paraId="59F158DA">
      <w:r>
        <w:t>先跟着我一起，丑化-下你心里的某个美</w:t>
      </w:r>
    </w:p>
    <w:p w14:paraId="01158A59">
      <w:r>
        <w:t>想象一下，如果她头发油油的，</w:t>
      </w:r>
    </w:p>
    <w:p w14:paraId="579AA475">
      <w:r>
        <w:t>上面布满</w:t>
      </w:r>
    </w:p>
    <w:p w14:paraId="43F9A222">
      <w:r>
        <w:t>了大片的头皮屑，她不化妆，还流着鼻</w:t>
      </w:r>
    </w:p>
    <w:p w14:paraId="32A4225E">
      <w:r>
        <w:t>涕，当她张嘴和你说话的时候有一股大蒜</w:t>
      </w:r>
    </w:p>
    <w:p w14:paraId="68E762F8">
      <w:r>
        <w:t>味扑鼻而来。呵呵，</w:t>
      </w:r>
    </w:p>
    <w:p w14:paraId="5E07AAFF">
      <w:r>
        <w:t>我巳经受不了了，还</w:t>
      </w:r>
    </w:p>
    <w:p w14:paraId="6398E07A">
      <w:r>
        <w:t>有什么? 哦,</w:t>
      </w:r>
    </w:p>
    <w:p w14:paraId="0ABF6A1B">
      <w:r>
        <w:t>她的两颗门牙中还夹着-大</w:t>
      </w:r>
    </w:p>
    <w:p w14:paraId="70DE39E4">
      <w:r>
        <w:t>片韭莱。</w:t>
      </w:r>
    </w:p>
    <w:p w14:paraId="57401CE5">
      <w:r>
        <w:t>如果你第一次见到她,</w:t>
      </w:r>
    </w:p>
    <w:p w14:paraId="15A186C6">
      <w:r>
        <w:t>她是以这样一种形</w:t>
      </w:r>
    </w:p>
    <w:p w14:paraId="61C7CC04">
      <w:r>
        <w:t>象出现在你的面前,</w:t>
      </w:r>
    </w:p>
    <w:p w14:paraId="299522F9">
      <w:r>
        <w:t>你还会不会像现在一</w:t>
      </w:r>
    </w:p>
    <w:p w14:paraId="71B3C712">
      <w:r>
        <w:t>样喜欢她?</w:t>
      </w:r>
    </w:p>
    <w:p w14:paraId="5EE9507D">
      <w:r>
        <w:t>我想你巳经有答案了，</w:t>
      </w:r>
    </w:p>
    <w:p w14:paraId="313123FE">
      <w:r>
        <w:t>比起男人而言，这</w:t>
      </w:r>
    </w:p>
    <w:p w14:paraId="22AF6AF0">
      <w:r>
        <w:t>细小的不能再小的细节女人更加在乎。</w:t>
      </w:r>
    </w:p>
    <w:p w14:paraId="70FF0DFD">
      <w:r>
        <w:t>说出来好笑。但事实如此。我接触过很多</w:t>
      </w:r>
    </w:p>
    <w:p w14:paraId="754668F3">
      <w:r>
        <w:t>学习吸引的哥们,</w:t>
      </w:r>
    </w:p>
    <w:p w14:paraId="58B8363A">
      <w:r>
        <w:t>你会惊讶有多少人不注</w:t>
      </w:r>
    </w:p>
    <w:p w14:paraId="75DCB168">
      <w:r>
        <w:t>意自己的个人卫生。我以前也不太注意,</w:t>
      </w:r>
    </w:p>
    <w:p w14:paraId="7CFB3C2C">
      <w:r>
        <w:t>有时头发很乱就出门了，甚至衣服兀天不</w:t>
      </w:r>
    </w:p>
    <w:p w14:paraId="26752337">
      <w:r>
        <w:t>洗也有过。</w:t>
      </w:r>
    </w:p>
    <w:p w14:paraId="41BA1C69">
      <w:r>
        <w:t>以下请你自己检查一下：</w:t>
      </w:r>
    </w:p>
    <w:p w14:paraId="2D082762">
      <w:r>
        <w:t>一头发不能凌乱,</w:t>
      </w:r>
    </w:p>
    <w:p w14:paraId="55EFDE5D">
      <w:r>
        <w:t>要梳头，或者可以做</w:t>
      </w:r>
    </w:p>
    <w:p w14:paraId="0923A803">
      <w:r>
        <w:t>发型，或者用定型水之类的让头发看上去</w:t>
      </w:r>
    </w:p>
    <w:p w14:paraId="041B0A7B">
      <w:r>
        <w:t>舒服。而不是像起毛的衣服。东一根头发</w:t>
      </w:r>
    </w:p>
    <w:p w14:paraId="4C9C623B">
      <w:r>
        <w:t>西一根头发地冒出来。定型摩丝。发蜡，</w:t>
      </w:r>
    </w:p>
    <w:p w14:paraId="4310253F">
      <w:r>
        <w:t>发油都可以，关键就是不要让你的头发看</w:t>
      </w:r>
    </w:p>
    <w:p w14:paraId="1F9A1CF2">
      <w:r>
        <w:t>起来毛毛的,</w:t>
      </w:r>
    </w:p>
    <w:p w14:paraId="26B9428B">
      <w:r>
        <w:t>乱乱的</w:t>
      </w:r>
    </w:p>
    <w:p w14:paraId="2CE19DD8">
      <w:r>
        <w:t>实话实话，每天要</w:t>
      </w:r>
    </w:p>
    <w:p w14:paraId="59A66F17">
      <w:r>
        <w:t>弄头发我自己有时也会觉得很麻烦,</w:t>
      </w:r>
    </w:p>
    <w:p w14:paraId="4954719E">
      <w:r>
        <w:t>己也会偷懒 (有至少两期的《成真恋爱</w:t>
      </w:r>
    </w:p>
    <w:p w14:paraId="09940254">
      <w:r>
        <w:t>学》视频里细心的人就会发现那两天我头</w:t>
      </w:r>
    </w:p>
    <w:p w14:paraId="652FA331">
      <w:r>
        <w:t>发没弄 ) ,所以一个最简便的方法就是理</w:t>
      </w:r>
    </w:p>
    <w:p w14:paraId="00E9CCDF">
      <w:r>
        <w:t>短发。怎么睡都睡不坏的短发。</w:t>
      </w:r>
    </w:p>
    <w:p w14:paraId="0C223F58">
      <w:r>
        <w:t>-修剪指甲</w:t>
      </w:r>
    </w:p>
    <w:p w14:paraId="3BA0E4F7">
      <w:r>
        <w:t>不要留长指甲</w:t>
      </w:r>
    </w:p>
    <w:p w14:paraId="4F265BC9">
      <w:r>
        <w:t>指甲缝里</w:t>
      </w:r>
    </w:p>
    <w:p w14:paraId="34C803B0">
      <w:r>
        <w:t>绝对不能有脏东西。这一点是非常非常不</w:t>
      </w:r>
    </w:p>
    <w:p w14:paraId="436500BA">
      <w:r>
        <w:t>性感的，</w:t>
      </w:r>
    </w:p>
    <w:p w14:paraId="168F0E29">
      <w:r>
        <w:t>甚至对女生来说是恶心的。性感</w:t>
      </w:r>
    </w:p>
    <w:p w14:paraId="609A8F84">
      <w:r>
        <w:t>和性有关系，</w:t>
      </w:r>
    </w:p>
    <w:p w14:paraId="7652692D">
      <w:r>
        <w:t>你的手脏。她本能地就不会</w:t>
      </w:r>
    </w:p>
    <w:p w14:paraId="483C9EE6">
      <w:r>
        <w:t>想让你摸她任何私密的地方。</w:t>
      </w:r>
    </w:p>
    <w:p w14:paraId="51D81CBB">
      <w:r>
        <w:t>一出门要洗脸,</w:t>
      </w:r>
    </w:p>
    <w:p w14:paraId="329A5691">
      <w:r>
        <w:t>一是清洁干净，二是你</w:t>
      </w:r>
    </w:p>
    <w:p w14:paraId="3153E9A6">
      <w:r>
        <w:t>自己的感觉也会很清爽。不洗脸的话，别</w:t>
      </w:r>
    </w:p>
    <w:p w14:paraId="2287E10F">
      <w:r>
        <w:t>以为别人看不出。</w:t>
      </w:r>
    </w:p>
    <w:p w14:paraId="3F18A6CE">
      <w:r>
        <w:t>一不能有眼屎。不要早上镜子看一眼没</w:t>
      </w:r>
    </w:p>
    <w:p w14:paraId="760C1151">
      <w:r>
        <w:t>眼屎。就以为没眼屎。早上起来两眼用力</w:t>
      </w:r>
    </w:p>
    <w:p w14:paraId="0008B842">
      <w:r>
        <w:t>睁开然后用力闭合两下。有些眼屎是在里</w:t>
      </w:r>
    </w:p>
    <w:p w14:paraId="46FABE72">
      <w:r>
        <w:t>面的，需要用力挤出来擦掉。</w:t>
      </w:r>
    </w:p>
    <w:p w14:paraId="2B967D03">
      <w:r>
        <w:t>一-早晨出门前要洗澡，</w:t>
      </w:r>
    </w:p>
    <w:p w14:paraId="3FA215FD">
      <w:r>
        <w:t>我们很多人喜欢</w:t>
      </w:r>
    </w:p>
    <w:p w14:paraId="0891C485">
      <w:r>
        <w:t>晚上睡前洗澡，</w:t>
      </w:r>
    </w:p>
    <w:p w14:paraId="14F911D7">
      <w:r>
        <w:t>如果你是认真要做一个魅</w:t>
      </w:r>
    </w:p>
    <w:p w14:paraId="017C6D87">
      <w:r>
        <w:t>力男人，每天早上出门之前最好能洗个</w:t>
      </w:r>
    </w:p>
    <w:p w14:paraId="7050E160">
      <w:r>
        <w:t>刮胡子。或者把胡子修整齐。宗旨很</w:t>
      </w:r>
    </w:p>
    <w:p w14:paraId="2ACE86FC">
      <w:r>
        <w:t>简单： 让人感觉是打理过的，而不是胡乱</w:t>
      </w:r>
    </w:p>
    <w:p w14:paraId="0DBB67C6">
      <w:r>
        <w:t>地让它乱长。</w:t>
      </w:r>
    </w:p>
    <w:p w14:paraId="44604C33">
      <w:r>
        <w:t>-嘴唇要滋润不能有干燥死皮,</w:t>
      </w:r>
    </w:p>
    <w:p w14:paraId="1D966048">
      <w:r>
        <w:t>特别是</w:t>
      </w:r>
    </w:p>
    <w:p w14:paraId="4C63CDD1">
      <w:r>
        <w:t>冬天干燥的气候,</w:t>
      </w:r>
    </w:p>
    <w:p w14:paraId="46D89C16">
      <w:r>
        <w:t>做到润而不湿。如果你</w:t>
      </w:r>
    </w:p>
    <w:p w14:paraId="4FA931DC">
      <w:r>
        <w:t>己经和女生走到我《快速吸引》里讲的第</w:t>
      </w:r>
    </w:p>
    <w:p w14:paraId="69B52DE8">
      <w:r>
        <w:t>二次约会的步骤时，</w:t>
      </w:r>
    </w:p>
    <w:p w14:paraId="21240F46">
      <w:r>
        <w:t>这点尤为重要。因为</w:t>
      </w:r>
    </w:p>
    <w:p w14:paraId="3AFFB914">
      <w:r>
        <w:t>接吻的时候，</w:t>
      </w:r>
    </w:p>
    <w:p w14:paraId="02F3A62C">
      <w:r>
        <w:t>一旦她的嘴唇碰到你的嘴</w:t>
      </w:r>
    </w:p>
    <w:p w14:paraId="361279A3">
      <w:r>
        <w:t>唇，发现是很干又有死皮的，立刻觉得不</w:t>
      </w:r>
    </w:p>
    <w:p w14:paraId="0C6D8581">
      <w:r>
        <w:t>性感。犬大减分</w:t>
      </w:r>
    </w:p>
    <w:p w14:paraId="71ADAF31">
      <w:r>
        <w:t>-每次吃完东西后刷牙</w:t>
      </w:r>
    </w:p>
    <w:p w14:paraId="6C8696C5">
      <w:r>
        <w:t>或者漱几 )</w:t>
      </w:r>
    </w:p>
    <w:p w14:paraId="0A361B70">
      <w:r>
        <w:t>一用刮舌头的工具去除舌头上残留的滋</w:t>
      </w:r>
    </w:p>
    <w:p w14:paraId="16BA3991">
      <w:r>
        <w:t>生异味的物质 (口气的很大的话。有很大</w:t>
      </w:r>
    </w:p>
    <w:p w14:paraId="1F04E722">
      <w:r>
        <w:t>部分原因是1腔里滋生的细菌,</w:t>
      </w:r>
    </w:p>
    <w:p w14:paraId="3ABFAC7D">
      <w:r>
        <w:t>而舌苔</w:t>
      </w:r>
    </w:p>
    <w:p w14:paraId="630EB165">
      <w:r>
        <w:t>上很容易滋生这样的细菌,</w:t>
      </w:r>
    </w:p>
    <w:p w14:paraId="5068CE1F">
      <w:r>
        <w:t>包括牙缝竽部</w:t>
      </w:r>
    </w:p>
    <w:p w14:paraId="3F27A5A4">
      <w:r>
        <w:t>一不能有几气,</w:t>
      </w:r>
    </w:p>
    <w:p w14:paraId="66425EE4">
      <w:r>
        <w:t>可以考虑用除去几腔异</w:t>
      </w:r>
    </w:p>
    <w:p w14:paraId="3FCA4D2A">
      <w:r>
        <w:t>味的漱几水，</w:t>
      </w:r>
    </w:p>
    <w:p w14:paraId="1F94E7AE">
      <w:r>
        <w:t>现在市面上漱几水很多。你</w:t>
      </w:r>
    </w:p>
    <w:p w14:paraId="4FDCD30C">
      <w:r>
        <w:t>早上出门前，</w:t>
      </w:r>
    </w:p>
    <w:p w14:paraId="13862026">
      <w:r>
        <w:t>或者见女生前。就可以先漱</w:t>
      </w:r>
    </w:p>
    <w:p w14:paraId="0C5E289D">
      <w:r>
        <w:t>一下H ，漱几水的作用是杀菌，</w:t>
      </w:r>
    </w:p>
    <w:p w14:paraId="7E183BF4">
      <w:r>
        <w:t>细菌是导</w:t>
      </w:r>
    </w:p>
    <w:p w14:paraId="05AF19E6">
      <w:r>
        <w:t>致你口腔异味的罪魁祸首。</w:t>
      </w:r>
    </w:p>
    <w:p w14:paraId="1A61A54E">
      <w:r>
        <w:t>一衣服一定要合身,</w:t>
      </w:r>
    </w:p>
    <w:p w14:paraId="0862D5CA">
      <w:r>
        <w:t>最好是修身。裤脚</w:t>
      </w:r>
    </w:p>
    <w:p w14:paraId="00916AA6">
      <w:r>
        <w:t>不要长，袖子也不能过长,</w:t>
      </w:r>
    </w:p>
    <w:p w14:paraId="1140F805">
      <w:r>
        <w:t>衣服最糟糕的</w:t>
      </w:r>
    </w:p>
    <w:p w14:paraId="4208B362">
      <w:r>
        <w:t>是过大,</w:t>
      </w:r>
    </w:p>
    <w:p w14:paraId="5BCAA136">
      <w:r>
        <w:t>其次糟糕的是过小。具体衣服这</w:t>
      </w:r>
    </w:p>
    <w:p w14:paraId="4F940FED">
      <w:r>
        <w:t>块，在《快速吸引》教程里的 "第一印</w:t>
      </w:r>
    </w:p>
    <w:p w14:paraId="74703519">
      <w:r>
        <w:t>象" 板块我有具体讲,</w:t>
      </w:r>
    </w:p>
    <w:p w14:paraId="74EF7FD9">
      <w:r>
        <w:t>这里不重复讲了。</w:t>
      </w:r>
    </w:p>
    <w:p w14:paraId="115D1527">
      <w:r>
        <w:t>一注意每天穿衣的颜色搭配 (尤其是你</w:t>
      </w:r>
    </w:p>
    <w:p w14:paraId="407FF435">
      <w:r>
        <w:t>喜欢的女孩每天都能见到你的情况 )</w:t>
      </w:r>
    </w:p>
    <w:p w14:paraId="0646B02F">
      <w:r>
        <w:t>每天坚持做一定的运动 (如果你时间</w:t>
      </w:r>
    </w:p>
    <w:p w14:paraId="50690A8D">
      <w:r>
        <w:t>不多你可以每天做10到20分钟有氧运动</w:t>
      </w:r>
    </w:p>
    <w:p w14:paraId="3888BEC5">
      <w:r>
        <w:t>就可以了，当然我也建议你可以练练瑜</w:t>
      </w:r>
    </w:p>
    <w:p w14:paraId="64298B46">
      <w:r>
        <w:t>伽。对你的姿势。肩膀放松。站立是否正</w:t>
      </w:r>
    </w:p>
    <w:p w14:paraId="24A6D163">
      <w:r>
        <w:t>直，也会很有帮助。对",我刚才有没有</w:t>
      </w:r>
    </w:p>
    <w:p w14:paraId="25150C1E">
      <w:r>
        <w:t>讲瑜伽课上兀乎999都是女生，</w:t>
      </w:r>
    </w:p>
    <w:p w14:paraId="553732B5">
      <w:r>
        <w:t>是男人结</w:t>
      </w:r>
    </w:p>
    <w:p w14:paraId="6D69E4D7">
      <w:r>
        <w:t>识新女生一个很好的场所。</w:t>
      </w:r>
    </w:p>
    <w:p w14:paraId="5AF6EF6D">
      <w:r>
        <w:t>这些就是小的不能再小的事情了。你会不</w:t>
      </w:r>
    </w:p>
    <w:p w14:paraId="67D7FB09">
      <w:r>
        <w:t>会有的时候懒得去注意? 很正常。我自己</w:t>
      </w:r>
    </w:p>
    <w:p w14:paraId="198EFBD8">
      <w:r>
        <w:t>有时都会有松懈,</w:t>
      </w:r>
    </w:p>
    <w:p w14:paraId="78EDC65F">
      <w:r>
        <w:t>我也有嫌麻烦的时候。</w:t>
      </w:r>
    </w:p>
    <w:p w14:paraId="4C5BC99E">
      <w:r>
        <w:t>但有一点你要清楚，</w:t>
      </w:r>
    </w:p>
    <w:p w14:paraId="0850DD2B">
      <w:r>
        <w:t>女生很容易注意这些</w:t>
      </w:r>
    </w:p>
    <w:p w14:paraId="062065FF">
      <w:r>
        <w:t>东西!</w:t>
      </w:r>
    </w:p>
    <w:p w14:paraId="75AE814F">
      <w:r>
        <w:t>大部分你喜欢的，</w:t>
      </w:r>
    </w:p>
    <w:p w14:paraId="75202AF4">
      <w:r>
        <w:t>看得上眼的女生</w:t>
      </w:r>
    </w:p>
    <w:p w14:paraId="1A5AB994">
      <w:r>
        <w:t>出门前化妆梳洗的时问和麻烦程度远比这</w:t>
      </w:r>
    </w:p>
    <w:p w14:paraId="3C2F3D29">
      <w:r>
        <w:t>些厉害的多</w:t>
      </w:r>
    </w:p>
    <w:p w14:paraId="5464CAAE">
      <w:r>
        <w:t>这就像你烧了一桌子的好莱，每个火候，</w:t>
      </w:r>
    </w:p>
    <w:p w14:paraId="6724E714">
      <w:r>
        <w:t>食材，切洗配料等等都是1009的完美，</w:t>
      </w:r>
    </w:p>
    <w:p w14:paraId="02ED8CDA">
      <w:r>
        <w:t>但唯一的一个不足就是，上了莱之后发现</w:t>
      </w:r>
    </w:p>
    <w:p w14:paraId="2045F50A">
      <w:r>
        <w:t>所有莱里都没有放盐。一个很小很小的微</w:t>
      </w:r>
    </w:p>
    <w:p w14:paraId="5B1F3797">
      <w:r>
        <w:t>不足道。而且很容易的事，</w:t>
      </w:r>
    </w:p>
    <w:p w14:paraId="6791572B">
      <w:r>
        <w:t>却坏了前面所</w:t>
      </w:r>
    </w:p>
    <w:p w14:paraId="45D656C6">
      <w:r>
        <w:t>有的努力。</w:t>
      </w:r>
    </w:p>
    <w:p w14:paraId="05BE990B">
      <w:r>
        <w:t>这些小事情也是相对来说最容易做的，每</w:t>
      </w:r>
    </w:p>
    <w:p w14:paraId="376FE3E7">
      <w:r>
        <w:t>个人马上就能做。不像心态建设等问题需</w:t>
      </w:r>
    </w:p>
    <w:p w14:paraId="450C050A">
      <w:r>
        <w:t>要更长时问。我的微信公众号 "成真"</w:t>
      </w:r>
    </w:p>
    <w:p w14:paraId="07616C34">
      <w:r>
        <w:t>"成真社交 "都会定期的为哥们们</w:t>
      </w:r>
    </w:p>
    <w:p w14:paraId="22E2EAD0">
      <w:r>
        <w:t>准备-些如何打理造型的必备知识。需要</w:t>
      </w:r>
    </w:p>
    <w:p w14:paraId="34A668D4">
      <w:r>
        <w:t>的哥们可以去这两个公众号查看。</w:t>
      </w:r>
    </w:p>
    <w:p w14:paraId="5AD0906E">
      <w:r>
        <w:t>而且。好处是</w:t>
      </w:r>
    </w:p>
    <w:p w14:paraId="2A7B8781">
      <w:r>
        <w:t>这些事情做了后,</w:t>
      </w:r>
    </w:p>
    <w:p w14:paraId="4BC39A10">
      <w:r>
        <w:t>马上会</w:t>
      </w:r>
    </w:p>
    <w:p w14:paraId="5C16A1EE">
      <w:r>
        <w:t>使你的吸引力增强</w:t>
      </w:r>
    </w:p>
    <w:p w14:paraId="6D4337C8">
      <w:r>
        <w:t>话再说回来。我不建</w:t>
      </w:r>
    </w:p>
    <w:p w14:paraId="3303C386">
      <w:r>
        <w:t>议你只是为了女人才做这些事情。而是要</w:t>
      </w:r>
    </w:p>
    <w:p w14:paraId="4B7B4DE8">
      <w:r>
        <w:t>养成好的生活习惯</w:t>
      </w:r>
    </w:p>
    <w:p w14:paraId="307063A2">
      <w:r>
        <w:t>这是你男性魅力的</w:t>
      </w:r>
    </w:p>
    <w:p w14:paraId="7743F8CD">
      <w:r>
        <w:t>部分。或者更功利一点的说，你去找工</w:t>
      </w:r>
    </w:p>
    <w:p w14:paraId="10344AC5">
      <w:r>
        <w:t>作，面试的时候,</w:t>
      </w:r>
    </w:p>
    <w:p w14:paraId="44490F7D">
      <w:r>
        <w:t>人家看到你邋邋遢遢</w:t>
      </w:r>
    </w:p>
    <w:p w14:paraId="15EAF3E6">
      <w:r>
        <w:t>一颗鼻屎，</w:t>
      </w:r>
    </w:p>
    <w:p w14:paraId="426B92DF">
      <w:r>
        <w:t>两粒眼屎，</w:t>
      </w:r>
    </w:p>
    <w:p w14:paraId="2FA0F2E0">
      <w:r>
        <w:t>三个黑指甲</w:t>
      </w:r>
    </w:p>
    <w:p w14:paraId="07FFBD61">
      <w:r>
        <w:t>翘起来的头发。人家对你也没有好印象,</w:t>
      </w:r>
    </w:p>
    <w:p w14:paraId="799F92C9">
      <w:r>
        <w:t>根本不想录取你。</w:t>
      </w:r>
    </w:p>
    <w:p w14:paraId="3C9F756B">
      <w:r/>
    </w:p>
    <w:p w14:paraId="7C5C5ECD">
      <w:pPr>
        <w:pStyle w:val="3"/>
      </w:pPr>
      <w:r>
        <w:t>第7章</w:t>
      </w:r>
    </w:p>
    <w:p w14:paraId="26128427">
      <w:r>
        <w:t>怎样表现。能让她喜欢上你?</w:t>
      </w:r>
    </w:p>
    <w:p w14:paraId="4436A466">
      <w:r>
        <w:t>让女人对你刮目相看的秘诀</w:t>
      </w:r>
    </w:p>
    <w:p w14:paraId="6E8AD49E">
      <w:r>
        <w:t>怎样在任何女生面前表现自己，才能让她</w:t>
      </w:r>
    </w:p>
    <w:p w14:paraId="3FA48D90">
      <w:r>
        <w:t>喜欢上你?</w:t>
      </w:r>
    </w:p>
    <w:p w14:paraId="06BDBE52">
      <w:r>
        <w:t>让女生对你刮目相看的秘诀</w:t>
      </w:r>
    </w:p>
    <w:p w14:paraId="13F3FDDC">
      <w:r>
        <w:t>我有一个能让女生对你刮目相看的秘诀。</w:t>
      </w:r>
    </w:p>
    <w:p w14:paraId="788B8020">
      <w:r>
        <w:t>这个秘诀1000个男人里面，可能都没有一</w:t>
      </w:r>
    </w:p>
    <w:p w14:paraId="324CF9A7">
      <w:r>
        <w:t>个人知道或者可以自己独自发现的</w:t>
      </w:r>
    </w:p>
    <w:p w14:paraId="2A4CFF28">
      <w:r>
        <w:t>大部分男人自己不可能发现这个秘诀的原</w:t>
      </w:r>
    </w:p>
    <w:p w14:paraId="66F19E07">
      <w:r>
        <w:t>因就在于这个东西实在太简单，太明显</w:t>
      </w:r>
    </w:p>
    <w:p w14:paraId="0B08CA3E">
      <w:r>
        <w:t>听得云里雾里了?</w:t>
      </w:r>
    </w:p>
    <w:p w14:paraId="6970C0F4">
      <w:r>
        <w:t>让我解释一下.</w:t>
      </w:r>
    </w:p>
    <w:p w14:paraId="19BA9447">
      <w:r>
        <w:t>我个人认为，</w:t>
      </w:r>
    </w:p>
    <w:p w14:paraId="2BE97257">
      <w:r>
        <w:t>大部分男人内心都感到一种</w:t>
      </w:r>
    </w:p>
    <w:p w14:paraId="313F7C7B">
      <w:r>
        <w:t>很强的欲望,</w:t>
      </w:r>
    </w:p>
    <w:p w14:paraId="6FFB42AE">
      <w:r>
        <w:t>(我这里说的不是性欲。不</w:t>
      </w:r>
    </w:p>
    <w:p w14:paraId="4F4C2DCD">
      <w:r>
        <w:t>要想歪 )一想要在女生面前</w:t>
      </w:r>
    </w:p>
    <w:p w14:paraId="12FF358B">
      <w:r>
        <w:t>"表现自</w:t>
      </w:r>
    </w:p>
    <w:p w14:paraId="7CBDE5F7">
      <w:r>
        <w:t>一个男人在女生面前,</w:t>
      </w:r>
    </w:p>
    <w:p w14:paraId="63F53821">
      <w:r>
        <w:t>尤其是自己喜欢的</w:t>
      </w:r>
    </w:p>
    <w:p w14:paraId="1FA714B5">
      <w:r>
        <w:t>女生面前。比如在相亲活动上，如果你注</w:t>
      </w:r>
    </w:p>
    <w:p w14:paraId="59BD38FD">
      <w:r>
        <w:t>意去观察男人的表现。你就能很容易看出</w:t>
      </w:r>
    </w:p>
    <w:p w14:paraId="3FDF6A10">
      <w:r>
        <w:t>来这一点。他想让女生觉得他牛，他厉</w:t>
      </w:r>
    </w:p>
    <w:p w14:paraId="08C7813D">
      <w:r>
        <w:t>害，并且他总是希望通过言语上的表述，</w:t>
      </w:r>
    </w:p>
    <w:p w14:paraId="69F39B7B">
      <w:r>
        <w:t>来显示自己是很厉害，很牛逼的人。我们</w:t>
      </w:r>
    </w:p>
    <w:p w14:paraId="503D6DF8">
      <w:r>
        <w:t>男人总是希望通过 "表现自己" 来获得女</w:t>
      </w:r>
    </w:p>
    <w:p w14:paraId="32E2DEF7">
      <w:r>
        <w:t>人更多的关注。</w:t>
      </w:r>
    </w:p>
    <w:p w14:paraId="2B91ED4C">
      <w:r>
        <w:t>你也应该想过怎么表现自己，对女人说些</w:t>
      </w:r>
    </w:p>
    <w:p w14:paraId="5AAEE1AC">
      <w:r>
        <w:t>什么或者做些什么就能让她更在意你。</w:t>
      </w:r>
    </w:p>
    <w:p w14:paraId="42421C92">
      <w:r>
        <w:t>别瞒我。你一定有过这样的想法。</w:t>
      </w:r>
    </w:p>
    <w:p w14:paraId="5BA90B3A">
      <w:r>
        <w:t>比如有意或者无意。或者旁敲侧击的告诉</w:t>
      </w:r>
    </w:p>
    <w:p w14:paraId="60CFC600">
      <w:r>
        <w:t>女生。你的篮球打得多好。</w:t>
      </w:r>
    </w:p>
    <w:p w14:paraId="36542C2C">
      <w:r>
        <w:t>你开什么牌子的车。</w:t>
      </w:r>
    </w:p>
    <w:p w14:paraId="3509B1D3">
      <w:r>
        <w:t>你爸爸多么厉害。</w:t>
      </w:r>
    </w:p>
    <w:p w14:paraId="39D3ABA9">
      <w:r>
        <w:t>你的手机很贵。</w:t>
      </w:r>
    </w:p>
    <w:p w14:paraId="205A6924">
      <w:r>
        <w:t>你只穿某个牌子的名牌衣服。</w:t>
      </w:r>
    </w:p>
    <w:p w14:paraId="0C77D978">
      <w:r>
        <w:t>你的朋友在某某方面很牛逼</w:t>
      </w:r>
    </w:p>
    <w:p w14:paraId="4A1DFE55">
      <w:r>
        <w:t>你是某某名牌大学，或者国外留学回来</w:t>
      </w:r>
    </w:p>
    <w:p w14:paraId="02562636">
      <w:r>
        <w:t>你打架很厉害，</w:t>
      </w:r>
    </w:p>
    <w:p w14:paraId="5989FA4B">
      <w:r>
        <w:t>曾经一个人干倒过5个纯</w:t>
      </w:r>
    </w:p>
    <w:p w14:paraId="0A04A534">
      <w:r>
        <w:t>我承认我自己就干过。而且。实际上还干</w:t>
      </w:r>
    </w:p>
    <w:p w14:paraId="04460E1A">
      <w:r>
        <w:t>过很多很多次。类似讲笑话，</w:t>
      </w:r>
    </w:p>
    <w:p w14:paraId="030175AC">
      <w:r>
        <w:t>唱自己很拿</w:t>
      </w:r>
    </w:p>
    <w:p w14:paraId="7FB97439">
      <w:r>
        <w:t>手的歌。炫耀自己有东西竽等我都干过。</w:t>
      </w:r>
    </w:p>
    <w:p w14:paraId="544C00E7">
      <w:r>
        <w:t>这种 "你要去向女生表现自己" 的感觉通</w:t>
      </w:r>
    </w:p>
    <w:p w14:paraId="1FCF28D7">
      <w:r>
        <w:t>常利另一个感觉一起出现： 不要搞砸了：</w:t>
      </w:r>
    </w:p>
    <w:p w14:paraId="4F6CDE20">
      <w:r>
        <w:t>如果我不在她面前好好表现的话，那么她</w:t>
      </w:r>
    </w:p>
    <w:p w14:paraId="62547767">
      <w:r>
        <w:t>就不会注意到我。那事情就搞砸了</w:t>
      </w:r>
    </w:p>
    <w:p w14:paraId="535D4DFD">
      <w:r>
        <w:t>以下这些行为就是当一个男人感觉到这种</w:t>
      </w:r>
    </w:p>
    <w:p w14:paraId="77CC358A">
      <w:r>
        <w:t>"需要向女人去表现自己 `的欲望时会有</w:t>
      </w:r>
    </w:p>
    <w:p w14:paraId="222AA536">
      <w:r>
        <w:t>他和女人说时会想很多,</w:t>
      </w:r>
    </w:p>
    <w:p w14:paraId="343B254C">
      <w:r>
        <w:t>想方设法只说那</w:t>
      </w:r>
    </w:p>
    <w:p w14:paraId="3D30C400">
      <w:r>
        <w:t>些他认为女生会喜欢的话。</w:t>
      </w:r>
    </w:p>
    <w:p w14:paraId="1258FDC0">
      <w:r>
        <w:t>当他想不出什么幽默或者出彩的话。就会</w:t>
      </w:r>
    </w:p>
    <w:p w14:paraId="77E1A8E1">
      <w:r>
        <w:t>紧张。事后还会在心里骂自己当时怎么就</w:t>
      </w:r>
    </w:p>
    <w:p w14:paraId="01DFAE70">
      <w:r>
        <w:t>想不出一句好的回答。</w:t>
      </w:r>
    </w:p>
    <w:p w14:paraId="7F899F66">
      <w:r>
        <w:t>有时甚至只要和她说话，他就会觉得紧</w:t>
      </w:r>
    </w:p>
    <w:p w14:paraId="70E86623">
      <w:r>
        <w:t>张。想把自己最好的一面表现给她看.</w:t>
      </w:r>
    </w:p>
    <w:p w14:paraId="7E049B1E">
      <w:r>
        <w:t>有时会让人觉得你对她说话 "很小心，很</w:t>
      </w:r>
    </w:p>
    <w:p w14:paraId="7D9A37A3">
      <w:r>
        <w:t>认真" ,而不像你和你铁哥们一起喝酒时</w:t>
      </w:r>
    </w:p>
    <w:p w14:paraId="758427A0">
      <w:r>
        <w:t>那样随意。</w:t>
      </w:r>
    </w:p>
    <w:p w14:paraId="221C49A6">
      <w:r>
        <w:t>他想知道女生想听什么话,</w:t>
      </w:r>
    </w:p>
    <w:p w14:paraId="7820A785">
      <w:r>
        <w:t>喜欢什么，甚</w:t>
      </w:r>
    </w:p>
    <w:p w14:paraId="05A272FB">
      <w:r>
        <w:t>至会事先打听，</w:t>
      </w:r>
    </w:p>
    <w:p w14:paraId="674592FD">
      <w:r>
        <w:t>包括女生喜欢什么样男</w:t>
      </w:r>
    </w:p>
    <w:p w14:paraId="7DAA23DD">
      <w:r>
        <w:t>人，以及喜欢的男人的一些标准。</w:t>
      </w:r>
    </w:p>
    <w:p w14:paraId="114113EB">
      <w:r>
        <w:t>如果他发现自己说的话女生不同意不喜</w:t>
      </w:r>
    </w:p>
    <w:p w14:paraId="7CA9EC15">
      <w:r>
        <w:t>欢。他会解释或修饰自己的观点来迎合女</w:t>
      </w:r>
    </w:p>
    <w:p w14:paraId="792CDE9D">
      <w:r>
        <w:t>他不会说任何</w:t>
      </w:r>
    </w:p>
    <w:p w14:paraId="26E423F9">
      <w:r>
        <w:t>冒险，的话，</w:t>
      </w:r>
    </w:p>
    <w:p w14:paraId="7EF377BC">
      <w:r>
        <w:t>从不敢去</w:t>
      </w:r>
    </w:p>
    <w:p w14:paraId="1122D534">
      <w:r>
        <w:t>娈" 女生。不敢去嘲讽戏弄她。甚至不</w:t>
      </w:r>
    </w:p>
    <w:p w14:paraId="1F2B7D43">
      <w:r>
        <w:t>敢去开她玩笑，绝对不会去做任何可能惹</w:t>
      </w:r>
    </w:p>
    <w:p w14:paraId="57E043CD">
      <w:r>
        <w:t>她生气的事。换句话说,</w:t>
      </w:r>
    </w:p>
    <w:p w14:paraId="11E61108">
      <w:r>
        <w:t>当一个男人和一</w:t>
      </w:r>
    </w:p>
    <w:p w14:paraId="45D695CA">
      <w:r>
        <w:t>个他喜欢的女人说话时,</w:t>
      </w:r>
    </w:p>
    <w:p w14:paraId="16B81864">
      <w:r>
        <w:t>他通常想 "表现</w:t>
      </w:r>
    </w:p>
    <w:p w14:paraId="0D99FAA5">
      <w:r>
        <w:t>出自己最好的一面"</w:t>
      </w:r>
    </w:p>
    <w:p w14:paraId="574FBE61">
      <w:r>
        <w:t>试图只给女生看到</w:t>
      </w:r>
    </w:p>
    <w:p w14:paraId="74EFBB52">
      <w:r>
        <w:t>自己的</w:t>
      </w:r>
    </w:p>
    <w:p w14:paraId="737458CA">
      <w:r>
        <w:t>"优点"</w:t>
      </w:r>
    </w:p>
    <w:p w14:paraId="5B8B9248">
      <w:r>
        <w:t>也就是说，</w:t>
      </w:r>
    </w:p>
    <w:p w14:paraId="3C47231D">
      <w:r>
        <w:t>男人内心有一种强大的冲动要</w:t>
      </w:r>
    </w:p>
    <w:p w14:paraId="3184AB80">
      <w:r>
        <w:t>在自己喜欢的女人面前表现自己。</w:t>
      </w:r>
    </w:p>
    <w:p w14:paraId="6A2AB6E4">
      <w:r>
        <w:t>但这种</w:t>
      </w:r>
    </w:p>
    <w:p w14:paraId="00ACC9A6">
      <w:r>
        <w:t>"表现自己" 的冲动会让女生觉得</w:t>
      </w:r>
    </w:p>
    <w:p w14:paraId="60868DFB">
      <w:r>
        <w:t>他们不自然。觉得他们在伪装真实的自</w:t>
      </w:r>
    </w:p>
    <w:p w14:paraId="60E943D8">
      <w:r>
        <w:t>己，或者他们不够自停,</w:t>
      </w:r>
    </w:p>
    <w:p w14:paraId="0D6566DF">
      <w:r>
        <w:t>以至于尤法很坦</w:t>
      </w:r>
    </w:p>
    <w:p w14:paraId="578FA1AD">
      <w:r>
        <w:t>然的展现真实的自己。</w:t>
      </w:r>
    </w:p>
    <w:p w14:paraId="6C802D12">
      <w:r>
        <w:t>女人就是这么觉得的 !</w:t>
      </w:r>
    </w:p>
    <w:p w14:paraId="4432CEB9">
      <w:r>
        <w:t>有很多哥们在这里可能会有很大的疑问：</w:t>
      </w:r>
    </w:p>
    <w:p w14:paraId="42BF38ED">
      <w:r>
        <w:t>'我本来的自己可能-穷二白。可能又矮</w:t>
      </w:r>
    </w:p>
    <w:p w14:paraId="4C4FDA4B">
      <w:r>
        <w:t>又挫，可能没有体面的工作,</w:t>
      </w:r>
    </w:p>
    <w:p w14:paraId="1CF8BA76">
      <w:r>
        <w:t>可能没有可</w:t>
      </w:r>
    </w:p>
    <w:p w14:paraId="1B540DB2">
      <w:r>
        <w:t>观的收人，甚至可能：.</w:t>
      </w:r>
    </w:p>
    <w:p w14:paraId="4C2D3A51">
      <w:r>
        <w:t>这样真实的我，</w:t>
      </w:r>
    </w:p>
    <w:p w14:paraId="6C8CF49C">
      <w:r>
        <w:t>女生怎么可能会喜欢?</w:t>
      </w:r>
    </w:p>
    <w:p w14:paraId="1E57C145">
      <w:r>
        <w:t>我知道我们很多哥们会这样想,</w:t>
      </w:r>
    </w:p>
    <w:p w14:paraId="56C99256">
      <w:r>
        <w:t>觉得真实</w:t>
      </w:r>
    </w:p>
    <w:p w14:paraId="0882B686">
      <w:r>
        <w:t>的自己这也不好，那也不好，其实并不是</w:t>
      </w:r>
    </w:p>
    <w:p w14:paraId="041839FA">
      <w:r>
        <w:t>这样。相反我们本来最真实的自己才是最</w:t>
      </w:r>
    </w:p>
    <w:p w14:paraId="36E43B19">
      <w:r>
        <w:t>有魅力。最自信 .</w:t>
      </w:r>
    </w:p>
    <w:p w14:paraId="6B456C0F">
      <w:r>
        <w:t>最吸引女生的。只不过</w:t>
      </w:r>
    </w:p>
    <w:p w14:paraId="0970BD60">
      <w:r>
        <w:t>现在是被厌抑了，你自己还不知道。在我</w:t>
      </w:r>
    </w:p>
    <w:p w14:paraId="2EB49A77">
      <w:r>
        <w:t>之前办《瞬问自信》 (总击l监)线下分</w:t>
      </w:r>
    </w:p>
    <w:p w14:paraId="7144C935">
      <w:r>
        <w:t>享会的时候，也有很多哥们也碰到这个障</w:t>
      </w:r>
    </w:p>
    <w:p w14:paraId="67C66121">
      <w:r>
        <w:t>碍。这个咱们通过</w:t>
      </w:r>
    </w:p>
    <w:p w14:paraId="7411A901">
      <w:r>
        <w:t>觉自心" 和 "去判</w:t>
      </w:r>
    </w:p>
    <w:p w14:paraId="651BA737">
      <w:r>
        <w:t>的现场训练，帮助他们扫除这个障</w:t>
      </w:r>
    </w:p>
    <w:p w14:paraId="4AECA32F">
      <w:r>
        <w:t>碍。让他们不用死记硬背自然说出来的</w:t>
      </w:r>
    </w:p>
    <w:p w14:paraId="4105FB3F">
      <w:r>
        <w:t>话。就是最有魅力的</w:t>
      </w:r>
    </w:p>
    <w:p w14:paraId="5864BDE2">
      <w:r>
        <w:t>最自信的 !</w:t>
      </w:r>
    </w:p>
    <w:p w14:paraId="4EF4270E">
      <w:r>
        <w:t>这也就是为什么有时候他在哥们朋友面前</w:t>
      </w:r>
    </w:p>
    <w:p w14:paraId="2C434D17">
      <w:r>
        <w:t>可以谈笑风生。幽默自如，但一和某个自</w:t>
      </w:r>
    </w:p>
    <w:p w14:paraId="1DF050F0">
      <w:r>
        <w:t>己喜欢的女生说话,</w:t>
      </w:r>
    </w:p>
    <w:p w14:paraId="4AE625C8">
      <w:r>
        <w:t>却表现不出自己的这</w:t>
      </w:r>
    </w:p>
    <w:p w14:paraId="7C7C3589">
      <w:r>
        <w:t>种长处。</w:t>
      </w:r>
    </w:p>
    <w:p w14:paraId="79FE2C54">
      <w:r>
        <w:t>仔细体会下我上面说的东西。有没有感觉</w:t>
      </w:r>
    </w:p>
    <w:p w14:paraId="6B2FCD27">
      <w:r>
        <w:t>到这是某种提示?</w:t>
      </w:r>
    </w:p>
    <w:p w14:paraId="2F52575D">
      <w:r>
        <w:t>然后我们继续往下讲。</w:t>
      </w:r>
    </w:p>
    <w:p w14:paraId="45A89884">
      <w:r>
        <w:t>秘诀 !</w:t>
      </w:r>
    </w:p>
    <w:p w14:paraId="4B1FA884">
      <w:r>
        <w:t>记不记得我一开始说我有一个让女生对你</w:t>
      </w:r>
    </w:p>
    <w:p w14:paraId="52FF30E9">
      <w:r>
        <w:t>刮目相看的秘诀，而且是1000个男人里没</w:t>
      </w:r>
    </w:p>
    <w:p w14:paraId="03045CBC">
      <w:r>
        <w:t>有一个能自己发现的秘诀?</w:t>
      </w:r>
    </w:p>
    <w:p w14:paraId="55668699">
      <w:r>
        <w:t>下面这个就是：</w:t>
      </w:r>
    </w:p>
    <w:p w14:paraId="65090F8D">
      <w:r>
        <w:t>永远不要在女生面前表现自己 !</w:t>
      </w:r>
    </w:p>
    <w:p w14:paraId="74534611">
      <w:r>
        <w:t>如果你能立刻停掉一切表现自己给女人看</w:t>
      </w:r>
    </w:p>
    <w:p w14:paraId="4157FD2C">
      <w:r>
        <w:t>的行为举止。而开始去做我要教你的方</w:t>
      </w:r>
    </w:p>
    <w:p w14:paraId="70F33D08">
      <w:r>
        <w:t>法，那么她会自然而然地觉得你的 "表</w:t>
      </w:r>
    </w:p>
    <w:p w14:paraId="61D36873">
      <w:r>
        <w:t>现" 魅力|足,</w:t>
      </w:r>
    </w:p>
    <w:p w14:paraId="18CC748E">
      <w:r>
        <w:t>觉得你是一个与众不同的</w:t>
      </w:r>
    </w:p>
    <w:p w14:paraId="49F159FD">
      <w:r>
        <w:t>很牛逼的男人。</w:t>
      </w:r>
    </w:p>
    <w:p w14:paraId="24691B3C">
      <w:r>
        <w:t>而故意去表现自己给女生看反而会让她觉</w:t>
      </w:r>
    </w:p>
    <w:p w14:paraId="5C0C98C3">
      <w:r>
        <w:t>得你的表现很差劲</w:t>
      </w:r>
    </w:p>
    <w:p w14:paraId="4E6E3775">
      <w:r>
        <w:t>为什么?</w:t>
      </w:r>
    </w:p>
    <w:p w14:paraId="40DAE743">
      <w:r>
        <w:t>很难理解</w:t>
      </w:r>
    </w:p>
    <w:p w14:paraId="77F89511">
      <w:r>
        <w:t>似乎不符合逻辑，但是记住女</w:t>
      </w:r>
    </w:p>
    <w:p w14:paraId="0B81B7ED">
      <w:r>
        <w:t>生可不是逻辑的动物。</w:t>
      </w:r>
    </w:p>
    <w:p w14:paraId="42DDE997">
      <w:r>
        <w:t>让我们更加深入的分析一下</w:t>
      </w:r>
    </w:p>
    <w:p w14:paraId="10B23314">
      <w:r>
        <w:t>为什么表现自己给女生看会适得其反?</w:t>
      </w:r>
    </w:p>
    <w:p w14:paraId="3A64B93F">
      <w:r>
        <w:t>为什么表现自己给女人看会适得其</w:t>
      </w:r>
    </w:p>
    <w:p w14:paraId="7EFA7153">
      <w:r>
        <w:t>在喜欢的女生面前表现自己又有什么错</w:t>
      </w:r>
    </w:p>
    <w:p w14:paraId="2DA4548B">
      <w:r>
        <w:t>呢? 绝大多数男人不都是这样做的吗?</w:t>
      </w:r>
    </w:p>
    <w:p w14:paraId="0C21FEBD">
      <w:r>
        <w:t>错，完全错]</w:t>
      </w:r>
    </w:p>
    <w:p w14:paraId="54975F21">
      <w:r>
        <w:t>我甚至现在找不出在女生面前刻意表现自</w:t>
      </w:r>
    </w:p>
    <w:p w14:paraId="1A120F4E">
      <w:r>
        <w:t>己有任何好处 !</w:t>
      </w:r>
    </w:p>
    <w:p w14:paraId="694E24C0">
      <w:r>
        <w:t>当你故意在她面前去表现自己，在潜沟通</w:t>
      </w:r>
    </w:p>
    <w:p w14:paraId="5F07D837">
      <w:r>
        <w:t>里，你等于在对她说下面的这些话：</w:t>
      </w:r>
    </w:p>
    <w:p w14:paraId="6DD442B5">
      <w:r>
        <w:t>我其实觉得你不会喜欢我这个人本身。所</w:t>
      </w:r>
    </w:p>
    <w:p w14:paraId="7EAC71E5">
      <w:r>
        <w:t>以我要试图在你面前表现给你看我牛逼的</w:t>
      </w:r>
    </w:p>
    <w:p w14:paraId="784A677D">
      <w:r>
        <w:t>地方，来说服你喜欢我</w:t>
      </w:r>
    </w:p>
    <w:p w14:paraId="1550B1C1">
      <w:r>
        <w:t>我无法在我喜欢的女生面前很自信地做我</w:t>
      </w:r>
    </w:p>
    <w:p w14:paraId="3BA5CACD">
      <w:r>
        <w:t>最平常的自己，因为我自认为她不会喜欢</w:t>
      </w:r>
    </w:p>
    <w:p w14:paraId="27BACD05">
      <w:r>
        <w:t>平常的自己。</w:t>
      </w:r>
    </w:p>
    <w:p w14:paraId="46BF578D">
      <w:r>
        <w:t>我没有什么和美女相处的经历。你可能是</w:t>
      </w:r>
    </w:p>
    <w:p w14:paraId="73061F26">
      <w:r>
        <w:t>我为数不多认识的美女。</w:t>
      </w:r>
    </w:p>
    <w:p w14:paraId="0C42F618">
      <w:r>
        <w:t>我对自己有点自卑,</w:t>
      </w:r>
    </w:p>
    <w:p w14:paraId="385E2BF3">
      <w:r>
        <w:t>内心缺乏安全感。</w:t>
      </w:r>
    </w:p>
    <w:p w14:paraId="13298C1A">
      <w:r>
        <w:t>我不懂女人，我不懂怎样让女生和我相处</w:t>
      </w:r>
    </w:p>
    <w:p w14:paraId="2DA46EB5">
      <w:r>
        <w:t>时很舒服，很轻松，</w:t>
      </w:r>
    </w:p>
    <w:p w14:paraId="01C70DAC">
      <w:r>
        <w:t>怎样让她随意。让她</w:t>
      </w:r>
    </w:p>
    <w:p w14:paraId="62481B0A">
      <w:r>
        <w:t>不感觉到有任何压力。</w:t>
      </w:r>
    </w:p>
    <w:p w14:paraId="2F460AAE">
      <w:r>
        <w:t>很难接受?</w:t>
      </w:r>
    </w:p>
    <w:p w14:paraId="43099CF6">
      <w:r>
        <w:t>但这是事实。</w:t>
      </w:r>
    </w:p>
    <w:p w14:paraId="6F57C04B">
      <w:r>
        <w:t>女生可以立刻看出你是不是在故意表现自</w:t>
      </w:r>
    </w:p>
    <w:p w14:paraId="322ED812">
      <w:r>
        <w:t>己。甚至你在离她们2 0米远的地方，她</w:t>
      </w:r>
    </w:p>
    <w:p w14:paraId="3B88458A">
      <w:r>
        <w:t>们就能闻出来你是否在表现自己，或者你</w:t>
      </w:r>
    </w:p>
    <w:p w14:paraId="249F7852">
      <w:r>
        <w:t>正试图表现自己。</w:t>
      </w:r>
    </w:p>
    <w:p w14:paraId="54033888">
      <w:r>
        <w:t>你和她的聊天感觉不自然，不顺畅，你的</w:t>
      </w:r>
    </w:p>
    <w:p w14:paraId="68CB4E70">
      <w:r>
        <w:t>肢体语言有点怪，你觉得你和她的对话没</w:t>
      </w:r>
    </w:p>
    <w:p w14:paraId="62BB2659">
      <w:r>
        <w:t>法像和你哥们一样正常放松自如。</w:t>
      </w:r>
    </w:p>
    <w:p w14:paraId="01CAE4CA">
      <w:r>
        <w:t>当然，</w:t>
      </w:r>
    </w:p>
    <w:p w14:paraId="6512BF4E">
      <w:r>
        <w:t>我说的是99.99999的男人和他们和</w:t>
      </w:r>
    </w:p>
    <w:p w14:paraId="7D52ACB4">
      <w:r>
        <w:t>自己喜欢的女生第一次说话时会碰到的情</w:t>
      </w:r>
    </w:p>
    <w:p w14:paraId="4A9C9BA5">
      <w:r>
        <w:t>哦。我们得停顿会，你先消化-下。然后</w:t>
      </w:r>
    </w:p>
    <w:p w14:paraId="55796472">
      <w:r>
        <w:t>准备看下面的重磅炸弹。</w:t>
      </w:r>
    </w:p>
    <w:p w14:paraId="04037A28">
      <w:r>
        <w:t>你准备好接受下面这个事实了吗?</w:t>
      </w:r>
    </w:p>
    <w:p w14:paraId="67474D12">
      <w:r>
        <w:t>来了哦：</w:t>
      </w:r>
    </w:p>
    <w:p w14:paraId="1251F90A">
      <w:r>
        <w:t>绝大部分男人在美女面前都会做这些故意</w:t>
      </w:r>
    </w:p>
    <w:p w14:paraId="0B63E490">
      <w:r>
        <w:t>表现的行为。换句话说。在女人面前表现</w:t>
      </w:r>
    </w:p>
    <w:p w14:paraId="25CCAC49">
      <w:r>
        <w:t>自己是绝大部分男人都在做的事情。对女</w:t>
      </w:r>
    </w:p>
    <w:p w14:paraId="40361375">
      <w:r>
        <w:t>人来说，是显而易见，是很老套的东西，</w:t>
      </w:r>
    </w:p>
    <w:p w14:paraId="2EB14DD3">
      <w:r>
        <w:t>即使认同你说的做的很有趣，</w:t>
      </w:r>
    </w:p>
    <w:p w14:paraId="2B167F20">
      <w:r>
        <w:t>她还是会觉</w:t>
      </w:r>
    </w:p>
    <w:p w14:paraId="23F6E0B4">
      <w:r>
        <w:t>得你这个人因为做了这个而很无聊。因</w:t>
      </w:r>
    </w:p>
    <w:p w14:paraId="334148B5">
      <w:r>
        <w:t>为，绝大多数男人都在做；</w:t>
      </w:r>
    </w:p>
    <w:p w14:paraId="716A9CBE">
      <w:r>
        <w:t>你可能是第 1</w:t>
      </w:r>
    </w:p>
    <w:p w14:paraId="23725186">
      <w:r>
        <w:t>0 5个对她这样做，和她说这些话的人</w:t>
      </w:r>
    </w:p>
    <w:p w14:paraId="21397B10">
      <w:r>
        <w:t>句话：</w:t>
      </w:r>
    </w:p>
    <w:p w14:paraId="48604A48">
      <w:r>
        <w:t>故意在女生面前表现自己通常只会有反作</w:t>
      </w:r>
    </w:p>
    <w:p w14:paraId="697F9598">
      <w:r>
        <w:t>不但让你变得紧张，不能正常和女生说</w:t>
      </w:r>
    </w:p>
    <w:p w14:paraId="08F87A14">
      <w:r>
        <w:t>话，而且还把你自己在她心里的地位下降</w:t>
      </w:r>
    </w:p>
    <w:p w14:paraId="4E37C9A1">
      <w:r>
        <w:t>我应该怎样正确地在女生面前</w:t>
      </w:r>
    </w:p>
    <w:p w14:paraId="361ADF23">
      <w:r>
        <w:t>'表现" 自</w:t>
      </w:r>
    </w:p>
    <w:p w14:paraId="70F441A9">
      <w:r>
        <w:t>己呢?</w:t>
      </w:r>
    </w:p>
    <w:p w14:paraId="346D0B6D">
      <w:r>
        <w:t>比如说新认识的女生要你开车送她回</w:t>
      </w:r>
    </w:p>
    <w:p w14:paraId="73C8E9D1">
      <w:r>
        <w:t>去，她等于在隐约问你开什么牟。</w:t>
      </w:r>
    </w:p>
    <w:p w14:paraId="07883BFF">
      <w:r>
        <w:t>你是回答：</w:t>
      </w:r>
    </w:p>
    <w:p w14:paraId="63E3B8B9">
      <w:r>
        <w:t>.我今天做地铁来的，</w:t>
      </w:r>
    </w:p>
    <w:p w14:paraId="70838B66">
      <w:r>
        <w:t>但我巳经要</w:t>
      </w:r>
    </w:p>
    <w:p w14:paraId="553440D7">
      <w:r>
        <w:t>买车了，我胙天还去看了宝马5系。我不</w:t>
      </w:r>
    </w:p>
    <w:p w14:paraId="53162558">
      <w:r>
        <w:t>喜欢分期付款，打算等下个礼拜那个基金</w:t>
      </w:r>
    </w:p>
    <w:p w14:paraId="2FCACB17">
      <w:r>
        <w:t>的钱出来后一次付清：</w:t>
      </w:r>
    </w:p>
    <w:p w14:paraId="57581D72">
      <w:r>
        <w:t>还是回答：</w:t>
      </w:r>
    </w:p>
    <w:p w14:paraId="0A0CC5A9">
      <w:r>
        <w:t>啊? 女孩子矜持一点好不好? 和你还不</w:t>
      </w:r>
    </w:p>
    <w:p w14:paraId="11D823E3">
      <w:r>
        <w:t>是很熟，</w:t>
      </w:r>
    </w:p>
    <w:p w14:paraId="4AAAD172">
      <w:r>
        <w:t>我们连亲都还没亲过。我可不</w:t>
      </w:r>
    </w:p>
    <w:p w14:paraId="2A6016C4">
      <w:r>
        <w:t>是这么随便的男人`'</w:t>
      </w:r>
    </w:p>
    <w:p w14:paraId="5E5AB92B">
      <w:r>
        <w:t>或者 "行。你几</w:t>
      </w:r>
    </w:p>
    <w:p w14:paraId="4F5D8844">
      <w:r>
        <w:t>点走告诉我-下。我拿我唯一的一架直升</w:t>
      </w:r>
    </w:p>
    <w:p w14:paraId="657FF893">
      <w:r>
        <w:t>机送你吧，这样快一点，就停在楼顶,</w:t>
      </w:r>
    </w:p>
    <w:p w14:paraId="70F442DE">
      <w:r>
        <w:t>过作为回报，你先给我捶捶背</w:t>
      </w:r>
    </w:p>
    <w:p w14:paraId="2461FF1B">
      <w:r>
        <w:t>如果你想表现给她看你有钱头很好的牟,</w:t>
      </w:r>
    </w:p>
    <w:p w14:paraId="02210CDE">
      <w:r>
        <w:t>你会选哪种回答? 点击听我讲：</w:t>
      </w:r>
    </w:p>
    <w:p w14:paraId="7853C9AF">
      <w:r>
        <w:t>一方面是男人想不到原来应该这么</w:t>
      </w:r>
    </w:p>
    <w:p w14:paraId="516D6FCC">
      <w:r>
        <w:t>说，另-方面犬部分男人一般都不敢对女</w:t>
      </w:r>
    </w:p>
    <w:p w14:paraId="42AE5829">
      <w:r>
        <w:t>人说这话。怕惹怒她,</w:t>
      </w:r>
    </w:p>
    <w:p w14:paraId="0513225F">
      <w:r>
        <w:t>怕她掉头就走。怕</w:t>
      </w:r>
    </w:p>
    <w:p w14:paraId="5D01EA81">
      <w:r>
        <w:t>她开始对你冷落,</w:t>
      </w:r>
    </w:p>
    <w:p w14:paraId="4673B0A1">
      <w:r>
        <w:t>怕从此失去得到她的机</w:t>
      </w:r>
    </w:p>
    <w:p w14:paraId="474902D3">
      <w:r>
        <w:t>会。我过去也是这么认为，但自从我运</w:t>
      </w:r>
    </w:p>
    <w:p w14:paraId="43BB7ABB">
      <w:r>
        <w:t>用这个方法以来,</w:t>
      </w:r>
    </w:p>
    <w:p w14:paraId="20C444F3">
      <w:r>
        <w:t>我所担心的事情从来没</w:t>
      </w:r>
    </w:p>
    <w:p w14:paraId="09A6C9E2">
      <w:r>
        <w:t>有发生过。</w:t>
      </w:r>
    </w:p>
    <w:p w14:paraId="2778CB03">
      <w:r>
        <w:t>如果你真地想让女生觉得你与众不同，觉</w:t>
      </w:r>
    </w:p>
    <w:p w14:paraId="7ADA2EE4">
      <w:r>
        <w:t>得你牛，对你产生兴趣，你一定要用第2</w:t>
      </w:r>
    </w:p>
    <w:p w14:paraId="5A4C21CF">
      <w:r>
        <w:t>种回答。这个回答里就是这本书里讲到的</w:t>
      </w:r>
    </w:p>
    <w:p w14:paraId="1D8E528B">
      <w:r>
        <w:t>吸引技巧，故意曲解女人和推拉竽。</w:t>
      </w:r>
    </w:p>
    <w:p w14:paraId="601B28A0">
      <w:r>
        <w:t>如果，</w:t>
      </w:r>
    </w:p>
    <w:p w14:paraId="2018629D">
      <w:r>
        <w:t>女生回答你：</w:t>
      </w:r>
    </w:p>
    <w:p w14:paraId="49FD723C">
      <w:r>
        <w:t>'你正经一点。你到</w:t>
      </w:r>
    </w:p>
    <w:p w14:paraId="682DB144">
      <w:r>
        <w:t>底送不送我?</w:t>
      </w:r>
    </w:p>
    <w:p w14:paraId="025E9781">
      <w:r>
        <w:t>你就回答：</w:t>
      </w:r>
    </w:p>
    <w:p w14:paraId="672CD54A">
      <w:r>
        <w:t>"好，送。但我只送温柔可爱</w:t>
      </w:r>
    </w:p>
    <w:p w14:paraId="791342FA">
      <w:r>
        <w:t>的女生，来。做一个温柔可爱的表情给朕</w:t>
      </w:r>
    </w:p>
    <w:p w14:paraId="1BBF8D17">
      <w:r>
        <w:t>看看.</w:t>
      </w:r>
    </w:p>
    <w:p w14:paraId="2FA974F3">
      <w:r>
        <w:t>接着，</w:t>
      </w:r>
    </w:p>
    <w:p w14:paraId="45C5AE10">
      <w:r>
        <w:t>你就到时候送她回家就可以了，坐</w:t>
      </w:r>
    </w:p>
    <w:p w14:paraId="219CAB3E">
      <w:r>
        <w:t>公交。地铁，打的都行，</w:t>
      </w:r>
    </w:p>
    <w:p w14:paraId="7BCE7331">
      <w:r>
        <w:t>可以完全忽略她</w:t>
      </w:r>
    </w:p>
    <w:p w14:paraId="20C4C68C">
      <w:r>
        <w:t>问的你开什么车的问题。</w:t>
      </w:r>
    </w:p>
    <w:p w14:paraId="2D71D43B">
      <w:r>
        <w:t>这里如果你还担心自己是不是没有牟会让</w:t>
      </w:r>
    </w:p>
    <w:p w14:paraId="3E3EF99F">
      <w:r>
        <w:t>女生觉得不够好，那么你太把注意力放在</w:t>
      </w:r>
    </w:p>
    <w:p w14:paraId="536CF242">
      <w:r>
        <w:t>自己身上了，这是以自我为中心的思考方</w:t>
      </w:r>
    </w:p>
    <w:p w14:paraId="49D18D5A">
      <w:r>
        <w:t>式。这里你想过没有，如果只是第一次约</w:t>
      </w:r>
    </w:p>
    <w:p w14:paraId="51F36169">
      <w:r>
        <w:t>会，女生如果很在意你开什么车的话，首</w:t>
      </w:r>
    </w:p>
    <w:p w14:paraId="4F0E8616">
      <w:r>
        <w:t>先，这个女生是不是会特别在意物质条</w:t>
      </w:r>
    </w:p>
    <w:p w14:paraId="2CC053CA">
      <w:r>
        <w:t>件? 在意物质条件本身没有问题。但如果</w:t>
      </w:r>
    </w:p>
    <w:p w14:paraId="3AB22366">
      <w:r>
        <w:t>约会第一次就一定要追问你开什么牟的</w:t>
      </w:r>
    </w:p>
    <w:p w14:paraId="6123B6BE">
      <w:r>
        <w:t>话，那这个女生是不是符合你挑选女生的</w:t>
      </w:r>
    </w:p>
    <w:p w14:paraId="0C8E858F">
      <w:r>
        <w:t>标准?</w:t>
      </w:r>
    </w:p>
    <w:p w14:paraId="06F01376">
      <w:r>
        <w:t>你明白吗?</w:t>
      </w:r>
    </w:p>
    <w:p w14:paraId="299C5853">
      <w:r>
        <w:t>这是一个双向的选择。很多哥们没有底</w:t>
      </w:r>
    </w:p>
    <w:p w14:paraId="315F94B5">
      <w:r>
        <w:t>线，对女生没有要求，只要好看性感就</w:t>
      </w:r>
    </w:p>
    <w:p w14:paraId="5823D6C6">
      <w:r>
        <w:t>行。这才会导致女生看不起你，反而不</w:t>
      </w:r>
    </w:p>
    <w:p w14:paraId="50BEE741">
      <w:r>
        <w:t>喜欢你。当女生知道了你是有底线，有标</w:t>
      </w:r>
    </w:p>
    <w:p w14:paraId="1A1E0CD7">
      <w:r>
        <w:t>准之后，</w:t>
      </w:r>
    </w:p>
    <w:p w14:paraId="72E5A78F">
      <w:r>
        <w:t>反而会更尊重你。</w:t>
      </w:r>
    </w:p>
    <w:p w14:paraId="31242C4D">
      <w:r>
        <w:t>要真正在女生面前表现自己，通过说自己</w:t>
      </w:r>
    </w:p>
    <w:p w14:paraId="43C2601F">
      <w:r>
        <w:t>好。炫耀是不行的，</w:t>
      </w:r>
    </w:p>
    <w:p w14:paraId="369B6A8C">
      <w:r>
        <w:t>只会起反作用。</w:t>
      </w:r>
    </w:p>
    <w:p w14:paraId="70C986E0">
      <w:r>
        <w:t>要的是。虽然的确有一些东西。你只要</w:t>
      </w:r>
    </w:p>
    <w:p w14:paraId="0C2966B6">
      <w:r>
        <w:t>说，一做。女生立马就对你感兴趣。觉得</w:t>
      </w:r>
    </w:p>
    <w:p w14:paraId="452E5CF3">
      <w:r>
        <w:t>你牛。</w:t>
      </w:r>
    </w:p>
    <w:p w14:paraId="7D124812">
      <w:r>
        <w:t>可惜。这些真正有效的表现方法是大部分</w:t>
      </w:r>
    </w:p>
    <w:p w14:paraId="213A9128">
      <w:r>
        <w:t>男人这辈子都想不到的，因为正好和他们</w:t>
      </w:r>
    </w:p>
    <w:p w14:paraId="33D53F46">
      <w:r>
        <w:t>的常识相反。</w:t>
      </w:r>
    </w:p>
    <w:p w14:paraId="4F09F489">
      <w:r>
        <w:t>其实，在女生面前最能起到表现作用的-</w:t>
      </w:r>
    </w:p>
    <w:p w14:paraId="0CABC423">
      <w:r>
        <w:t>就是让她瞬间对你产生吸引这种强大的感</w:t>
      </w:r>
    </w:p>
    <w:p w14:paraId="7C79B44B">
      <w:r>
        <w:t>觉。让这种感觉即使在你离开后，也伴随</w:t>
      </w:r>
    </w:p>
    <w:p w14:paraId="018E28AE">
      <w:r>
        <w:t>她。也就是我们说的，建立吸引。</w:t>
      </w:r>
    </w:p>
    <w:p w14:paraId="4AC04390">
      <w:r>
        <w:t>这也是让女生可能反过来追求你，向你表</w:t>
      </w:r>
    </w:p>
    <w:p w14:paraId="30D78065">
      <w:r>
        <w:t>现她自己的方法。</w:t>
      </w:r>
    </w:p>
    <w:p w14:paraId="21F20238">
      <w:r>
        <w:t>要做到这点：</w:t>
      </w:r>
    </w:p>
    <w:p w14:paraId="21EFCE5C">
      <w:r>
        <w:t>有意识地去体会自己什么行为利话诱是在</w:t>
      </w:r>
    </w:p>
    <w:p w14:paraId="466125B3">
      <w:r>
        <w:t>试图故意表现自己，并有意识地停止这些</w:t>
      </w:r>
    </w:p>
    <w:p w14:paraId="6445D131">
      <w:r>
        <w:t>行为。所谓这些 "体会"</w:t>
      </w:r>
    </w:p>
    <w:p w14:paraId="1FF47F50">
      <w:r>
        <w:t>其实就是我们</w:t>
      </w:r>
    </w:p>
    <w:p w14:paraId="00712A73">
      <w:r>
        <w:t>在《舞回自痘》教程里面最初步的 "觉自</w:t>
      </w:r>
    </w:p>
    <w:p w14:paraId="1B4986F7">
      <w:r>
        <w:t>的方法。我在这里就顺便提一下。</w:t>
      </w:r>
    </w:p>
    <w:p w14:paraId="6D33FEE5">
      <w:r>
        <w:t>按照顺序看这本书，学会怎么善意地耍女</w:t>
      </w:r>
    </w:p>
    <w:p w14:paraId="627AFB76">
      <w:r>
        <w:t>生，怎么故意曲解女生，怎么推拉调情这</w:t>
      </w:r>
    </w:p>
    <w:p w14:paraId="267701C3">
      <w:r>
        <w:t>些建立吸引的技巧。</w:t>
      </w:r>
    </w:p>
    <w:p w14:paraId="14117AD4">
      <w:r/>
    </w:p>
    <w:p w14:paraId="3BD945EE">
      <w:pPr>
        <w:pStyle w:val="3"/>
      </w:pPr>
      <w:r>
        <w:t>第8章</w:t>
      </w:r>
    </w:p>
    <w:p w14:paraId="430167D1">
      <w:r>
        <w:t>为何她不爱你的理由是假的?</w:t>
      </w:r>
    </w:p>
    <w:p w14:paraId="2B05F49A">
      <w:r>
        <w:t>从快速相亲引出的吸引女性秘诀</w:t>
      </w:r>
    </w:p>
    <w:p w14:paraId="6E17C723">
      <w:r>
        <w:t>为什么她不爱你的理由都是骗你的?</w:t>
      </w:r>
    </w:p>
    <w:p w14:paraId="4D39097F">
      <w:r>
        <w:t>从快速相亲引出的吸引女性秘诀</w:t>
      </w:r>
    </w:p>
    <w:p w14:paraId="5138B2B8">
      <w:r>
        <w:t>这两年只谈几分钟的快速相亲逐渐走红。</w:t>
      </w:r>
    </w:p>
    <w:p w14:paraId="5C14A164">
      <w:r>
        <w:t>就是八男八女每人谈8分钟，一到8分钟就</w:t>
      </w:r>
    </w:p>
    <w:p w14:paraId="1CCAFE62">
      <w:r>
        <w:t>换下个人继续聊8分钟</w:t>
      </w:r>
    </w:p>
    <w:p w14:paraId="23E51C00">
      <w:r>
        <w:t>这样在越来越忙的今天，能在不到一小时</w:t>
      </w:r>
    </w:p>
    <w:p w14:paraId="7CF5B13F">
      <w:r>
        <w:t>的时间里一下子就结识八九个异性，有的</w:t>
      </w:r>
    </w:p>
    <w:p w14:paraId="2966A315">
      <w:r>
        <w:t>活动可以认识20多个，省时省力，也不用</w:t>
      </w:r>
    </w:p>
    <w:p w14:paraId="4C91E8AE">
      <w:r>
        <w:t>怕平时相亲碰到不喜欢的女孩。浪费时间</w:t>
      </w:r>
    </w:p>
    <w:p w14:paraId="35ABC5B4">
      <w:r>
        <w:t>不说，作为男人一般也要为她买单。而快</w:t>
      </w:r>
    </w:p>
    <w:p w14:paraId="0DE10700">
      <w:r>
        <w:t>速相亲是见过面说过话后才决定要不要继</w:t>
      </w:r>
    </w:p>
    <w:p w14:paraId="05FAD349">
      <w:r>
        <w:t>几年前，我曾对快速相亲做过一些实地跟</w:t>
      </w:r>
    </w:p>
    <w:p w14:paraId="33703C0C">
      <w:r>
        <w:t>踪调查研究，包括亲自的实践参与"不少</w:t>
      </w:r>
    </w:p>
    <w:p w14:paraId="282A1025">
      <w:r>
        <w:t>活动。这个快速相亲我还是推荐你去尝试</w:t>
      </w:r>
    </w:p>
    <w:p w14:paraId="7042126E">
      <w:r>
        <w:t>一下的，因为在短短的1个小时内。你能</w:t>
      </w:r>
    </w:p>
    <w:p w14:paraId="6A23957B">
      <w:r>
        <w:t>得到极大的锻炼。尤其你和女生讲话会紧</w:t>
      </w:r>
    </w:p>
    <w:p w14:paraId="2139CF1B">
      <w:r>
        <w:t>张，平时缺乏和女生接触的男生。</w:t>
      </w:r>
    </w:p>
    <w:p w14:paraId="645E5F7A">
      <w:r>
        <w:t>每个人在那8分钟里可能会相互介绍，聊</w:t>
      </w:r>
    </w:p>
    <w:p w14:paraId="01F7745A">
      <w:r>
        <w:t>自己的工作，背景，</w:t>
      </w:r>
    </w:p>
    <w:p w14:paraId="327D0F9C">
      <w:r>
        <w:t>爱好等等。</w:t>
      </w:r>
    </w:p>
    <w:p w14:paraId="4A10F59A">
      <w:r>
        <w:t>但其实她</w:t>
      </w:r>
    </w:p>
    <w:p w14:paraId="391980B4">
      <w:r>
        <w:t>们真正问自己的就一个问题。那就是： 我</w:t>
      </w:r>
    </w:p>
    <w:p w14:paraId="4CFD55E9">
      <w:r>
        <w:t>想不想再见你?</w:t>
      </w:r>
    </w:p>
    <w:p w14:paraId="61533612">
      <w:r>
        <w:t>要回答这个问题,</w:t>
      </w:r>
    </w:p>
    <w:p w14:paraId="242D33A4">
      <w:r>
        <w:t>作为男人,</w:t>
      </w:r>
    </w:p>
    <w:p w14:paraId="67EABD3A">
      <w:r>
        <w:t>我想哥们你</w:t>
      </w:r>
    </w:p>
    <w:p w14:paraId="0D0E3BCA">
      <w:r>
        <w:t>不需要太多的时间考虑。记得自己初中时</w:t>
      </w:r>
    </w:p>
    <w:p w14:paraId="2E641FFC">
      <w:r>
        <w:t>尝试网恋，在00上找女孩子，出来见</w:t>
      </w:r>
    </w:p>
    <w:p w14:paraId="328C3A61">
      <w:r>
        <w:t>面。第一次见到那个网上聊得很开心的女</w:t>
      </w:r>
    </w:p>
    <w:p w14:paraId="3822D999">
      <w:r>
        <w:t>网友之后，一开始就很失望。当时就再也</w:t>
      </w:r>
    </w:p>
    <w:p w14:paraId="170FAE29">
      <w:r>
        <w:t>不想见她了，虽然还是很礼貌的陪她去了</w:t>
      </w:r>
    </w:p>
    <w:p w14:paraId="54EF6B54">
      <w:r>
        <w:t>公园玩了——下午。不过之后再也没联系</w:t>
      </w:r>
    </w:p>
    <w:p w14:paraId="44EAA101">
      <w:r>
        <w:t>女生也一样，她们也根本不需要一整天来</w:t>
      </w:r>
    </w:p>
    <w:p w14:paraId="73BF1AD9">
      <w:r>
        <w:t>判断要不要和你这个男人继续交往下去。</w:t>
      </w:r>
    </w:p>
    <w:p w14:paraId="308B4A8F">
      <w:r>
        <w:t>当然，</w:t>
      </w:r>
    </w:p>
    <w:p w14:paraId="1EF43E69">
      <w:r>
        <w:t>女生判断的东西和我们男人不一</w:t>
      </w:r>
    </w:p>
    <w:p w14:paraId="2547C9FE">
      <w:r>
        <w:t>样，男人往往第一感觉看脸蛋，看身材，</w:t>
      </w:r>
    </w:p>
    <w:p w14:paraId="06A93638">
      <w:r>
        <w:t>女生看的是男人内在的东西 (当然你知道</w:t>
      </w:r>
    </w:p>
    <w:p w14:paraId="55A241F9">
      <w:r>
        <w:t>我指的不是金钱。身高。职位。权利这些</w:t>
      </w:r>
    </w:p>
    <w:p w14:paraId="0C192117">
      <w:r>
        <w:t>东西 )</w:t>
      </w:r>
    </w:p>
    <w:p w14:paraId="69DB46FA">
      <w:r>
        <w:t>翻出我当年的调研笔记。上面还记着好几</w:t>
      </w:r>
    </w:p>
    <w:p w14:paraId="400534F0">
      <w:r>
        <w:t>个女孩都说过的那句话：</w:t>
      </w:r>
    </w:p>
    <w:p w14:paraId="5D7ECE5F">
      <w:r>
        <w:t>"他一开口,</w:t>
      </w:r>
    </w:p>
    <w:p w14:paraId="062C134B">
      <w:r>
        <w:t>我就对他没兴趣了"</w:t>
      </w:r>
    </w:p>
    <w:p w14:paraId="6C7D6321">
      <w:r>
        <w:t>是的，女生只要男人一开口，那一刹那</w:t>
      </w:r>
    </w:p>
    <w:p w14:paraId="233020A5">
      <w:r>
        <w:t>间，她们就知道自己喜不喜欢这个男人。</w:t>
      </w:r>
    </w:p>
    <w:p w14:paraId="25F873AB">
      <w:r>
        <w:t>女生判断男人的</w:t>
      </w:r>
    </w:p>
    <w:p w14:paraId="6AF0A456">
      <w:r>
        <w:t>'生物雷达的威力是很大</w:t>
      </w:r>
    </w:p>
    <w:p w14:paraId="66684C5C">
      <w:r>
        <w:t>的，而且是本能的。</w:t>
      </w:r>
    </w:p>
    <w:p w14:paraId="4BBE224E">
      <w:r>
        <w:t>记得一次实地调研相亲的时候，</w:t>
      </w:r>
    </w:p>
    <w:p w14:paraId="2462D1E9">
      <w:r>
        <w:t>一位姓</w:t>
      </w:r>
    </w:p>
    <w:p w14:paraId="47194570">
      <w:r>
        <w:t>章的先生，选了8个女生中的两个女生，</w:t>
      </w:r>
    </w:p>
    <w:p w14:paraId="5E1DE82E">
      <w:r>
        <w:t>留了联系方式想继续交往。</w:t>
      </w:r>
    </w:p>
    <w:p w14:paraId="5D5B738D">
      <w:r>
        <w:t>其中是一个</w:t>
      </w:r>
    </w:p>
    <w:p w14:paraId="6702F2D4">
      <w:r>
        <w:t>叫菲的女孩，坐7写桌。他一坐到她对面</w:t>
      </w:r>
    </w:p>
    <w:p w14:paraId="659FAAD8">
      <w:r>
        <w:t>时就决定要她了=</w:t>
      </w:r>
    </w:p>
    <w:p w14:paraId="2DAC3AE7">
      <w:r>
        <w:t>菲也选择了章先生。</w:t>
      </w:r>
    </w:p>
    <w:p w14:paraId="456758F1">
      <w:r>
        <w:t>事实上，我之后在调查中了解到，</w:t>
      </w:r>
    </w:p>
    <w:p w14:paraId="7945D55B">
      <w:r>
        <w:t>绝大部</w:t>
      </w:r>
    </w:p>
    <w:p w14:paraId="7AAF5D1B">
      <w:r>
        <w:t>分的女孩当时都选了章先生的绝大部分的</w:t>
      </w:r>
    </w:p>
    <w:p w14:paraId="1C3DC1C3">
      <w:r>
        <w:t>男人当时也都选了菲。</w:t>
      </w:r>
    </w:p>
    <w:p w14:paraId="4DB76D3C">
      <w:r>
        <w:t>我当时觉得很不可思议。看到这16个背景</w:t>
      </w:r>
    </w:p>
    <w:p w14:paraId="7372DD4B">
      <w:r>
        <w:t>不同的人，本以为每个人会喜欢不同类型</w:t>
      </w:r>
    </w:p>
    <w:p w14:paraId="461B5B94">
      <w:r>
        <w:t>的异性，但她们的选择惊人的-致</w:t>
      </w:r>
    </w:p>
    <w:p w14:paraId="64B4E5A9">
      <w:r>
        <w:t>当然，</w:t>
      </w:r>
    </w:p>
    <w:p w14:paraId="0281AF87">
      <w:r>
        <w:t>这样的例子很多很多=</w:t>
      </w:r>
    </w:p>
    <w:p w14:paraId="7E411394">
      <w:r>
        <w:t>因此，据实验证明，</w:t>
      </w:r>
    </w:p>
    <w:p w14:paraId="4EFA109B">
      <w:r>
        <w:t>其实根本不存在一个</w:t>
      </w:r>
    </w:p>
    <w:p w14:paraId="7BA5FE62">
      <w:r>
        <w:t>萝卜一个坑，萝卜白菜各有所爱的事情。</w:t>
      </w:r>
    </w:p>
    <w:p w14:paraId="40A45E79">
      <w:r>
        <w:t>绝大部分女生喜欢男人的</w:t>
      </w:r>
    </w:p>
    <w:p w14:paraId="11B8A63C">
      <w:r>
        <w:t>些基本素质都</w:t>
      </w:r>
    </w:p>
    <w:p w14:paraId="7A41BA71">
      <w:r>
        <w:t>是一样的。对于异性的吸引力，</w:t>
      </w:r>
    </w:p>
    <w:p w14:paraId="69EE687C">
      <w:r>
        <w:t>我们人判</w:t>
      </w:r>
    </w:p>
    <w:p w14:paraId="1AB5FA0F">
      <w:r>
        <w:t>断大致都是相同的。美女，大家都看得出</w:t>
      </w:r>
    </w:p>
    <w:p w14:paraId="4758D60B">
      <w:r>
        <w:t>她是美女。</w:t>
      </w:r>
    </w:p>
    <w:p w14:paraId="6D9FB5D4">
      <w:r>
        <w:t>也正因为此,</w:t>
      </w:r>
    </w:p>
    <w:p w14:paraId="3DB9961B">
      <w:r>
        <w:t>我们的吸引学才有"发挥作</w:t>
      </w:r>
    </w:p>
    <w:p w14:paraId="160856BD">
      <w:r>
        <w:t>用的前提。所以，不要问这个女生很特</w:t>
      </w:r>
    </w:p>
    <w:p w14:paraId="14E93EA9">
      <w:r>
        <w:t>别，所以这些方法是不是管用? 我们讲的</w:t>
      </w:r>
    </w:p>
    <w:p w14:paraId="3E894967">
      <w:r>
        <w:t>都是针对女生的共性的方法。</w:t>
      </w:r>
    </w:p>
    <w:p w14:paraId="6634BA8E">
      <w:r>
        <w:t>我们不排除共同的兴趣爱好和共同</w:t>
      </w:r>
    </w:p>
    <w:p w14:paraId="51B34B5C">
      <w:r>
        <w:t>的行业会给男女更多的交流话题竽竽。从</w:t>
      </w:r>
    </w:p>
    <w:p w14:paraId="48EB72BB">
      <w:r>
        <w:t>而让他们更容易走到一起。但吸引的实质</w:t>
      </w:r>
    </w:p>
    <w:p w14:paraId="5B5A1E70">
      <w:r>
        <w:t>是不娈的=</w:t>
      </w:r>
    </w:p>
    <w:p w14:paraId="6484D448">
      <w:r>
        <w:t>之后。我继续围绕这个问题跟踪调查了很</w:t>
      </w:r>
    </w:p>
    <w:p w14:paraId="328CDF7E">
      <w:r>
        <w:t>多群人，结果竟然都是一样的。往往都</w:t>
      </w:r>
    </w:p>
    <w:p w14:paraId="39DEADC8">
      <w:r>
        <w:t>有一个是大部分人不约而同都会选的 =</w:t>
      </w:r>
    </w:p>
    <w:p w14:paraId="5DE081A8">
      <w:r>
        <w:t>而且事后问下来。他们都是在见面的一刹</w:t>
      </w:r>
    </w:p>
    <w:p w14:paraId="4B452798">
      <w:r>
        <w:t>那就决定了</w:t>
      </w:r>
    </w:p>
    <w:p w14:paraId="585639C8">
      <w:r>
        <w:t>现在我们假设。她们选完之后，</w:t>
      </w:r>
    </w:p>
    <w:p w14:paraId="206F7DBB">
      <w:r>
        <w:t>让她们每</w:t>
      </w:r>
    </w:p>
    <w:p w14:paraId="11780CA1">
      <w:r>
        <w:t>个人来向我解释她们的选择,</w:t>
      </w:r>
    </w:p>
    <w:p w14:paraId="576C316A">
      <w:r>
        <w:t>会发生什么</w:t>
      </w:r>
    </w:p>
    <w:p w14:paraId="59514873">
      <w:r>
        <w:t>情况呢?</w:t>
      </w:r>
    </w:p>
    <w:p w14:paraId="252576F8">
      <w:r>
        <w:t>其实，你估计心里巳经有点儿底了。</w:t>
      </w:r>
    </w:p>
    <w:p w14:paraId="70F3B253">
      <w:r>
        <w:t>因为你知道，</w:t>
      </w:r>
    </w:p>
    <w:p w14:paraId="3A223AB2">
      <w:r>
        <w:t>男女间一刹那发生的两性吸</w:t>
      </w:r>
    </w:p>
    <w:p w14:paraId="66AF0F55">
      <w:r>
        <w:t>引是情绪的，是潜意识的，</w:t>
      </w:r>
    </w:p>
    <w:p w14:paraId="393C873D">
      <w:r>
        <w:t>是兀法用思</w:t>
      </w:r>
    </w:p>
    <w:p w14:paraId="5AA84518">
      <w:r>
        <w:t>维，逻辑,</w:t>
      </w:r>
    </w:p>
    <w:p w14:paraId="3D30E7C9">
      <w:r>
        <w:t>讲道理讲出来的=</w:t>
      </w:r>
    </w:p>
    <w:p w14:paraId="19C67645">
      <w:r>
        <w:t>要是。我强迫她们硬要讲出她们为什么选</w:t>
      </w:r>
    </w:p>
    <w:p w14:paraId="47119A3A">
      <w:r>
        <w:t>某个男人的道理呢?</w:t>
      </w:r>
    </w:p>
    <w:p w14:paraId="53CE0519">
      <w:r>
        <w:t>这个就是两个来自哥伦比亚大学两位心理</w:t>
      </w:r>
    </w:p>
    <w:p w14:paraId="02F3C8FF">
      <w:r>
        <w:t>学教授施娜 .伊安格利雷蒙 .菲斯曼做过</w:t>
      </w:r>
    </w:p>
    <w:p w14:paraId="31208E29">
      <w:r>
        <w:t>的研究。他们发现,</w:t>
      </w:r>
    </w:p>
    <w:p w14:paraId="7741E929">
      <w:r>
        <w:t>如果你硬是要她们解</w:t>
      </w:r>
    </w:p>
    <w:p w14:paraId="1817B030">
      <w:r>
        <w:t>释这种两性吸引上的决定,</w:t>
      </w:r>
    </w:p>
    <w:p w14:paraId="08F33917">
      <w:r>
        <w:t>会发生很奇怪</w:t>
      </w:r>
    </w:p>
    <w:p w14:paraId="165EC445">
      <w:r>
        <w:t>的令人不解的现象</w:t>
      </w:r>
    </w:p>
    <w:p w14:paraId="6442A6FD">
      <w:r>
        <w:t>比如，</w:t>
      </w:r>
    </w:p>
    <w:p w14:paraId="6B8EADC3">
      <w:r>
        <w:t>一个长发女孩和一个挺矮的男人。</w:t>
      </w:r>
    </w:p>
    <w:p w14:paraId="043ED987">
      <w:r>
        <w:t>我不知道他们的名字，但在相亲会一开</w:t>
      </w:r>
    </w:p>
    <w:p w14:paraId="022A5E83">
      <w:r>
        <w:t>始，他们就很明显地表现出对彼此的好</w:t>
      </w:r>
    </w:p>
    <w:p w14:paraId="7BC9D767">
      <w:r>
        <w:t>感。我观察了他们整个过程</w:t>
      </w:r>
    </w:p>
    <w:p w14:paraId="1CC44F2B">
      <w:r>
        <w:t>男人一坐到女人的桌子。他们的目光就对</w:t>
      </w:r>
    </w:p>
    <w:p w14:paraId="0365E482">
      <w:r>
        <w:t>上了 还没说话，似乎眼神的交流巳经很</w:t>
      </w:r>
    </w:p>
    <w:p w14:paraId="3B3CA97E">
      <w:r>
        <w:t>有默契了</w:t>
      </w:r>
    </w:p>
    <w:p w14:paraId="3A2EB675">
      <w:r>
        <w:t>女孩看上去有点害羞,</w:t>
      </w:r>
    </w:p>
    <w:p w14:paraId="2767ECCE">
      <w:r>
        <w:t>目光稍</w:t>
      </w:r>
    </w:p>
    <w:p w14:paraId="3EC22F1B">
      <w:r>
        <w:t>稍往下偏了一点。而且还有一点点紧张。</w:t>
      </w:r>
    </w:p>
    <w:p w14:paraId="370D55A4">
      <w:r>
        <w:t>她坐得很靠前,</w:t>
      </w:r>
    </w:p>
    <w:p w14:paraId="6708F4CE">
      <w:r>
        <w:t>很认真地看着男人听他讲</w:t>
      </w:r>
    </w:p>
    <w:p w14:paraId="021942B0">
      <w:r>
        <w:t>话。从边上看，很明显，她是属于一见钟</w:t>
      </w:r>
    </w:p>
    <w:p w14:paraId="2BDA530C">
      <w:r>
        <w:t>但我们不急。先退一步讲。在做他们俩</w:t>
      </w:r>
    </w:p>
    <w:p w14:paraId="6FD32A58">
      <w:r>
        <w:t>参加这个相亲会之前，</w:t>
      </w:r>
    </w:p>
    <w:p w14:paraId="25DBCEC5">
      <w:r>
        <w:t>也就是完全不认识</w:t>
      </w:r>
    </w:p>
    <w:p w14:paraId="7BC139C0">
      <w:r>
        <w:t>相亲的男人的情况下，两位教授让女孩写</w:t>
      </w:r>
    </w:p>
    <w:p w14:paraId="2DA37A5B">
      <w:r>
        <w:t>下她喜欢的男生的类型，</w:t>
      </w:r>
    </w:p>
    <w:p w14:paraId="321C7589">
      <w:r>
        <w:t>让她写下她喜欢</w:t>
      </w:r>
    </w:p>
    <w:p w14:paraId="341A3C62">
      <w:r>
        <w:t>怎么样的男人。</w:t>
      </w:r>
    </w:p>
    <w:p w14:paraId="1396242C">
      <w:r>
        <w:t>那么，她之前写下的喜欢怎么样的男人，</w:t>
      </w:r>
    </w:p>
    <w:p w14:paraId="3E537EE5">
      <w:r>
        <w:t>是不是符合现在她一见钟情的这个男人</w:t>
      </w:r>
    </w:p>
    <w:p w14:paraId="58997731">
      <w:r>
        <w:t>这个研究的发现可以很简单地回答这个问</w:t>
      </w:r>
    </w:p>
    <w:p w14:paraId="799D5B64">
      <w:r>
        <w:t>两位教授经过大量实验数据，</w:t>
      </w:r>
    </w:p>
    <w:p w14:paraId="71E4A289">
      <w:r>
        <w:t>发现女孩相</w:t>
      </w:r>
    </w:p>
    <w:p w14:paraId="26415850">
      <w:r>
        <w:t>亲之前说的自己喜欢什么样的男人，什么</w:t>
      </w:r>
    </w:p>
    <w:p w14:paraId="24B6F6C7">
      <w:r>
        <w:t>类型。什么性格等竽,</w:t>
      </w:r>
    </w:p>
    <w:p w14:paraId="7ADF778C">
      <w:r>
        <w:t>和她们实际在相亲</w:t>
      </w:r>
    </w:p>
    <w:p w14:paraId="7B24A43C">
      <w:r>
        <w:t>会里见到并喜欢上的，或者一见钟情上的</w:t>
      </w:r>
    </w:p>
    <w:p w14:paraId="62C982B6">
      <w:r>
        <w:t>男人是不吻合的=</w:t>
      </w:r>
    </w:p>
    <w:p w14:paraId="7012002B">
      <w:r>
        <w:t>例如。刚才那个女孩一开始没见到那个令</w:t>
      </w:r>
    </w:p>
    <w:p w14:paraId="73348164">
      <w:r>
        <w:t>她一见钟情的男人前。她是这样揣绘她喜</w:t>
      </w:r>
    </w:p>
    <w:p w14:paraId="4DCB2300">
      <w:r>
        <w:t>欢的男人类型的： 我喜欢的男人一定要</w:t>
      </w:r>
    </w:p>
    <w:p w14:paraId="34EC970A">
      <w:r>
        <w:t>比我高，最好帅一点，但也不是最重要,</w:t>
      </w:r>
    </w:p>
    <w:p w14:paraId="417E1EA0">
      <w:r>
        <w:t>事业要有点儿成就</w:t>
      </w:r>
    </w:p>
    <w:p w14:paraId="6AF84A31">
      <w:r>
        <w:t>最好要有车有房。对</w:t>
      </w:r>
    </w:p>
    <w:p w14:paraId="54773B51">
      <w:r>
        <w:t>我要好。要聪明.</w:t>
      </w:r>
    </w:p>
    <w:p w14:paraId="2C7BF832">
      <w:r>
        <w:t>而事实上，她真正一见钟情的章先生。首</w:t>
      </w:r>
    </w:p>
    <w:p w14:paraId="0A3FA8ED">
      <w:r>
        <w:t>先是挺矮的,</w:t>
      </w:r>
    </w:p>
    <w:p w14:paraId="57AD9A0B">
      <w:r>
        <w:t>也绝对谈不上帅，戴一副眼</w:t>
      </w:r>
    </w:p>
    <w:p w14:paraId="636B0904">
      <w:r>
        <w:t>镜，事业才刚起步，而且是卖信用卡，也</w:t>
      </w:r>
    </w:p>
    <w:p w14:paraId="68E067FD">
      <w:r>
        <w:t>没车。对这位女孩也不见得有多好，当天</w:t>
      </w:r>
    </w:p>
    <w:p w14:paraId="1BE11215">
      <w:r>
        <w:t>有很多男人对她很好,</w:t>
      </w:r>
    </w:p>
    <w:p w14:paraId="6A1EA622">
      <w:r>
        <w:t>她都没选,</w:t>
      </w:r>
    </w:p>
    <w:p w14:paraId="1093F338">
      <w:r>
        <w:t>相反,</w:t>
      </w:r>
    </w:p>
    <w:p w14:paraId="7E37D4CD">
      <w:r>
        <w:t>她选了他</w:t>
      </w:r>
    </w:p>
    <w:p w14:paraId="2184D2C5">
      <w:r>
        <w:t>接着的跟踪调查发现,</w:t>
      </w:r>
    </w:p>
    <w:p w14:paraId="52C64691">
      <w:r>
        <w:t>他们两人那晚相亲</w:t>
      </w:r>
    </w:p>
    <w:p w14:paraId="3110688B">
      <w:r>
        <w:t>会结识之后就开始了恋爱关系。然后在追</w:t>
      </w:r>
    </w:p>
    <w:p w14:paraId="1518CE2F">
      <w:r>
        <w:t>访中了解到，当这个女孩再被要求写她喜</w:t>
      </w:r>
    </w:p>
    <w:p w14:paraId="0D8BBBC5">
      <w:r>
        <w:t>欢什么样的男人时，</w:t>
      </w:r>
    </w:p>
    <w:p w14:paraId="00F139D8">
      <w:r>
        <w:t>她这次-开头写的</w:t>
      </w:r>
    </w:p>
    <w:p w14:paraId="5ECF9EA5">
      <w:r>
        <w:t>是： 喜欢幽默风趣。随和大方</w:t>
      </w:r>
    </w:p>
    <w:p w14:paraId="348B0AE4">
      <w:r>
        <w:t>为什么呢?因为这个正在和她热恋的男人</w:t>
      </w:r>
    </w:p>
    <w:p w14:paraId="4DBB5E4D">
      <w:r>
        <w:t>就是较随和幽默的</w:t>
      </w:r>
    </w:p>
    <w:p w14:paraId="04ABC5DD">
      <w:r>
        <w:t>研究员跟踪了一年之久。他们在结识后第</w:t>
      </w:r>
    </w:p>
    <w:p w14:paraId="6D8B60DD">
      <w:r>
        <w:t>八个月分手了。研究员在一年零二个月的</w:t>
      </w:r>
    </w:p>
    <w:p w14:paraId="797F7444">
      <w:r>
        <w:t>时候再一次问这位女孩。她喜欢的男人的</w:t>
      </w:r>
    </w:p>
    <w:p w14:paraId="71A6A0EF">
      <w:r>
        <w:t>类型。这次，她又回到了第一次的答</w:t>
      </w:r>
    </w:p>
    <w:p w14:paraId="29AE3C3C">
      <w:r>
        <w:t>案： 长得高，帅一点。有事业。要聪明等</w:t>
      </w:r>
    </w:p>
    <w:p w14:paraId="5F06F012">
      <w:r>
        <w:t>如果你觉的这很难理解，</w:t>
      </w:r>
    </w:p>
    <w:p w14:paraId="68D3C102">
      <w:r>
        <w:t>完全情有可原 !</w:t>
      </w:r>
    </w:p>
    <w:p w14:paraId="7A4274A0">
      <w:r>
        <w:t>因为这的确让人费解 !</w:t>
      </w:r>
    </w:p>
    <w:p w14:paraId="292959F3">
      <w:r>
        <w:t>女生说她喜欢某一类型的男人，然后在一</w:t>
      </w:r>
    </w:p>
    <w:p w14:paraId="056811C5">
      <w:r>
        <w:t>屋子的男人里她喜欢上了一个和她说的完</w:t>
      </w:r>
    </w:p>
    <w:p w14:paraId="38E309AD">
      <w:r>
        <w:t>全不一样的男人，而且还改变了她喜欢男</w:t>
      </w:r>
    </w:p>
    <w:p w14:paraId="1D23B693">
      <w:r>
        <w:t>人类型的标准。</w:t>
      </w:r>
    </w:p>
    <w:p w14:paraId="3E905061">
      <w:r>
        <w:t>那女生到底喜欢什么样的男人呢?</w:t>
      </w:r>
    </w:p>
    <w:p w14:paraId="611DEB8A">
      <w:r>
        <w:t>这个问题可能迕她自己都没有办法回答。</w:t>
      </w:r>
    </w:p>
    <w:p w14:paraId="1B5E9B28">
      <w:r>
        <w:t>但是，我下面就会告诉你：</w:t>
      </w:r>
    </w:p>
    <w:p w14:paraId="3F279B2C">
      <w:r>
        <w:t>只看女生口头说什么的男生追不到女</w:t>
      </w:r>
    </w:p>
    <w:p w14:paraId="631943BD">
      <w:r>
        <w:t>生-一后情感合理化</w:t>
      </w:r>
    </w:p>
    <w:p w14:paraId="2E203828">
      <w:r>
        <w:t>女人嘴不懂女人心</w:t>
      </w:r>
    </w:p>
    <w:p w14:paraId="223FFABA">
      <w:r>
        <w:t>女生无法淮确说出自己心底里真正喜欢什</w:t>
      </w:r>
    </w:p>
    <w:p w14:paraId="4A260AAC">
      <w:r>
        <w:t>么。她们误以为自己说出来的就是自己真</w:t>
      </w:r>
    </w:p>
    <w:p w14:paraId="28DFF3EE">
      <w:r>
        <w:t>正喜欢的，</w:t>
      </w:r>
    </w:p>
    <w:p w14:paraId="229B4302">
      <w:r>
        <w:t>她们认为的就是自己喜欢的。</w:t>
      </w:r>
    </w:p>
    <w:p w14:paraId="6EAAA02D">
      <w:r>
        <w:t>而事实却是。女人嘴不懂女人心。只有她</w:t>
      </w:r>
    </w:p>
    <w:p w14:paraId="4A398F5A">
      <w:r>
        <w:t>的实际行动才最能表达她的真心。</w:t>
      </w:r>
    </w:p>
    <w:p w14:paraId="44CDEDC2">
      <w:r>
        <w:t>作为男人，我自己以前吃过很多这样的</w:t>
      </w:r>
    </w:p>
    <w:p w14:paraId="07996F0A">
      <w:r>
        <w:t>亏，以为她说的什么不喜欢我的理由就是</w:t>
      </w:r>
    </w:p>
    <w:p w14:paraId="6F6CAE3E">
      <w:r>
        <w:t>事实，说什么家里父母不同意的什么她现</w:t>
      </w:r>
    </w:p>
    <w:p w14:paraId="5191718C">
      <w:r>
        <w:t>在还没有考虑感情方面的事,</w:t>
      </w:r>
    </w:p>
    <w:p w14:paraId="6EA6309E">
      <w:r>
        <w:t>一心工作；</w:t>
      </w:r>
    </w:p>
    <w:p w14:paraId="42245E92">
      <w:r>
        <w:t>还有什么我不是她喜欢的类型的我最近还</w:t>
      </w:r>
    </w:p>
    <w:p w14:paraId="70A811D9">
      <w:r>
        <w:t>没打算找男朋友，或者开始新的恋情的当</w:t>
      </w:r>
    </w:p>
    <w:p w14:paraId="30D8D3A8">
      <w:r>
        <w:t>然还有那个很多男人都能看出来的，什么</w:t>
      </w:r>
    </w:p>
    <w:p w14:paraId="371AB720">
      <w:r>
        <w:t>你人太好，我不配你，你找别人吧：</w:t>
      </w:r>
    </w:p>
    <w:p w14:paraId="26841211">
      <w:r>
        <w:t>但是你可能在一个星期后发现她们违背了</w:t>
      </w:r>
    </w:p>
    <w:p w14:paraId="44503AB5">
      <w:r>
        <w:t>自己的诺言，和一个你想都想不到的男人</w:t>
      </w:r>
    </w:p>
    <w:p w14:paraId="6418A6AA">
      <w:r>
        <w:t>手牵手走在街上.</w:t>
      </w:r>
    </w:p>
    <w:p w14:paraId="7503CEA1">
      <w:r>
        <w:t>我发现，在恋爱方面</w:t>
      </w:r>
    </w:p>
    <w:p w14:paraId="52A1003B">
      <w:r>
        <w:t>很多女生真正情绪</w:t>
      </w:r>
    </w:p>
    <w:p w14:paraId="65B39517">
      <w:r>
        <w:t>上喜欢的东西，不是她嘴上说出来的喜欢</w:t>
      </w:r>
    </w:p>
    <w:p w14:paraId="1995372A">
      <w:r>
        <w:t>的东西。</w:t>
      </w:r>
    </w:p>
    <w:p w14:paraId="65DBA854">
      <w:r>
        <w:t>女生口头上说她喜欢的东西，不一定是她</w:t>
      </w:r>
    </w:p>
    <w:p w14:paraId="79C21873">
      <w:r>
        <w:t>情绪上会有反应的</w:t>
      </w:r>
    </w:p>
    <w:p w14:paraId="3C8A0EFC">
      <w:r>
        <w:t>你有没有类似的经历，</w:t>
      </w:r>
    </w:p>
    <w:p w14:paraId="17441A0D">
      <w:r>
        <w:t>头下一部新款的手</w:t>
      </w:r>
    </w:p>
    <w:p w14:paraId="037F5C5D">
      <w:r>
        <w:t>机，一件时髦的外套，那件起初让你爱不</w:t>
      </w:r>
    </w:p>
    <w:p w14:paraId="020DBE06">
      <w:r>
        <w:t>释手的东西</w:t>
      </w:r>
    </w:p>
    <w:p w14:paraId="59098030">
      <w:r>
        <w:t>现在是不是对你而言，</w:t>
      </w:r>
    </w:p>
    <w:p w14:paraId="3BE92C18">
      <w:r>
        <w:t>过如此</w:t>
      </w:r>
    </w:p>
    <w:p w14:paraId="37D72715">
      <w:r>
        <w:t>我们每个人都一样。因为我们每个</w:t>
      </w:r>
    </w:p>
    <w:p w14:paraId="686C481A">
      <w:r>
        <w:t>人都有一个以相同方式运作的大脑。</w:t>
      </w:r>
    </w:p>
    <w:p w14:paraId="47C2AAFF">
      <w:r>
        <w:t>我们大脑控制情绪，感性力量的部分是最</w:t>
      </w:r>
    </w:p>
    <w:p w14:paraId="0D850353">
      <w:r>
        <w:t>原始的，</w:t>
      </w:r>
    </w:p>
    <w:p w14:paraId="0F54B1CB">
      <w:r>
        <w:t>是不讲逻辑，</w:t>
      </w:r>
    </w:p>
    <w:p w14:paraId="3FFFD05A">
      <w:r>
        <w:t>不讲道理的，夼大</w:t>
      </w:r>
    </w:p>
    <w:p w14:paraId="3284C427">
      <w:r>
        <w:t>脑中控制逻辑，论证，分析等理性力量的</w:t>
      </w:r>
    </w:p>
    <w:p w14:paraId="4026ADD8">
      <w:r>
        <w:t>部分是大脑皮层。也就是人类高级智商的</w:t>
      </w:r>
    </w:p>
    <w:p w14:paraId="28D4551D">
      <w:r>
        <w:t>所在。</w:t>
      </w:r>
    </w:p>
    <w:p w14:paraId="4A193CE4">
      <w:r>
        <w:t>但是。我们人类做出的很多决定大多都是</w:t>
      </w:r>
    </w:p>
    <w:p w14:paraId="427997F3">
      <w:r>
        <w:t>在大脑控制饥饿。性欲,</w:t>
      </w:r>
    </w:p>
    <w:p w14:paraId="6A86E013">
      <w:r>
        <w:t>支配人类情感情</w:t>
      </w:r>
    </w:p>
    <w:p w14:paraId="7D383D8C">
      <w:r>
        <w:t>绪等感性力量的那一部分</w:t>
      </w:r>
    </w:p>
    <w:p w14:paraId="6902047B">
      <w:r>
        <w:t>然后，为了让自己对这些决定感觉良好</w:t>
      </w:r>
    </w:p>
    <w:p w14:paraId="17864842">
      <w:r>
        <w:t>一就是让自己觉得这些决定你自己做得</w:t>
      </w:r>
    </w:p>
    <w:p w14:paraId="1A523F6A">
      <w:r>
        <w:t>是合乎逻辑的，</w:t>
      </w:r>
    </w:p>
    <w:p w14:paraId="6671C2B9">
      <w:r>
        <w:t>是有道理的</w:t>
      </w:r>
    </w:p>
    <w:p w14:paraId="6188F2A0">
      <w:r>
        <w:t>是对自己有</w:t>
      </w:r>
    </w:p>
    <w:p w14:paraId="23C2D903">
      <w:r>
        <w:t>利的一一我们就在事后运行大脑中控制逻</w:t>
      </w:r>
    </w:p>
    <w:p w14:paraId="147B5E69">
      <w:r>
        <w:t>辑思维能力的那部分去给这些决定找到理</w:t>
      </w:r>
    </w:p>
    <w:p w14:paraId="5D275E84">
      <w:r>
        <w:t>由，套上逻辑，然后分析出对自己的有益</w:t>
      </w:r>
    </w:p>
    <w:p w14:paraId="2E061747">
      <w:r>
        <w:t>之处等等。</w:t>
      </w:r>
    </w:p>
    <w:p w14:paraId="563FE03A">
      <w:r>
        <w:t>而我们人类控制逻辑思维能力的大脑皮层</w:t>
      </w:r>
    </w:p>
    <w:p w14:paraId="59AAEE86">
      <w:r>
        <w:t>是特别发达的，</w:t>
      </w:r>
    </w:p>
    <w:p w14:paraId="59B2BB16">
      <w:r>
        <w:t>加上教育，绝大部分人能</w:t>
      </w:r>
    </w:p>
    <w:p w14:paraId="4BC3DFB2">
      <w:r>
        <w:t>给自己找出非常合理，非常可停的分析和</w:t>
      </w:r>
    </w:p>
    <w:p w14:paraId="3B45A06B">
      <w:r>
        <w:t>理由，用来使自己相停当时的决定是正确</w:t>
      </w:r>
    </w:p>
    <w:p w14:paraId="1F6166F2">
      <w:r>
        <w:t>的，是合理的</w:t>
      </w:r>
    </w:p>
    <w:p w14:paraId="4C0FAE45">
      <w:r>
        <w:t>是对自己有益的。这是我</w:t>
      </w:r>
    </w:p>
    <w:p w14:paraId="4BDC5A8D">
      <w:r>
        <w:t>们人天生逃避心理痛苦的一种保护机制</w:t>
      </w:r>
    </w:p>
    <w:p w14:paraId="62750817">
      <w:r>
        <w:t>这个过程就叫做 "后情感合理化"</w:t>
      </w:r>
    </w:p>
    <w:p w14:paraId="7F0A4ADF">
      <w:r>
        <w:t>也就是说在你决定买那部手机。那件衣服</w:t>
      </w:r>
    </w:p>
    <w:p w14:paraId="1BF48B29">
      <w:r>
        <w:t>的时候,</w:t>
      </w:r>
    </w:p>
    <w:p w14:paraId="05DCF841">
      <w:r>
        <w:t>你对拥有它的这种情绪巳经产生</w:t>
      </w:r>
    </w:p>
    <w:p w14:paraId="34F7849A">
      <w:r>
        <w:t>了，我们先不谈这个情绪是具体怎么产生</w:t>
      </w:r>
    </w:p>
    <w:p w14:paraId="4EE5B06A">
      <w:r>
        <w:t>的，我们《睡回自倌》里面讲觉自心，你</w:t>
      </w:r>
    </w:p>
    <w:p w14:paraId="01DFEF13">
      <w:r>
        <w:t>可以觉察到这个念头。然后。你开始找喜</w:t>
      </w:r>
    </w:p>
    <w:p w14:paraId="6B7B0C77">
      <w:r>
        <w:t>欢它的理由： 它功能强大，外形炫酷；它</w:t>
      </w:r>
    </w:p>
    <w:p w14:paraId="599EC282">
      <w:r>
        <w:t>有优质的面料，修身的版型，而且又是我</w:t>
      </w:r>
    </w:p>
    <w:p w14:paraId="162DFFD9">
      <w:r>
        <w:t>喜欢的黑色系列，</w:t>
      </w:r>
    </w:p>
    <w:p w14:paraId="26BD2092">
      <w:r>
        <w:t>实在太适合我了。</w:t>
      </w:r>
    </w:p>
    <w:p w14:paraId="6140B36D">
      <w:r>
        <w:t>但真正使得你最后头下它的根本原因,</w:t>
      </w:r>
    </w:p>
    <w:p w14:paraId="33D40497">
      <w:r>
        <w:t>是那些</w:t>
      </w:r>
    </w:p>
    <w:p w14:paraId="15CF522B">
      <w:r>
        <w:t>"后情感合理化 找出来的理由,</w:t>
      </w:r>
    </w:p>
    <w:p w14:paraId="485325FF">
      <w:r>
        <w:t>而是你喜欢的这种情绪，是情感本身。</w:t>
      </w:r>
    </w:p>
    <w:p w14:paraId="74EB6470">
      <w:r>
        <w:t>我很多华前 "决定"头一个黑莓手机时，</w:t>
      </w:r>
    </w:p>
    <w:p w14:paraId="5F14BBCD">
      <w:r>
        <w:t>脑子里出现的图片其实是： 我拿着这个手</w:t>
      </w:r>
    </w:p>
    <w:p w14:paraId="516FCC38">
      <w:r>
        <w:t>机用的时候样子一定很酷!这个手机的样</w:t>
      </w:r>
    </w:p>
    <w:p w14:paraId="46638171">
      <w:r>
        <w:t>子很适合我。很符合我的个性等等这些情</w:t>
      </w:r>
    </w:p>
    <w:p w14:paraId="08707344">
      <w:r>
        <w:t>绪的画面,</w:t>
      </w:r>
    </w:p>
    <w:p w14:paraId="03D474E9">
      <w:r>
        <w:t>还有上次看到某个影视剧明星</w:t>
      </w:r>
    </w:p>
    <w:p w14:paraId="5C9F0A6B">
      <w:r>
        <w:t>也用这一款型号等等。</w:t>
      </w:r>
    </w:p>
    <w:p w14:paraId="5777380E">
      <w:r>
        <w:t>这些图片在我看到这个手机时己经产生</w:t>
      </w:r>
    </w:p>
    <w:p w14:paraId="0AC60DF9">
      <w:r>
        <w:t>了，巳经让我做了这个购买的决定，而之</w:t>
      </w:r>
    </w:p>
    <w:p w14:paraId="39A70628">
      <w:r>
        <w:t>后营业员给我介绍它的功能怎么强，信号</w:t>
      </w:r>
    </w:p>
    <w:p w14:paraId="7539E11F">
      <w:r>
        <w:t>怎么好，售后服务怎么到位，又有很多软</w:t>
      </w:r>
    </w:p>
    <w:p w14:paraId="659FC06B">
      <w:r>
        <w:t>件可以装等等</w:t>
      </w:r>
    </w:p>
    <w:p w14:paraId="0C6268F2">
      <w:r>
        <w:t>所以很多商家利用这点，</w:t>
      </w:r>
    </w:p>
    <w:p w14:paraId="700A300A">
      <w:r>
        <w:t>做大量的广告</w:t>
      </w:r>
    </w:p>
    <w:p w14:paraId="192C6983">
      <w:r>
        <w:t>找最红的明星代言 (把你对明星喜欢的这</w:t>
      </w:r>
    </w:p>
    <w:p w14:paraId="02C38F93">
      <w:r>
        <w:t>种情绪转嫁到对商品的喜欢上 ) ,告诉你</w:t>
      </w:r>
    </w:p>
    <w:p w14:paraId="5F5C749A">
      <w:r>
        <w:t>种种购买它的理由。洗衣液的广告往往针</w:t>
      </w:r>
    </w:p>
    <w:p w14:paraId="31ED3463">
      <w:r>
        <w:t>对女性，什么妈妈你看农服脏了，没关系</w:t>
      </w:r>
    </w:p>
    <w:p w14:paraId="65D3F892">
      <w:r>
        <w:t>我们有奥妙这一切的一切都是商家安</w:t>
      </w:r>
    </w:p>
    <w:p w14:paraId="53B002AD">
      <w:r>
        <w:t>排好为了让你产生购买的情绪。然后再帮</w:t>
      </w:r>
    </w:p>
    <w:p w14:paraId="45E80686">
      <w:r>
        <w:t>助你产生</w:t>
      </w:r>
    </w:p>
    <w:p w14:paraId="1BECBB29">
      <w:r>
        <w:t>'后情感合理化</w:t>
      </w:r>
    </w:p>
    <w:p w14:paraId="4498C59E">
      <w:r>
        <w:t>后情感合理化,</w:t>
      </w:r>
    </w:p>
    <w:p w14:paraId="76B55552">
      <w:r>
        <w:t>就是我们人其实是因为情</w:t>
      </w:r>
    </w:p>
    <w:p w14:paraId="24BC6B71">
      <w:r>
        <w:t>绪，已经产生]喜好，</w:t>
      </w:r>
    </w:p>
    <w:p w14:paraId="7CF86AED">
      <w:r>
        <w:t>心里已经选好了，</w:t>
      </w:r>
    </w:p>
    <w:p w14:paraId="38D10D24">
      <w:r>
        <w:t>但为了让我们的选择看上去有道理，我们</w:t>
      </w:r>
    </w:p>
    <w:p w14:paraId="60E16515">
      <w:r>
        <w:t>的逻辑大脑再跟进。找各种理由来反过来</w:t>
      </w:r>
    </w:p>
    <w:p w14:paraId="73F84491">
      <w:r>
        <w:t>证明我们的选择是正确的</w:t>
      </w:r>
    </w:p>
    <w:p w14:paraId="220E5AE9">
      <w:r>
        <w:t>合理的。这</w:t>
      </w:r>
    </w:p>
    <w:p w14:paraId="264ECECA">
      <w:r>
        <w:t>就是在情感做出选择之后用逻辑合理化的</w:t>
      </w:r>
    </w:p>
    <w:p w14:paraId="01A1BC70">
      <w:r>
        <w:t>过程。</w:t>
      </w:r>
    </w:p>
    <w:p w14:paraId="19933F0B">
      <w:r>
        <w:t>你有没有觉得我扯远了?</w:t>
      </w:r>
    </w:p>
    <w:p w14:paraId="7F264D1A">
      <w:r>
        <w:t>如果你刚才没</w:t>
      </w:r>
    </w:p>
    <w:p w14:paraId="0EFC7FD9">
      <w:r>
        <w:t>有打瞌睡，从本章的第一句话看到现在，</w:t>
      </w:r>
    </w:p>
    <w:p w14:paraId="61D8ADF7">
      <w:r>
        <w:t>那么恭喜你。因为下面你将拿到非常爆炸</w:t>
      </w:r>
    </w:p>
    <w:p w14:paraId="1CD4FADE">
      <w:r>
        <w:t>性的东西,</w:t>
      </w:r>
    </w:p>
    <w:p w14:paraId="196DB2F6">
      <w:r>
        <w:t>如果你对前面的内容还只是一</w:t>
      </w:r>
    </w:p>
    <w:p w14:paraId="15C5F7F5">
      <w:r>
        <w:t>知半解</w:t>
      </w:r>
    </w:p>
    <w:p w14:paraId="6B6FD755">
      <w:r>
        <w:t>给我乖乖的回去再从头看一遍 !</w:t>
      </w:r>
    </w:p>
    <w:p w14:paraId="3237C2B3">
      <w:r>
        <w:t>男女吸引的运作方式,</w:t>
      </w:r>
    </w:p>
    <w:p w14:paraId="604C6B8B">
      <w:r>
        <w:t>和你买一件你喜欢</w:t>
      </w:r>
    </w:p>
    <w:p w14:paraId="4B4BB473">
      <w:r>
        <w:t>的东西-模--样。它是人情感上的本能反</w:t>
      </w:r>
    </w:p>
    <w:p w14:paraId="58D1BD4F">
      <w:r>
        <w:t>应。而不是一个逻辑的合理的反应。</w:t>
      </w:r>
    </w:p>
    <w:p w14:paraId="23AAED79">
      <w:r>
        <w:t>不是你拿着一张要求标准清单，</w:t>
      </w:r>
    </w:p>
    <w:p w14:paraId="7F27DE98">
      <w:r>
        <w:t>看到一个</w:t>
      </w:r>
    </w:p>
    <w:p w14:paraId="3D14EB26">
      <w:r>
        <w:t>异性，你就一个一个对照，符合了609的</w:t>
      </w:r>
    </w:p>
    <w:p w14:paraId="7BCF0025">
      <w:r>
        <w:t>就及格，你就可以对她产生初步的喜欢。</w:t>
      </w:r>
    </w:p>
    <w:p w14:paraId="1DC136F2">
      <w:r>
        <w:t>你曾经拿过表单这么做过四? 肯定没吧=</w:t>
      </w:r>
    </w:p>
    <w:p w14:paraId="16521C53">
      <w:r>
        <w:t>你就是看到了一个妙娘，</w:t>
      </w:r>
    </w:p>
    <w:p w14:paraId="08968ABE">
      <w:r>
        <w:t>你就喜欢上了。</w:t>
      </w:r>
    </w:p>
    <w:p w14:paraId="4F42BA74">
      <w:r>
        <w:t>然后，你再去想这个姑娘有这个优点。那</w:t>
      </w:r>
    </w:p>
    <w:p w14:paraId="1B15787E">
      <w:r>
        <w:t>个优点,</w:t>
      </w:r>
    </w:p>
    <w:p w14:paraId="07ACA72F">
      <w:r>
        <w:t>所谓情人眼里出西施</w:t>
      </w:r>
    </w:p>
    <w:p w14:paraId="24F79DB6">
      <w:r>
        <w:t>更重要的是： 你可以像商家预先在电视广</w:t>
      </w:r>
    </w:p>
    <w:p w14:paraId="0C54AB28">
      <w:r>
        <w:t>告里一样去设计。从而激起让 "妈妈" 买</w:t>
      </w:r>
    </w:p>
    <w:p w14:paraId="403B6497">
      <w:r>
        <w:t>洗衣液的情绪一样，激起女人对你的吸</w:t>
      </w:r>
    </w:p>
    <w:p w14:paraId="0FB92BA3">
      <w:r>
        <w:t>女人对你的看法和评价 (他吸不吸引人?</w:t>
      </w:r>
    </w:p>
    <w:p w14:paraId="656762E7">
      <w:r>
        <w:t>有没有魅力? 和他在一起自己开不开心?</w:t>
      </w:r>
    </w:p>
    <w:p w14:paraId="14FB38C3">
      <w:r>
        <w:t>他人品怎么样? 竽竽 )其实是基于她是不</w:t>
      </w:r>
    </w:p>
    <w:p w14:paraId="6B3B7260">
      <w:r>
        <w:t>是已经喜欢你了。</w:t>
      </w:r>
    </w:p>
    <w:p w14:paraId="66A693D0">
      <w:r>
        <w:t>我们男人也一样,</w:t>
      </w:r>
    </w:p>
    <w:p w14:paraId="3DBC92EA">
      <w:r>
        <w:t>当我们喜欢一个人时，</w:t>
      </w:r>
    </w:p>
    <w:p w14:paraId="2834DD5D">
      <w:r>
        <w:t>我们看到她很多很多优点，别人问你你到</w:t>
      </w:r>
    </w:p>
    <w:p w14:paraId="2875CAD5">
      <w:r>
        <w:t>底喜欢她什么你能说出一大堆她这个人</w:t>
      </w:r>
    </w:p>
    <w:p w14:paraId="16C5148B">
      <w:r>
        <w:t>值得你喜欢的地方。因为你巳经喜欢上她</w:t>
      </w:r>
    </w:p>
    <w:p w14:paraId="1EEA5086">
      <w:r>
        <w:t>后面这些她好在哪里的理由是因为你巳经</w:t>
      </w:r>
    </w:p>
    <w:p w14:paraId="370C84A6">
      <w:r>
        <w:t>在情感上喜欢了人家之后，</w:t>
      </w:r>
    </w:p>
    <w:p w14:paraId="0EF2BE1D">
      <w:r>
        <w:t>才通让合理的</w:t>
      </w:r>
    </w:p>
    <w:p w14:paraId="4164BFD1">
      <w:r>
        <w:t>逻辑思维形成的,</w:t>
      </w:r>
    </w:p>
    <w:p w14:paraId="3FD1955E">
      <w:r>
        <w:t>也就是后情感合理化。</w:t>
      </w:r>
    </w:p>
    <w:p w14:paraId="7A3F72F5">
      <w:r>
        <w:t>你巳经知道 .</w:t>
      </w:r>
    </w:p>
    <w:p w14:paraId="15BD36F8">
      <w:r>
        <w:t>男女吸引是感性的,</w:t>
      </w:r>
    </w:p>
    <w:p w14:paraId="315DE824">
      <w:r>
        <w:t>情感的</w:t>
      </w:r>
    </w:p>
    <w:p w14:paraId="0FAD4332">
      <w:r>
        <w:t>产物。你喜欢她就是情感，也就是没有道</w:t>
      </w:r>
    </w:p>
    <w:p w14:paraId="3C809831">
      <w:r>
        <w:t>所谓谢霆锋的那首歌：</w:t>
      </w:r>
    </w:p>
    <w:p w14:paraId="2EE636A7">
      <w:r>
        <w:t>"因为爱,</w:t>
      </w:r>
    </w:p>
    <w:p w14:paraId="12353293">
      <w:r>
        <w:t>所以爱"</w:t>
      </w:r>
    </w:p>
    <w:p w14:paraId="614BE0A1">
      <w:r>
        <w:t>但为了让自己感觉喜欢她是合理的，在你</w:t>
      </w:r>
    </w:p>
    <w:p w14:paraId="6D9BE9DF">
      <w:r>
        <w:t>喜欢上她之后，逻辑思维的大脑就会有选</w:t>
      </w:r>
    </w:p>
    <w:p w14:paraId="078899CE">
      <w:r>
        <w:t>择地挑出她的优点，并且加倍放大,</w:t>
      </w:r>
    </w:p>
    <w:p w14:paraId="389C3209">
      <w:r>
        <w:t>给你自己的情感找到合理性。</w:t>
      </w:r>
    </w:p>
    <w:p w14:paraId="5036D910">
      <w:r>
        <w:t>有些哥们 "爱" 上一个女生后，</w:t>
      </w:r>
    </w:p>
    <w:p w14:paraId="2F605BA3">
      <w:r>
        <w:t>会把某些</w:t>
      </w:r>
    </w:p>
    <w:p w14:paraId="4416335B">
      <w:r>
        <w:t>巧合星座。缘分。甚至只是一些实际上</w:t>
      </w:r>
    </w:p>
    <w:p w14:paraId="12C4148E">
      <w:r>
        <w:t>很普通的事情都分析出这是老天注定的她</w:t>
      </w:r>
    </w:p>
    <w:p w14:paraId="54A96A1D">
      <w:r>
        <w:t>和你的缘分之类的理由。</w:t>
      </w:r>
    </w:p>
    <w:p w14:paraId="761FB803">
      <w:r>
        <w:t>有些哥们就会越陷越深，越爱越深，</w:t>
      </w:r>
    </w:p>
    <w:p w14:paraId="12E1F40A">
      <w:r>
        <w:t>有人写信来问我怎么样才能不用每天只要</w:t>
      </w:r>
    </w:p>
    <w:p w14:paraId="4552B7FF">
      <w:r>
        <w:t>醒过来就会想她。如果你也有类似的感</w:t>
      </w:r>
    </w:p>
    <w:p w14:paraId="52DA9ADE">
      <w:r>
        <w:t>受，哥们，你可能在继续学习吸引学之</w:t>
      </w:r>
    </w:p>
    <w:p w14:paraId="29CA1919">
      <w:r>
        <w:t>前，解决一个问题就是自己对于 "需求</w:t>
      </w:r>
    </w:p>
    <w:p w14:paraId="67C08E32">
      <w:r>
        <w:t>感" 的掌控。在和女生互动的过程中，</w:t>
      </w:r>
    </w:p>
    <w:p w14:paraId="29A7C527">
      <w:r>
        <w:t>如果不能很好的掌握着自己的需求感。会</w:t>
      </w:r>
    </w:p>
    <w:p w14:paraId="4D0D2E19">
      <w:r>
        <w:t>非常容易在一些最简单的互动中犯错。因</w:t>
      </w:r>
    </w:p>
    <w:p w14:paraId="03752FC1">
      <w:r>
        <w:t>为课程的篇幅原因，我这里就不多做赘</w:t>
      </w:r>
    </w:p>
    <w:p w14:paraId="2934F18F">
      <w:r>
        <w:t>述。你可以关注公众号 "成真" 也就是我</w:t>
      </w:r>
    </w:p>
    <w:p w14:paraId="3230C7AF">
      <w:r>
        <w:t>的名字。回复关键字 "需求感"</w:t>
      </w:r>
    </w:p>
    <w:p w14:paraId="78F07795">
      <w:r>
        <w:t>我会发</w:t>
      </w:r>
    </w:p>
    <w:p w14:paraId="1C292781">
      <w:r>
        <w:t>给你-篇详细的说明=</w:t>
      </w:r>
    </w:p>
    <w:p w14:paraId="6B048D47">
      <w:r>
        <w:t>我们和任何人交流的时候,</w:t>
      </w:r>
    </w:p>
    <w:p w14:paraId="2B237C25">
      <w:r>
        <w:t>基于我们已经</w:t>
      </w:r>
    </w:p>
    <w:p w14:paraId="5DA5236D">
      <w:r>
        <w:t>对她1他的感觉 (喜欢还是不喜欢 ) ,我</w:t>
      </w:r>
    </w:p>
    <w:p w14:paraId="38F8E634">
      <w:r>
        <w:t>们的大脑会有选择地聚焦这个人的个别的</w:t>
      </w:r>
    </w:p>
    <w:p w14:paraId="73AAEAE9">
      <w:r>
        <w:t>优点和缺点,</w:t>
      </w:r>
    </w:p>
    <w:p w14:paraId="445728AF">
      <w:r>
        <w:t>从而可以被我们用作我们对</w:t>
      </w:r>
    </w:p>
    <w:p w14:paraId="41F884A3">
      <w:r>
        <w:t>这个人的感觉的</w:t>
      </w:r>
    </w:p>
    <w:p w14:paraId="542A1F5B">
      <w:r>
        <w:t>合乎逻辑的理由"</w:t>
      </w:r>
    </w:p>
    <w:p w14:paraId="692E56F9">
      <w:r>
        <w:t>我们的大脑也会自动忽视掉那些与</w:t>
      </w:r>
    </w:p>
    <w:p w14:paraId="4FC66332">
      <w:r>
        <w:t>我们对这个人的感觉相悖的品质。</w:t>
      </w:r>
    </w:p>
    <w:p w14:paraId="7F50FF97">
      <w:r>
        <w:t>你有没有听过</w:t>
      </w:r>
    </w:p>
    <w:p w14:paraId="3C8FF5D0">
      <w:r>
        <w:t>'被爱冲昏了头脑"</w:t>
      </w:r>
    </w:p>
    <w:p w14:paraId="0B71156C">
      <w:r>
        <w:t>恋爱中的男女智商会下降"</w:t>
      </w:r>
    </w:p>
    <w:p w14:paraId="52AD8EF7">
      <w:r>
        <w:t>等等这些</w:t>
      </w:r>
    </w:p>
    <w:p w14:paraId="13D6D80D">
      <w:r>
        <w:t>说对了 !</w:t>
      </w:r>
    </w:p>
    <w:p w14:paraId="448AEEAF">
      <w:r>
        <w:t>就是这个道理。</w:t>
      </w:r>
    </w:p>
    <w:p w14:paraId="73CE2547">
      <w:r>
        <w:t>这其实也是为什么我们只会在这个社会里</w:t>
      </w:r>
    </w:p>
    <w:p w14:paraId="5D21074F">
      <w:r>
        <w:t>看到自己相停的东西。你相停只有长得帅</w:t>
      </w:r>
    </w:p>
    <w:p w14:paraId="7F5A9FDA">
      <w:r>
        <w:t>有钱才能吸引到美女，那么你会在社会上</w:t>
      </w:r>
    </w:p>
    <w:p w14:paraId="7CEF8E7E">
      <w:r>
        <w:t>看到很多这个停念的证据。如果你相信吸</w:t>
      </w:r>
    </w:p>
    <w:p w14:paraId="3766CBA1">
      <w:r>
        <w:t>引美女和有钱和长得帅没有关系，那么,</w:t>
      </w:r>
    </w:p>
    <w:p w14:paraId="288BC4A1">
      <w:r>
        <w:t>你也能在礼会上看到很多这个相反信念的</w:t>
      </w:r>
    </w:p>
    <w:p w14:paraId="52218553">
      <w:r>
        <w:t>证据。</w:t>
      </w:r>
    </w:p>
    <w:p w14:paraId="51ADC2A4">
      <w:r>
        <w:t>这里。我有一个好消息给你!</w:t>
      </w:r>
    </w:p>
    <w:p w14:paraId="6C7DABCD">
      <w:r>
        <w:t>比如有的女生看了《陈情令》被剧中的肖</w:t>
      </w:r>
    </w:p>
    <w:p w14:paraId="4FE1B59D">
      <w:r>
        <w:t>战的角色所吸引了。</w:t>
      </w:r>
    </w:p>
    <w:p w14:paraId="13568512">
      <w:r>
        <w:t>然后别人问她，喜</w:t>
      </w:r>
    </w:p>
    <w:p w14:paraId="39789497">
      <w:r>
        <w:t>欢什么样的男生，她自然回答： 像肖战</w:t>
      </w:r>
    </w:p>
    <w:p w14:paraId="540239F8">
      <w:r>
        <w:t>样的男生。</w:t>
      </w:r>
    </w:p>
    <w:p w14:paraId="6CA3E274">
      <w:r>
        <w:t>然后很多男生就去模仿肖战的发型。衣服</w:t>
      </w:r>
    </w:p>
    <w:p w14:paraId="3B85E42A">
      <w:r>
        <w:t>等笋。但他们不知道的是，这个女生其</w:t>
      </w:r>
    </w:p>
    <w:p w14:paraId="7F441618">
      <w:r>
        <w:t>实是被剧里故意设置好的情节所吸引了，</w:t>
      </w:r>
    </w:p>
    <w:p w14:paraId="2DAF1FE5">
      <w:r>
        <w:t>也就是说编剧为了收视率。自然要吸引女</w:t>
      </w:r>
    </w:p>
    <w:p w14:paraId="2F9A983B">
      <w:r>
        <w:t>性观众，然后借用这个角色去点击女生内</w:t>
      </w:r>
    </w:p>
    <w:p w14:paraId="7A7D5B3E">
      <w:r>
        <w:t>心那个吸引的情绪开关,</w:t>
      </w:r>
    </w:p>
    <w:p w14:paraId="6A37825F">
      <w:r>
        <w:t>一旦吸引建立,</w:t>
      </w:r>
    </w:p>
    <w:p w14:paraId="33DD87A9">
      <w:r>
        <w:t>肖战的什么都是好的。</w:t>
      </w:r>
    </w:p>
    <w:p w14:paraId="43F02B3C">
      <w:r>
        <w:t>但你去模仿他的</w:t>
      </w:r>
    </w:p>
    <w:p w14:paraId="4CF5FD5A">
      <w:r>
        <w:t>衣服，发型之类的，却不是真正能激发吸</w:t>
      </w:r>
    </w:p>
    <w:p w14:paraId="72BDDD75">
      <w:r>
        <w:t>引的因素。</w:t>
      </w:r>
    </w:p>
    <w:p w14:paraId="7D0D8B6F">
      <w:r>
        <w:t>因为这只是她逻辑上认为她应该喜欢的是</w:t>
      </w:r>
    </w:p>
    <w:p w14:paraId="2E5682F5">
      <w:r>
        <w:t>什么样的男人，和她真是喜欢的男人完全</w:t>
      </w:r>
    </w:p>
    <w:p w14:paraId="5CF99A15">
      <w:r>
        <w:t>没有关系。</w:t>
      </w:r>
    </w:p>
    <w:p w14:paraId="13959581">
      <w:r>
        <w:t>只要你学会让她产生吸引的情绪的方法，</w:t>
      </w:r>
    </w:p>
    <w:p w14:paraId="12092D62">
      <w:r>
        <w:t>她就会喜欢你，这就和水烧到100度会开</w:t>
      </w:r>
    </w:p>
    <w:p w14:paraId="6268440C">
      <w:r>
        <w:t>一样。</w:t>
      </w:r>
    </w:p>
    <w:p w14:paraId="7079E473">
      <w:r>
        <w:t>而我这整本教程的唯一月的,</w:t>
      </w:r>
    </w:p>
    <w:p w14:paraId="06F4B932">
      <w:r>
        <w:t>就是： 让你</w:t>
      </w:r>
    </w:p>
    <w:p w14:paraId="1E7E8ADB">
      <w:r>
        <w:t>学会如何激起这种情绪。</w:t>
      </w:r>
    </w:p>
    <w:p w14:paraId="3540A02E">
      <w:r>
        <w:t>你会在教程的后面部分学到很多在实践中</w:t>
      </w:r>
    </w:p>
    <w:p w14:paraId="325773B1">
      <w:r>
        <w:t>被证实确实有效的方法，来改变你的行为</w:t>
      </w:r>
    </w:p>
    <w:p w14:paraId="53473F70">
      <w:r>
        <w:t>举止。和女生的爻谈方式，让她迅速产生</w:t>
      </w:r>
    </w:p>
    <w:p w14:paraId="602C4D11">
      <w:r>
        <w:t>喜欢你的情绪。</w:t>
      </w:r>
    </w:p>
    <w:p w14:paraId="31B1F0C1">
      <w:r>
        <w:t>但你先不要着急翻到后面,</w:t>
      </w:r>
    </w:p>
    <w:p w14:paraId="67EFF838">
      <w:r>
        <w:t>因为我现在告</w:t>
      </w:r>
    </w:p>
    <w:p w14:paraId="2E394D4B">
      <w:r>
        <w:t>诉你的东西至关重要，</w:t>
      </w:r>
    </w:p>
    <w:p w14:paraId="473DCC66">
      <w:r>
        <w:t>就好比练武功的</w:t>
      </w:r>
    </w:p>
    <w:p w14:paraId="375A81B4">
      <w:r>
        <w:t>内功心法"</w:t>
      </w:r>
    </w:p>
    <w:p w14:paraId="30946FA8">
      <w:r>
        <w:t>只有了解了</w:t>
      </w:r>
    </w:p>
    <w:p w14:paraId="35003B67">
      <w:r>
        <w:t>"心法"才能</w:t>
      </w:r>
    </w:p>
    <w:p w14:paraId="641F1B58">
      <w:r>
        <w:t>让你的招式所向无敌</w:t>
      </w:r>
    </w:p>
    <w:p w14:paraId="488ECF15">
      <w:r>
        <w:t>可能你看 "心法" 也有累的时候,</w:t>
      </w:r>
    </w:p>
    <w:p w14:paraId="6F61CA58">
      <w:r>
        <w:t>那我就先给你个小方法，你可以休息一下</w:t>
      </w:r>
    </w:p>
    <w:p w14:paraId="39FD6DB9">
      <w:r>
        <w:t>眼睛。听一听，感受一下：</w:t>
      </w:r>
    </w:p>
    <w:p w14:paraId="246946E0">
      <w:r>
        <w:t>小州'</w:t>
      </w:r>
    </w:p>
    <w:p w14:paraId="7E4E6854">
      <w:r>
        <w:t>如果，</w:t>
      </w:r>
    </w:p>
    <w:p w14:paraId="2FFF7A3A">
      <w:r>
        <w:t>你想把这句话再拉高一个层次。你</w:t>
      </w:r>
    </w:p>
    <w:p w14:paraId="2A1C630E">
      <w:r>
        <w:t>可以在后面再加一句话</w:t>
      </w:r>
    </w:p>
    <w:p w14:paraId="7A96DF8A">
      <w:r>
        <w:t>应该不会让</w:t>
      </w:r>
    </w:p>
    <w:p w14:paraId="2342FABD">
      <w:r>
        <w:t>我丢脸的。</w:t>
      </w:r>
    </w:p>
    <w:p w14:paraId="02045713">
      <w:r>
        <w:t>好。今天就到这里</w:t>
      </w:r>
    </w:p>
    <w:p w14:paraId="08B8DB4C">
      <w:r>
        <w:t>再见。</w:t>
      </w:r>
    </w:p>
    <w:p w14:paraId="08ECF730">
      <w:r>
        <w:t>这一句话就</w:t>
      </w:r>
    </w:p>
    <w:p w14:paraId="2D1EF307">
      <w:r>
        <w:t>是一个技巧。在女生看来(潜沟通出 )你</w:t>
      </w:r>
    </w:p>
    <w:p w14:paraId="3A337D03">
      <w:r>
        <w:t>不是很粘人的那种男人，你不是那种很久</w:t>
      </w:r>
    </w:p>
    <w:p w14:paraId="12104B3D">
      <w:r>
        <w:t>没有女生。现在好不容易逮到一个。哪能</w:t>
      </w:r>
    </w:p>
    <w:p w14:paraId="71E658D7">
      <w:r>
        <w:t>轻易放手的那一类男人。你是一个有真正</w:t>
      </w:r>
    </w:p>
    <w:p w14:paraId="0BA6CCE1">
      <w:r>
        <w:t>价值的男人 !</w:t>
      </w:r>
    </w:p>
    <w:p w14:paraId="31AD11E0">
      <w:r>
        <w:t>慎用提示：</w:t>
      </w:r>
    </w:p>
    <w:p w14:paraId="7ECE6A5A">
      <w:r>
        <w:t>如果这个女生巳经很喜欢你</w:t>
      </w:r>
    </w:p>
    <w:p w14:paraId="34A6805D">
      <w:r>
        <w:t>了，你明确知道她就一直暗恋你的话。那</w:t>
      </w:r>
    </w:p>
    <w:p w14:paraId="487BAFE2">
      <w:r>
        <w:t>么这句话就要慎用,</w:t>
      </w:r>
    </w:p>
    <w:p w14:paraId="5CBBD390">
      <w:r>
        <w:t>她暗恋你，一直不敢</w:t>
      </w:r>
    </w:p>
    <w:p w14:paraId="4D65C7C8">
      <w:r>
        <w:t>对你说,</w:t>
      </w:r>
    </w:p>
    <w:p w14:paraId="6342EF56">
      <w:r>
        <w:t>你冉这么一说,</w:t>
      </w:r>
    </w:p>
    <w:p w14:paraId="15EE4C47">
      <w:r>
        <w:t>女生容易当真</w:t>
      </w:r>
    </w:p>
    <w:p w14:paraId="4C917E5A">
      <w:r>
        <w:t>导致她从此不敢再喜欢你。</w:t>
      </w:r>
    </w:p>
    <w:p w14:paraId="5DD1F3D6">
      <w:r>
        <w:t>当然，如果</w:t>
      </w:r>
    </w:p>
    <w:p w14:paraId="6A031603">
      <w:r>
        <w:t>她暗恋你,</w:t>
      </w:r>
    </w:p>
    <w:p w14:paraId="4058C0EC">
      <w:r>
        <w:t>你对她并不喜欢的话,</w:t>
      </w:r>
    </w:p>
    <w:p w14:paraId="0A07A52A">
      <w:r>
        <w:t>那就没</w:t>
      </w:r>
    </w:p>
    <w:p w14:paraId="5BFB2407">
      <w:r>
        <w:t>两性吸引的本质--社交价值</w:t>
      </w:r>
    </w:p>
    <w:p w14:paraId="5672545C">
      <w:r>
        <w:t>这些方法相同的目的就是让你在女生面前</w:t>
      </w:r>
    </w:p>
    <w:p w14:paraId="34B9288B">
      <w:r>
        <w:t>显得是一个有价值的男人,</w:t>
      </w:r>
    </w:p>
    <w:p w14:paraId="2B3F87CE">
      <w:r>
        <w:t>而一个有高价</w:t>
      </w:r>
    </w:p>
    <w:p w14:paraId="2D69E7F6">
      <w:r>
        <w:t>值的男人自然而然地会让女生产生喜欢你</w:t>
      </w:r>
    </w:p>
    <w:p w14:paraId="3D57261E">
      <w:r>
        <w:t>的这种情绪。</w:t>
      </w:r>
    </w:p>
    <w:p w14:paraId="2ABE6C3D">
      <w:r>
        <w:t>这就是引起吸引的本质,</w:t>
      </w:r>
    </w:p>
    <w:p w14:paraId="1461B29E">
      <w:r>
        <w:t>无论男人还是女</w:t>
      </w:r>
    </w:p>
    <w:p w14:paraId="5F245DA1">
      <w:r>
        <w:t>人，吸引的这种情绪都是基于相同的东</w:t>
      </w:r>
    </w:p>
    <w:p w14:paraId="6D233591">
      <w:r>
        <w:t>西： 价值。</w:t>
      </w:r>
    </w:p>
    <w:p w14:paraId="3BD7F426">
      <w:r>
        <w:t>是不是开始听得有点晕了? 糊涂了? 没</w:t>
      </w:r>
    </w:p>
    <w:p w14:paraId="11211EC7">
      <w:r>
        <w:t>听我接下去的解释和分析，我会让</w:t>
      </w:r>
    </w:p>
    <w:p w14:paraId="30A9A99F">
      <w:r>
        <w:t>你更加深入的了解我所说的价值。</w:t>
      </w:r>
    </w:p>
    <w:p w14:paraId="3A32959A">
      <w:r>
        <w:t>价值可以是一个人给另一个人提供的任何</w:t>
      </w:r>
    </w:p>
    <w:p w14:paraId="616FA2E2">
      <w:r>
        <w:t>有助于其生存和繁衍的东西。</w:t>
      </w:r>
    </w:p>
    <w:p w14:paraId="5F1553D1">
      <w:r>
        <w:t>这个基础上，价值可以包括任何给人带</w:t>
      </w:r>
    </w:p>
    <w:p w14:paraId="723F5F3A">
      <w:r>
        <w:t>来好情绪的东西。因为总的来说。带给人</w:t>
      </w:r>
    </w:p>
    <w:p w14:paraId="313D7B99">
      <w:r>
        <w:t>好情绪让人高兴的东西基本上都是那些有</w:t>
      </w:r>
    </w:p>
    <w:p w14:paraId="3E5C607E">
      <w:r>
        <w:t>助于其生存和繁衍的东西</w:t>
      </w:r>
    </w:p>
    <w:p w14:paraId="10FD0043">
      <w:r>
        <w:t>一件漂亮的衣服，</w:t>
      </w:r>
    </w:p>
    <w:p w14:paraId="59904A2C">
      <w:r>
        <w:t>可以让你娈得更帅，受</w:t>
      </w:r>
    </w:p>
    <w:p w14:paraId="5E4BB7F2">
      <w:r>
        <w:t>人关注，更被人喜欢，这对你来说就是好</w:t>
      </w:r>
    </w:p>
    <w:p w14:paraId="117A24D1">
      <w:r>
        <w:t>的情绪，</w:t>
      </w:r>
    </w:p>
    <w:p w14:paraId="17B07BD6">
      <w:r>
        <w:t>就是这件衣服的价值。</w:t>
      </w:r>
    </w:p>
    <w:p w14:paraId="4AB50065">
      <w:r>
        <w:t>每个男人都喜欢漂亮的女人，男人更愿意</w:t>
      </w:r>
    </w:p>
    <w:p w14:paraId="46A3C42B">
      <w:r>
        <w:t>和一个漯亮的女人交往。发生关系。繁衍</w:t>
      </w:r>
    </w:p>
    <w:p w14:paraId="7905180A">
      <w:r>
        <w:t>后代。那么漂亮对男人而言就是价值。</w:t>
      </w:r>
    </w:p>
    <w:p w14:paraId="6752AF95">
      <w:r>
        <w:t>而对女人而言，什么样的男人是有价值</w:t>
      </w:r>
    </w:p>
    <w:p w14:paraId="2A432F63">
      <w:r>
        <w:t>可能是自信。稳重。幽默。有乐趣。成</w:t>
      </w:r>
    </w:p>
    <w:p w14:paraId="5C6D3E9D">
      <w:r>
        <w:t>熟。琢磨不透。无所谓但友好。能让她又</w:t>
      </w:r>
    </w:p>
    <w:p w14:paraId="1933B1D9">
      <w:r>
        <w:t>好气又好笑，有责任感等等，这所有的</w:t>
      </w:r>
    </w:p>
    <w:p w14:paraId="5B1CBBB7">
      <w:r>
        <w:t>女人是通过观察你的言行举止来判断的。</w:t>
      </w:r>
    </w:p>
    <w:p w14:paraId="4EB6AA39">
      <w:r>
        <w:t>如果她在潜沟通里收到的信息是： 你是这</w:t>
      </w:r>
    </w:p>
    <w:p w14:paraId="719FFD19">
      <w:r>
        <w:t>么样一个有价值的男人，她就会情不自禁</w:t>
      </w:r>
    </w:p>
    <w:p w14:paraId="5D816F6D">
      <w:r>
        <w:t>的被你吸引</w:t>
      </w:r>
    </w:p>
    <w:p w14:paraId="1C028046">
      <w:r>
        <w:t>如果你没有这些。女人就会看看你是不是</w:t>
      </w:r>
    </w:p>
    <w:p w14:paraId="69C48F93">
      <w:r>
        <w:t>有钱。是不是高，</w:t>
      </w:r>
    </w:p>
    <w:p w14:paraId="24053961">
      <w:r>
        <w:t>是不是帅。没错。高 .</w:t>
      </w:r>
    </w:p>
    <w:p w14:paraId="4A23B8DC">
      <w:r>
        <w:t>帅。有钱也是价值,</w:t>
      </w:r>
    </w:p>
    <w:p w14:paraId="066D1DCA">
      <w:r>
        <w:t>只不过,</w:t>
      </w:r>
    </w:p>
    <w:p w14:paraId="43225AFB">
      <w:r>
        <w:t>它们只能对</w:t>
      </w:r>
    </w:p>
    <w:p w14:paraId="7A0A7348">
      <w:r>
        <w:t>女生产生暂时的吸引。</w:t>
      </w:r>
    </w:p>
    <w:p w14:paraId="6E423F6A">
      <w:r>
        <w:t>你可以想象下，</w:t>
      </w:r>
    </w:p>
    <w:p w14:paraId="1AD3C421">
      <w:r>
        <w:t>如果你喜欢一个女人的美</w:t>
      </w:r>
    </w:p>
    <w:p w14:paraId="2CD8F85C">
      <w:r>
        <w:t>貌，仅仅是美貌而巳，</w:t>
      </w:r>
    </w:p>
    <w:p w14:paraId="0A5F1ED8">
      <w:r>
        <w:t>如果她有一天毁容</w:t>
      </w:r>
    </w:p>
    <w:p w14:paraId="715E4AAE">
      <w:r>
        <w:t>了，你还会不会喜欢她?</w:t>
      </w:r>
    </w:p>
    <w:p w14:paraId="3D7D96FF">
      <w:r>
        <w:t>所以在我看来，与其去追求那些表面功</w:t>
      </w:r>
    </w:p>
    <w:p w14:paraId="18329677">
      <w:r>
        <w:t>夫，不如建立起男人本质的 "核心价</w:t>
      </w:r>
    </w:p>
    <w:p w14:paraId="6A5C0B3D">
      <w:r>
        <w:t>值" ,</w:t>
      </w:r>
    </w:p>
    <w:p w14:paraId="7E55E5FF">
      <w:r>
        <w:t>也就是你性格上的东西。否则，总</w:t>
      </w:r>
    </w:p>
    <w:p w14:paraId="05AFBDB2">
      <w:r>
        <w:t>有一天你会面临拒绝。失恋。被抛弃。被</w:t>
      </w:r>
    </w:p>
    <w:p w14:paraId="2E2D87F0">
      <w:r>
        <w:t>女人冷落。甚至被女人背叛等痛苦。</w:t>
      </w:r>
    </w:p>
    <w:p w14:paraId="2AF030D5">
      <w:r>
        <w:t>而这整个一套大自然的安排都是为进化服</w:t>
      </w:r>
    </w:p>
    <w:p w14:paraId="4B9E246B">
      <w:r>
        <w:t>务的。这里我补充一句： 如果你并不相信</w:t>
      </w:r>
    </w:p>
    <w:p w14:paraId="2F37CE4E">
      <w:r>
        <w:t>进化论，你有某些宗教信仰，</w:t>
      </w:r>
    </w:p>
    <w:p w14:paraId="2866CD29">
      <w:r>
        <w:t>我都理解=</w:t>
      </w:r>
    </w:p>
    <w:p w14:paraId="347B20EC">
      <w:r>
        <w:t>这个事情并不是一定就是说是进化的，你</w:t>
      </w:r>
    </w:p>
    <w:p w14:paraId="7DD14137">
      <w:r>
        <w:t>可以单独来找我，我可以给你解释它背后</w:t>
      </w:r>
    </w:p>
    <w:p w14:paraId="161FA413">
      <w:r>
        <w:t>是怎么回事</w:t>
      </w:r>
    </w:p>
    <w:p w14:paraId="3B79223E">
      <w:r>
        <w:t>尤其是有些学的更高层次</w:t>
      </w:r>
    </w:p>
    <w:p w14:paraId="7B96BAB5">
      <w:r>
        <w:t>的，力量学的更大的。在学《舞间自》</w:t>
      </w:r>
    </w:p>
    <w:p w14:paraId="4FF277DE">
      <w:r>
        <w:t>自信的哥们，你可以在《瞬间自信》的课</w:t>
      </w:r>
    </w:p>
    <w:p w14:paraId="7E77CC75">
      <w:r>
        <w:t>程里面给我留言，我来给你解释，这背后</w:t>
      </w:r>
    </w:p>
    <w:p w14:paraId="2A048F83">
      <w:r>
        <w:t>更深层次是什么，我们基础层次上妒且用</w:t>
      </w:r>
    </w:p>
    <w:p w14:paraId="234FA5D0">
      <w:r>
        <w:t>"进化的这个词来代替</w:t>
      </w:r>
    </w:p>
    <w:p w14:paraId="29CCB665">
      <w:r>
        <w:t>对于这些问题想更加深入研究的朋友,</w:t>
      </w:r>
    </w:p>
    <w:p w14:paraId="4A28247E">
      <w:r>
        <w:t>前学术界有大量的资料，论文；实验报告</w:t>
      </w:r>
    </w:p>
    <w:p w14:paraId="2BAF3D41">
      <w:r>
        <w:t>对这些问题有极其详细的论证和解释。比</w:t>
      </w:r>
    </w:p>
    <w:p w14:paraId="480593EA">
      <w:r>
        <w:t>如美国进化心理学家人类学家David Buss</w:t>
      </w:r>
    </w:p>
    <w:p w14:paraId="7AA0B501">
      <w:r>
        <w:t>和 Richard Dawkins 等等都在这方面很多著</w:t>
      </w:r>
    </w:p>
    <w:p w14:paraId="3AD674B8">
      <w:r>
        <w:t>作可以参考。</w:t>
      </w:r>
    </w:p>
    <w:p w14:paraId="0B5F36E8">
      <w:r>
        <w:t>但在这里，我们只要知道</w:t>
      </w:r>
    </w:p>
    <w:p w14:paraId="081CABD3">
      <w:r>
        <w:t>上面讲到的这个科学结论就可以了</w:t>
      </w:r>
    </w:p>
    <w:p w14:paraId="4A2550E0">
      <w:r/>
    </w:p>
    <w:p w14:paraId="248AE4EE">
      <w:pPr>
        <w:pStyle w:val="3"/>
      </w:pPr>
      <w:r>
        <w:t>第9章</w:t>
      </w:r>
    </w:p>
    <w:p w14:paraId="4A8541A5">
      <w:r>
        <w:t>女生怎样看待男人的表白?</w:t>
      </w:r>
    </w:p>
    <w:p w14:paraId="157740A9">
      <w:r>
        <w:t>为什么表白只会把事情搞砸?</w:t>
      </w:r>
    </w:p>
    <w:p w14:paraId="6ED35B18">
      <w:r>
        <w:t>女生是怎样看待男人的表白的?</w:t>
      </w:r>
    </w:p>
    <w:p w14:paraId="566AE07B">
      <w:r>
        <w:t>为什么表白只会把事情搞砸?</w:t>
      </w:r>
    </w:p>
    <w:p w14:paraId="3A730E7D">
      <w:r>
        <w:t>前段时间有个美女和我探讨关于男人向她</w:t>
      </w:r>
    </w:p>
    <w:p w14:paraId="6193B527">
      <w:r>
        <w:t>表白的问题</w:t>
      </w:r>
    </w:p>
    <w:p w14:paraId="7D6081EB">
      <w:r>
        <w:t>她说她很苦恼。不知道怎么</w:t>
      </w:r>
    </w:p>
    <w:p w14:paraId="69ADAD7F">
      <w:r>
        <w:t>决定。</w:t>
      </w:r>
    </w:p>
    <w:p w14:paraId="08A41125">
      <w:r>
        <w:t>过去我很难理解这种苦恼，</w:t>
      </w:r>
    </w:p>
    <w:p w14:paraId="481F3F54">
      <w:r>
        <w:t>有人喜欢还不</w:t>
      </w:r>
    </w:p>
    <w:p w14:paraId="40DCD4AF">
      <w:r>
        <w:t>好吗? 如果喜欢人家就答应他，不喜欢就</w:t>
      </w:r>
    </w:p>
    <w:p w14:paraId="7B40E552">
      <w:r>
        <w:t>拒绝，那还不简单!但其实。女生可不是</w:t>
      </w:r>
    </w:p>
    <w:p w14:paraId="1C80253F">
      <w:r>
        <w:t>这么想的,</w:t>
      </w:r>
    </w:p>
    <w:p w14:paraId="6EC377D9">
      <w:r>
        <w:t>我经过很长时间的探索才开始</w:t>
      </w:r>
    </w:p>
    <w:p w14:paraId="1743E8BF">
      <w:r>
        <w:t>明白。并且体会到她们的苦恼。</w:t>
      </w:r>
    </w:p>
    <w:p w14:paraId="3EC73235">
      <w:r>
        <w:t>这的确很难!</w:t>
      </w:r>
    </w:p>
    <w:p w14:paraId="1641AC9E">
      <w:r>
        <w:t>我不知道你有没有陪女性朋友买过衣服?</w:t>
      </w:r>
    </w:p>
    <w:p w14:paraId="3414941B">
      <w:r>
        <w:t>如果有，你会发现这其实是一件很累的事</w:t>
      </w:r>
    </w:p>
    <w:p w14:paraId="6E2647C8">
      <w:r>
        <w:t>情，她们往往试上几十件衣服才买上一</w:t>
      </w:r>
    </w:p>
    <w:p w14:paraId="3372F6D8">
      <w:r>
        <w:t>件。甚至一件都没有买。</w:t>
      </w:r>
    </w:p>
    <w:p w14:paraId="20BD0A70">
      <w:r>
        <w:t>是的，因为如果有笔钱让女生去买衣服，</w:t>
      </w:r>
    </w:p>
    <w:p w14:paraId="65ABD898">
      <w:r>
        <w:t>但这笔钱不足以让她买下所有她喜欢的衣</w:t>
      </w:r>
    </w:p>
    <w:p w14:paraId="42A728FD">
      <w:r>
        <w:t>服，而是必须选择其中一件的话。女人得</w:t>
      </w:r>
    </w:p>
    <w:p w14:paraId="404B8A52">
      <w:r>
        <w:t>花上很多时间。</w:t>
      </w:r>
    </w:p>
    <w:p w14:paraId="37925277">
      <w:r>
        <w:t>我曾经陪过很多女性朋友去买过衣服。化</w:t>
      </w:r>
    </w:p>
    <w:p w14:paraId="352CB399">
      <w:r>
        <w:t>妆品等等这些事情，然后发觉几乎所有的</w:t>
      </w:r>
    </w:p>
    <w:p w14:paraId="7B66C903">
      <w:r>
        <w:t>女生都在为一件事情烦恼一</w:t>
      </w:r>
    </w:p>
    <w:p w14:paraId="0E5EE1AB">
      <w:r>
        <w:t>做决定。</w:t>
      </w:r>
    </w:p>
    <w:p w14:paraId="5D4E0DE1">
      <w:r>
        <w:t>如果你有机会可以去体会下，陪一个女性</w:t>
      </w:r>
    </w:p>
    <w:p w14:paraId="0F2E5D93">
      <w:r>
        <w:t>朋友去买一次衣服。</w:t>
      </w:r>
    </w:p>
    <w:p w14:paraId="6E411121">
      <w:r>
        <w:t>她们一定会问你,</w:t>
      </w:r>
    </w:p>
    <w:p w14:paraId="0A04426B">
      <w:r>
        <w:t>是这件好还是那件好,</w:t>
      </w:r>
    </w:p>
    <w:p w14:paraId="39669BD7">
      <w:r>
        <w:t>是这个颜色好还是那个颜色好,</w:t>
      </w:r>
    </w:p>
    <w:p w14:paraId="49E4DA67">
      <w:r>
        <w:t>是刚才那</w:t>
      </w:r>
    </w:p>
    <w:p w14:paraId="4745A63E">
      <w:r>
        <w:t>个牌子好还是现在这个牌子的东西好。是</w:t>
      </w:r>
    </w:p>
    <w:p w14:paraId="4EB756E2">
      <w:r>
        <w:t>的，她们一直都会问这些问题</w:t>
      </w:r>
    </w:p>
    <w:p w14:paraId="37D4BE70">
      <w:r>
        <w:t>想问为什么?</w:t>
      </w:r>
    </w:p>
    <w:p w14:paraId="59E35205">
      <w:r>
        <w:t>兄弟。这就是女生，</w:t>
      </w:r>
    </w:p>
    <w:p w14:paraId="0EEE5D15">
      <w:r>
        <w:t>天生非理性,</w:t>
      </w:r>
    </w:p>
    <w:p w14:paraId="74406E81">
      <w:r>
        <w:t>不善于做决定的女人 !</w:t>
      </w:r>
    </w:p>
    <w:p w14:paraId="26C7D195">
      <w:r>
        <w:t>她们不知道要选那件衣服，</w:t>
      </w:r>
    </w:p>
    <w:p w14:paraId="644CD96E">
      <w:r>
        <w:t>她们也并不善</w:t>
      </w:r>
    </w:p>
    <w:p w14:paraId="729D68AE">
      <w:r>
        <w:t>于决定今天用Ck的香水还是用Dior的</w:t>
      </w:r>
    </w:p>
    <w:p w14:paraId="02BDF466">
      <w:r>
        <w:t>样她们也不喜欢去做一个类似 "到底是接</w:t>
      </w:r>
    </w:p>
    <w:p w14:paraId="6E51EDA3">
      <w:r>
        <w:t>受他。还是拒绝他" 的决定，这会把她的</w:t>
      </w:r>
    </w:p>
    <w:p w14:paraId="3A11F30A">
      <w:r>
        <w:t>头搞大的,</w:t>
      </w:r>
    </w:p>
    <w:p w14:paraId="794EC4ED">
      <w:r>
        <w:t>结果往往是搪塞。推脱，或是</w:t>
      </w:r>
    </w:p>
    <w:p w14:paraId="56F94B8E">
      <w:r>
        <w:t>逃避，甚至莫名其妙的拒绝。</w:t>
      </w:r>
    </w:p>
    <w:p w14:paraId="19533266">
      <w:r>
        <w:t>我相信如果你有这样的经验你会知道我说</w:t>
      </w:r>
    </w:p>
    <w:p w14:paraId="4DC60E1F">
      <w:r>
        <w:t>什么，我们很多男人觉得自己和她关系还</w:t>
      </w:r>
    </w:p>
    <w:p w14:paraId="025492FF">
      <w:r>
        <w:t>可以，有打情骂俏,</w:t>
      </w:r>
    </w:p>
    <w:p w14:paraId="1C99E80F">
      <w:r>
        <w:t>也有些许暖昧。于是</w:t>
      </w:r>
    </w:p>
    <w:p w14:paraId="18D33344">
      <w:r>
        <w:t>鼓起勇气向女生表白，</w:t>
      </w:r>
    </w:p>
    <w:p w14:paraId="22D00962">
      <w:r>
        <w:t>结果得到的往往是</w:t>
      </w:r>
    </w:p>
    <w:p w14:paraId="2C041469">
      <w:r>
        <w:t>模棱两可的回答 "我还没想好"</w:t>
      </w:r>
    </w:p>
    <w:p w14:paraId="77F96276">
      <w:r>
        <w:t>或者拒</w:t>
      </w:r>
    </w:p>
    <w:p w14:paraId="5FC54FB6">
      <w:r>
        <w:t>绝 "我们还是做朋友吧"</w:t>
      </w:r>
    </w:p>
    <w:p w14:paraId="50A4426B">
      <w:r>
        <w:t>很多男人总是不厌其烦的向女生表白。先</w:t>
      </w:r>
    </w:p>
    <w:p w14:paraId="47C81551">
      <w:r>
        <w:t>是婉转的,</w:t>
      </w:r>
    </w:p>
    <w:p w14:paraId="3A790598">
      <w:r>
        <w:t>再是直接的，</w:t>
      </w:r>
    </w:p>
    <w:p w14:paraId="1402D430">
      <w:r>
        <w:t>效果不好就写情</w:t>
      </w:r>
    </w:p>
    <w:p w14:paraId="513E253E">
      <w:r>
        <w:t>书。送花,</w:t>
      </w:r>
    </w:p>
    <w:p w14:paraId="2B5B47EB">
      <w:r>
        <w:t>送巧克力。请她吃饭。给她头</w:t>
      </w:r>
    </w:p>
    <w:p w14:paraId="787CD1C5">
      <w:r>
        <w:t>昂贵的礼物，还有什么方法?</w:t>
      </w:r>
    </w:p>
    <w:p w14:paraId="6E25BFF2">
      <w:r>
        <w:t>哦对了，我有个朋友曾经让快递公司每隔</w:t>
      </w:r>
    </w:p>
    <w:p w14:paraId="045F5B3A">
      <w:r>
        <w:t>15分钟给一个女孩子送花，</w:t>
      </w:r>
    </w:p>
    <w:p w14:paraId="3ABA8786">
      <w:r>
        <w:t>结果这个女孩</w:t>
      </w:r>
    </w:p>
    <w:p w14:paraId="626C9C01">
      <w:r>
        <w:t>第二天就开始请病假不来公司了，还换了</w:t>
      </w:r>
    </w:p>
    <w:p w14:paraId="5C7FC29A">
      <w:r>
        <w:t>手机号码。</w:t>
      </w:r>
    </w:p>
    <w:p w14:paraId="4F06E4FD">
      <w:r>
        <w:t>表白到底有什么错?</w:t>
      </w:r>
    </w:p>
    <w:p w14:paraId="4DC7E2AF">
      <w:r>
        <w:t>难道喜欢一个人不该大声说出来</w:t>
      </w:r>
    </w:p>
    <w:p w14:paraId="564B0F43">
      <w:r>
        <w:t>这是我们男人常问自己的话，</w:t>
      </w:r>
    </w:p>
    <w:p w14:paraId="188F819F">
      <w:r>
        <w:t>也是很多电</w:t>
      </w:r>
    </w:p>
    <w:p w14:paraId="4BBB4B1B">
      <w:r>
        <w:t>影的台词：..但或许你由始至终都没有得</w:t>
      </w:r>
    </w:p>
    <w:p w14:paraId="54A9903A">
      <w:r>
        <w:t>到过真正的解答。</w:t>
      </w:r>
    </w:p>
    <w:p w14:paraId="2D3B06BD">
      <w:r>
        <w:t>我花了很多年去研究和思考这个问题</w:t>
      </w:r>
    </w:p>
    <w:p w14:paraId="05066001">
      <w:r>
        <w:t>在我研究了上百个通过 "表白" 追求女人</w:t>
      </w:r>
    </w:p>
    <w:p w14:paraId="622D0E11">
      <w:r>
        <w:t>的男人，发现表白看起来更像是在扔硬</w:t>
      </w:r>
    </w:p>
    <w:p w14:paraId="50AE9762">
      <w:r>
        <w:t>币，正面是</w:t>
      </w:r>
    </w:p>
    <w:p w14:paraId="4245A1F3">
      <w:r>
        <w:t>不知道" ,反面是 "拒</w:t>
      </w:r>
    </w:p>
    <w:p w14:paraId="0B529587">
      <w:r>
        <w:t>呵呵。侧面(硬币竖起来 )是答</w:t>
      </w:r>
    </w:p>
    <w:p w14:paraId="120B4F20">
      <w:r>
        <w:t>如果你运气好，她会对你说</w:t>
      </w:r>
    </w:p>
    <w:p w14:paraId="38B61779">
      <w:r>
        <w:t>"我还没想</w:t>
      </w:r>
    </w:p>
    <w:p w14:paraId="18586E7F">
      <w:r>
        <w:t>"我害怕 (可能再告诉你之前的一</w:t>
      </w:r>
    </w:p>
    <w:p w14:paraId="0A76C54D">
      <w:r>
        <w:t>点不愉快的感情经历 ) ,还没准备好接受</w:t>
      </w:r>
    </w:p>
    <w:p w14:paraId="3B3FCE2F">
      <w:r>
        <w:t>你的爱'</w:t>
      </w:r>
    </w:p>
    <w:p w14:paraId="23DB72B0">
      <w:r>
        <w:t>"让我想想吧"</w:t>
      </w:r>
    </w:p>
    <w:p w14:paraId="5F2FA0FB">
      <w:r>
        <w:t>如果你运气不好,</w:t>
      </w:r>
    </w:p>
    <w:p w14:paraId="3120092C">
      <w:r>
        <w:t>那她就会告诉你 "我们</w:t>
      </w:r>
    </w:p>
    <w:p w14:paraId="1F292DC2">
      <w:r>
        <w:t>不合适 '</w:t>
      </w:r>
    </w:p>
    <w:p w14:paraId="559AF232">
      <w:r>
        <w:t>'对你没感觉"</w:t>
      </w:r>
    </w:p>
    <w:p w14:paraId="73222709">
      <w:r>
        <w:t>或者 "还是</w:t>
      </w:r>
    </w:p>
    <w:p w14:paraId="2C9D2E97">
      <w:r>
        <w:t>做普通朋友吧"</w:t>
      </w:r>
    </w:p>
    <w:p w14:paraId="13AA5B69">
      <w:r>
        <w:t>如果你一再坚持她可能会对你说 "你还是</w:t>
      </w:r>
    </w:p>
    <w:p w14:paraId="5035707A">
      <w:r>
        <w:t>找别人吧" , "你是个好人，但不要在我</w:t>
      </w:r>
    </w:p>
    <w:p w14:paraId="793B0EC1">
      <w:r>
        <w:t>身上浪费时间了"</w:t>
      </w:r>
    </w:p>
    <w:p w14:paraId="7BEE6ED6">
      <w:r>
        <w:t>甚至从此电话屏蔽。</w:t>
      </w:r>
    </w:p>
    <w:p w14:paraId="5C607A27">
      <w:r>
        <w:t>微信，</w:t>
      </w:r>
    </w:p>
    <w:p w14:paraId="2B7B1991">
      <w:r>
        <w:t>QQ拉黑名单，赶尽杀绝 !</w:t>
      </w:r>
    </w:p>
    <w:p w14:paraId="0BF6E279">
      <w:r>
        <w:t>如果你</w:t>
      </w:r>
    </w:p>
    <w:p w14:paraId="2378BF02">
      <w:r>
        <w:t>'碰巧"扔中了侧面。她接受你的</w:t>
      </w:r>
    </w:p>
    <w:p w14:paraId="15FB2619">
      <w:r>
        <w:t>表白了，那么我恭喜你。但是，她答应你</w:t>
      </w:r>
    </w:p>
    <w:p w14:paraId="25511063">
      <w:r>
        <w:t>的原因100%和表白这个行为本身是无关</w:t>
      </w:r>
    </w:p>
    <w:p w14:paraId="2358FBD8">
      <w:r>
        <w:t>的，一定是你在过去的一段时间内做的一</w:t>
      </w:r>
    </w:p>
    <w:p w14:paraId="31DBE70A">
      <w:r>
        <w:t>些事情已经让她被你吸引，你的表白只是</w:t>
      </w:r>
    </w:p>
    <w:p w14:paraId="277A4EE5">
      <w:r>
        <w:t>水到渠成而已，</w:t>
      </w:r>
    </w:p>
    <w:p w14:paraId="53292018">
      <w:r>
        <w:t>捅破那张纸而已。换句话</w:t>
      </w:r>
    </w:p>
    <w:p w14:paraId="70D26847">
      <w:r>
        <w:t>说如果把你的口头表白换作直接牵她的手</w:t>
      </w:r>
    </w:p>
    <w:p w14:paraId="4EFEC5DB">
      <w:r>
        <w:t>也会水到渠成(当然你要注意方法，最好</w:t>
      </w:r>
    </w:p>
    <w:p w14:paraId="0A9454FD">
      <w:r>
        <w:t>还是用我的</w:t>
      </w:r>
    </w:p>
    <w:p w14:paraId="640A2617">
      <w:r>
        <w:t>'牵手测试" 来表白。否则有</w:t>
      </w:r>
    </w:p>
    <w:p w14:paraId="3B09E629">
      <w:r>
        <w:t>可能会把事情搞砸 )</w:t>
      </w:r>
    </w:p>
    <w:p w14:paraId="29299333">
      <w:r>
        <w:t>当一个男人在向女人表白时。</w:t>
      </w:r>
    </w:p>
    <w:p w14:paraId="0E007F7E">
      <w:r>
        <w:t>就好象在对</w:t>
      </w:r>
    </w:p>
    <w:p w14:paraId="57411695">
      <w:r>
        <w:t>女人说 "我喜欢你，你可不可以看在我这</w:t>
      </w:r>
    </w:p>
    <w:p w14:paraId="52C65604">
      <w:r>
        <w:t>么喜欢你的份上，和我在一起?</w:t>
      </w:r>
    </w:p>
    <w:p w14:paraId="454CA61A">
      <w:r>
        <w:t>女人会觉得这样的男人：</w:t>
      </w:r>
    </w:p>
    <w:p w14:paraId="4EF06FD7">
      <w:r>
        <w:t>不懂女人。</w:t>
      </w:r>
    </w:p>
    <w:p w14:paraId="74D7A9D6">
      <w:r>
        <w:t>缺乏自信。</w:t>
      </w:r>
    </w:p>
    <w:p w14:paraId="1EBEDAAC">
      <w:r>
        <w:t>缺乏安全感。</w:t>
      </w:r>
    </w:p>
    <w:p w14:paraId="7F82D40D">
      <w:r>
        <w:t>因为,</w:t>
      </w:r>
    </w:p>
    <w:p w14:paraId="3C328415">
      <w:r>
        <w:t>只有男人在吸引女人方面无计可施</w:t>
      </w:r>
    </w:p>
    <w:p w14:paraId="40A1025A">
      <w:r>
        <w:t>的时候才会用 "表白" 这样老套的方法=</w:t>
      </w:r>
    </w:p>
    <w:p w14:paraId="0FDDB701">
      <w:r>
        <w:t>你可以想象,</w:t>
      </w:r>
    </w:p>
    <w:p w14:paraId="2C3350AB">
      <w:r>
        <w:t>一个美女一辈子要接受多少</w:t>
      </w:r>
    </w:p>
    <w:p w14:paraId="08B32D97">
      <w:r>
        <w:t>个男人有意的无意的,</w:t>
      </w:r>
    </w:p>
    <w:p w14:paraId="3AB3E8A6">
      <w:r>
        <w:t>直接的含蓄的，拐</w:t>
      </w:r>
    </w:p>
    <w:p w14:paraId="5A4ABD8D">
      <w:r>
        <w:t>弯抹角的表白。如果你也这样做。那么你</w:t>
      </w:r>
    </w:p>
    <w:p w14:paraId="0F9118BD">
      <w:r>
        <w:t>会被列为和那 % 9 %失败的男人一个档次</w:t>
      </w:r>
    </w:p>
    <w:p w14:paraId="03940C50">
      <w:r>
        <w:t>而这些男人选择表白就是因为他们无计可</w:t>
      </w:r>
    </w:p>
    <w:p w14:paraId="71BEB69F">
      <w:r>
        <w:t>施，害怕失去，以及不知道真正可以吸引</w:t>
      </w:r>
    </w:p>
    <w:p w14:paraId="4F4C533A">
      <w:r>
        <w:t>女生的东西到底是什么。尤其很多男生都</w:t>
      </w:r>
    </w:p>
    <w:p w14:paraId="11E33CD2">
      <w:r>
        <w:t>是喜欢了女生一段时间后，不知道怎么追</w:t>
      </w:r>
    </w:p>
    <w:p w14:paraId="0FF6834F">
      <w:r>
        <w:t>到她。每天的情绪跟着女生的态度上下浮</w:t>
      </w:r>
    </w:p>
    <w:p w14:paraId="09A1CF3E">
      <w:r>
        <w:t>动，直到有一天实在憋不住了，想搞清</w:t>
      </w:r>
    </w:p>
    <w:p w14:paraId="5A62D0A0">
      <w:r>
        <w:t>楚，就被逼着去表白，那种表白100%是</w:t>
      </w:r>
    </w:p>
    <w:p w14:paraId="349FCE7C">
      <w:r>
        <w:t>会失败的。</w:t>
      </w:r>
    </w:p>
    <w:p w14:paraId="60BB3C3C">
      <w:r>
        <w:t>真正有效的"表白"是什么样的?</w:t>
      </w:r>
    </w:p>
    <w:p w14:paraId="07F88F01">
      <w:r>
        <w:t>我的经验是</w:t>
      </w:r>
    </w:p>
    <w:p w14:paraId="4192832C">
      <w:r>
        <w:t>让女人喜欢你，</w:t>
      </w:r>
    </w:p>
    <w:p w14:paraId="45B0C1AB">
      <w:r>
        <w:t>是不需要任</w:t>
      </w:r>
    </w:p>
    <w:p w14:paraId="3065F930">
      <w:r>
        <w:t>何表白，而且表白反而会阻碍你追到她。</w:t>
      </w:r>
    </w:p>
    <w:p w14:paraId="04490F44">
      <w:r>
        <w:t>从今天开始把 "表白" 这个东西在你的吸</w:t>
      </w:r>
    </w:p>
    <w:p w14:paraId="6EE3B304">
      <w:r>
        <w:t>引步骤中删除。</w:t>
      </w:r>
    </w:p>
    <w:p w14:paraId="4E8E47F7">
      <w:r>
        <w:t>我真的对 "表白"</w:t>
      </w:r>
    </w:p>
    <w:p w14:paraId="7FA872AD">
      <w:r>
        <w:t>"恨之入骨"'</w:t>
      </w:r>
    </w:p>
    <w:p w14:paraId="2C429E81">
      <w:r>
        <w:t>因为如</w:t>
      </w:r>
    </w:p>
    <w:p w14:paraId="1A44B7FE">
      <w:r>
        <w:t>果我给你看我的邮箱和微信微博的话，你</w:t>
      </w:r>
    </w:p>
    <w:p w14:paraId="6A4180D7">
      <w:r>
        <w:t>会发现一万封邮件写的都是同样一个问</w:t>
      </w:r>
    </w:p>
    <w:p w14:paraId="14BBACA5">
      <w:r>
        <w:t>"我向她表白了，</w:t>
      </w:r>
    </w:p>
    <w:p w14:paraId="6950D527">
      <w:r>
        <w:t>但她拒绝我了怎么</w:t>
      </w:r>
    </w:p>
    <w:p w14:paraId="103F0A53">
      <w:r>
        <w:t>我想说的是，你如果去表白的话，就是这</w:t>
      </w:r>
    </w:p>
    <w:p w14:paraId="7AC3A614">
      <w:r>
        <w:t>个结果 !</w:t>
      </w:r>
    </w:p>
    <w:p w14:paraId="3F1D31DF">
      <w:r>
        <w:t>情绪有点高了，说话有点绝对了，事实都</w:t>
      </w:r>
    </w:p>
    <w:p w14:paraId="43CF5E20">
      <w:r>
        <w:t>有例外(只是这个例外微乎其微 ) ,但是</w:t>
      </w:r>
    </w:p>
    <w:p w14:paraId="0FB6B8FA">
      <w:r>
        <w:t>请你理解我情绪如此之高，因为我回"近</w:t>
      </w:r>
    </w:p>
    <w:p w14:paraId="1E42B5FE">
      <w:r>
        <w:t>万封同样问题的邮件和微信问题。并且，</w:t>
      </w:r>
    </w:p>
    <w:p w14:paraId="4C9D3BAB">
      <w:r>
        <w:t>这个数量与日俱增。因此，这本教程中会</w:t>
      </w:r>
    </w:p>
    <w:p w14:paraId="3BB68300">
      <w:r>
        <w:t>有2个章节特地讲到关于</w:t>
      </w:r>
    </w:p>
    <w:p w14:paraId="378D0AAD">
      <w:r>
        <w:t>'表白" 的问</w:t>
      </w:r>
    </w:p>
    <w:p w14:paraId="65D978B5">
      <w:r>
        <w:t>所以；</w:t>
      </w:r>
    </w:p>
    <w:p w14:paraId="0E5C65DB">
      <w:r>
        <w:t>从今天开始请你答应我，</w:t>
      </w:r>
    </w:p>
    <w:p w14:paraId="598D0583">
      <w:r>
        <w:t>同时也向</w:t>
      </w:r>
    </w:p>
    <w:p w14:paraId="239BA9ED">
      <w:r>
        <w:t>你自己诈下承诺： 再也不把心思放在如何</w:t>
      </w:r>
    </w:p>
    <w:p w14:paraId="58E00E56">
      <w:r>
        <w:t>向她表白上。</w:t>
      </w:r>
    </w:p>
    <w:p w14:paraId="26BA6A4E">
      <w:r>
        <w:t>而是应该把心思放在： 怎样让她觉得和你</w:t>
      </w:r>
    </w:p>
    <w:p w14:paraId="50543F4D">
      <w:r>
        <w:t>在一起的时间很快乐,</w:t>
      </w:r>
    </w:p>
    <w:p w14:paraId="651C1A29">
      <w:r>
        <w:t>怎样让她对你产生</w:t>
      </w:r>
    </w:p>
    <w:p w14:paraId="4574B7E7">
      <w:r>
        <w:t>那种被你吸引的感觉。</w:t>
      </w:r>
    </w:p>
    <w:p w14:paraId="69E85BD6">
      <w:r>
        <w:t>让她喜欢呆在你身边，</w:t>
      </w:r>
    </w:p>
    <w:p w14:paraId="39048774">
      <w:r>
        <w:t>喜欢天天和你在</w:t>
      </w:r>
    </w:p>
    <w:p w14:paraId="728AB66B">
      <w:r>
        <w:t>起。喜欢和你出去玩,</w:t>
      </w:r>
    </w:p>
    <w:p w14:paraId="0D7931E7">
      <w:r>
        <w:t>喜欢和你聊天。</w:t>
      </w:r>
    </w:p>
    <w:p w14:paraId="61BA7A9F">
      <w:r>
        <w:t>那样的话,</w:t>
      </w:r>
    </w:p>
    <w:p w14:paraId="636F8210">
      <w:r>
        <w:t>你们做的事情，聊的东西，呆</w:t>
      </w:r>
    </w:p>
    <w:p w14:paraId="65118298">
      <w:r>
        <w:t>在一起的时间和情侣一模一样。那还要表</w:t>
      </w:r>
    </w:p>
    <w:p w14:paraId="6C857B57">
      <w:r>
        <w:t>自做什么? 你们就已经是一对情侣了</w:t>
      </w:r>
    </w:p>
    <w:p w14:paraId="17B6CC00">
      <w:r>
        <w:t>就像两人没领结婚证,</w:t>
      </w:r>
    </w:p>
    <w:p w14:paraId="535A21F8">
      <w:r>
        <w:t>但己经一起同居好</w:t>
      </w:r>
    </w:p>
    <w:p w14:paraId="6ADA31AA">
      <w:r>
        <w:t>几年了，而且还有了孩子，法律就认定你</w:t>
      </w:r>
    </w:p>
    <w:p w14:paraId="402C2187">
      <w:r>
        <w:t>们是事实婚姻。</w:t>
      </w:r>
    </w:p>
    <w:p w14:paraId="62EE9343">
      <w:r>
        <w:t>即使你们俩谁都没说清楚，但是你得到了</w:t>
      </w:r>
    </w:p>
    <w:p w14:paraId="319134AE">
      <w:r>
        <w:t>一切作为她男朋友的好处，这就是事实恋</w:t>
      </w:r>
    </w:p>
    <w:p w14:paraId="028CA70B">
      <w:r>
        <w:t>爱。等事情成为事实之后，</w:t>
      </w:r>
    </w:p>
    <w:p w14:paraId="67DF25B0">
      <w:r>
        <w:t>周围的朋友,</w:t>
      </w:r>
    </w:p>
    <w:p w14:paraId="26B712BB">
      <w:r>
        <w:t>包括她的好友，都会不约而同地把你们看</w:t>
      </w:r>
    </w:p>
    <w:p w14:paraId="50584BEC">
      <w:r>
        <w:t>作是一对情侣。这时候,</w:t>
      </w:r>
    </w:p>
    <w:p w14:paraId="2D3C4D6F">
      <w:r>
        <w:t>如果你还想和她</w:t>
      </w:r>
    </w:p>
    <w:p w14:paraId="4FFCEF67">
      <w:r>
        <w:t>说清楚，或者表一下自。她答应你的几率</w:t>
      </w:r>
    </w:p>
    <w:p w14:paraId="566F9E83">
      <w:r>
        <w:t>远远比一开始高出几十倍 !</w:t>
      </w:r>
    </w:p>
    <w:p w14:paraId="26B154CC">
      <w:r>
        <w:t>(但我个人依</w:t>
      </w:r>
    </w:p>
    <w:p w14:paraId="67175489">
      <w:r>
        <w:t>然认为没有必要有这-步。 )</w:t>
      </w:r>
    </w:p>
    <w:p w14:paraId="3A43E60F">
      <w:r>
        <w:t>我前段时间交往的一个女朋友，</w:t>
      </w:r>
    </w:p>
    <w:p w14:paraId="4298B254">
      <w:r>
        <w:t>她一直</w:t>
      </w:r>
    </w:p>
    <w:p w14:paraId="65A1757C">
      <w:r>
        <w:t>在床上躺在我的怀抱里说她很爱我 .</w:t>
      </w:r>
    </w:p>
    <w:p w14:paraId="0CEF9504">
      <w:r>
        <w:t>对于她来说</w:t>
      </w:r>
    </w:p>
    <w:p w14:paraId="0F1AA6CE">
      <w:r>
        <w:t>她不需要动任何脑筋</w:t>
      </w:r>
    </w:p>
    <w:p w14:paraId="70C8F447">
      <w:r>
        <w:t>要做任何犹豫。因为和你在一起很开心,</w:t>
      </w:r>
    </w:p>
    <w:p w14:paraId="102F41B9">
      <w:r>
        <w:t>很有意思。所以。她就喜欢。期盼和你在</w:t>
      </w:r>
    </w:p>
    <w:p w14:paraId="104C7B7F">
      <w:r>
        <w:t>一起做很多事。不需要她做任何艰难的抉</w:t>
      </w:r>
    </w:p>
    <w:p w14:paraId="53236B2C">
      <w:r>
        <w:t>择，渐渐地,</w:t>
      </w:r>
    </w:p>
    <w:p w14:paraId="29A44F7C">
      <w:r>
        <w:t>既成事实了，她答应你也是</w:t>
      </w:r>
    </w:p>
    <w:p w14:paraId="3B03B01F">
      <w:r>
        <w:t>顺理成章的</w:t>
      </w:r>
    </w:p>
    <w:p w14:paraId="0CCB7838">
      <w:r>
        <w:t>这就像搬箱子，要她立刻答应做你女朋</w:t>
      </w:r>
    </w:p>
    <w:p w14:paraId="2A96F634">
      <w:r>
        <w:t>友，就等于-几气搬100箱子，很难搬</w:t>
      </w:r>
    </w:p>
    <w:p w14:paraId="3C77C382">
      <w:r>
        <w:t>动。即使可以搬动一会儿，看着很吃力,</w:t>
      </w:r>
    </w:p>
    <w:p w14:paraId="0360358D">
      <w:r>
        <w:t>走得也会很吃力。</w:t>
      </w:r>
    </w:p>
    <w:p w14:paraId="4EF28CF2">
      <w:r>
        <w:t>而你要做的，</w:t>
      </w:r>
    </w:p>
    <w:p w14:paraId="42224700">
      <w:r>
        <w:t>就是一个一个箱子搬。就容</w:t>
      </w:r>
    </w:p>
    <w:p w14:paraId="05622AEE">
      <w:r>
        <w:t>易很多了。</w:t>
      </w:r>
    </w:p>
    <w:p w14:paraId="166CB776">
      <w:r>
        <w:t>《快速吸引》里针对这个一个</w:t>
      </w:r>
    </w:p>
    <w:p w14:paraId="44A7ACEB">
      <w:r>
        <w:t>一个箱子搬有更具体的讲解。</w:t>
      </w:r>
    </w:p>
    <w:p w14:paraId="618BB2A0">
      <w:r>
        <w:t>用在女生身上，就是 "引导" 她和你关系</w:t>
      </w:r>
    </w:p>
    <w:p w14:paraId="0234E957">
      <w:r>
        <w:t>往稍微更亲密一点的下一步走。不要一T</w:t>
      </w:r>
    </w:p>
    <w:p w14:paraId="5DF36275">
      <w:r>
        <w:t>气吃成个胖子，你只在乎你们亲密关系升</w:t>
      </w:r>
    </w:p>
    <w:p w14:paraId="6D09F2BE">
      <w:r>
        <w:t>级到下面一小步。比如，从只说过话。升</w:t>
      </w:r>
    </w:p>
    <w:p w14:paraId="00AD56BC">
      <w:r>
        <w:t>级到有肢体上的接触 (不要想歪了!是正</w:t>
      </w:r>
    </w:p>
    <w:p w14:paraId="5CD464E0">
      <w:r>
        <w:t>常的接触 )</w:t>
      </w:r>
    </w:p>
    <w:p w14:paraId="54176459">
      <w:r>
        <w:t>我就喜欢和女孩聊到一半时，</w:t>
      </w:r>
    </w:p>
    <w:p w14:paraId="50C0528A">
      <w:r>
        <w:t>看着她的嘴</w:t>
      </w:r>
    </w:p>
    <w:p w14:paraId="7F887383">
      <w:r>
        <w:t>唇，看上起码3秒钟。然后说她嘴唇上沾</w:t>
      </w:r>
    </w:p>
    <w:p w14:paraId="0209EB03">
      <w:r>
        <w:t>有什么零食的碎末，接着直接伸手帮她拿</w:t>
      </w:r>
    </w:p>
    <w:p w14:paraId="6CC39612">
      <w:r>
        <w:t>掉。如果她往后靠,</w:t>
      </w:r>
    </w:p>
    <w:p w14:paraId="2CF01622">
      <w:r>
        <w:t>我就会略带严肃的但</w:t>
      </w:r>
    </w:p>
    <w:p w14:paraId="4D2A5A89">
      <w:r>
        <w:t>一定是很肯定地说：</w:t>
      </w:r>
    </w:p>
    <w:p w14:paraId="674C8A57">
      <w:r>
        <w:t>"别动!</w:t>
      </w:r>
    </w:p>
    <w:p w14:paraId="6157E297">
      <w:r>
        <w:t>同时手</w:t>
      </w:r>
    </w:p>
    <w:p w14:paraId="2BB773B9">
      <w:r>
        <w:t>继续帮她拿掉。拿掉后，如果她嘴上真的</w:t>
      </w:r>
    </w:p>
    <w:p w14:paraId="07D90907">
      <w:r>
        <w:t>有，我会给她看。</w:t>
      </w:r>
    </w:p>
    <w:p w14:paraId="164FBEE0">
      <w:r>
        <w:t>如果没有，我的手就</w:t>
      </w:r>
    </w:p>
    <w:p w14:paraId="20296E51">
      <w:r>
        <w:t>顺势装作往地上作扔东西的样子。做完</w:t>
      </w:r>
    </w:p>
    <w:p w14:paraId="636E6EEA">
      <w:r>
        <w:t>后。我会立刻回到刚才和她的聊天话题里</w:t>
      </w:r>
    </w:p>
    <w:p w14:paraId="695629A8">
      <w:r>
        <w:t>继续聊</w:t>
      </w:r>
    </w:p>
    <w:p w14:paraId="3D7612AD">
      <w:r>
        <w:t>类似这种动作，</w:t>
      </w:r>
    </w:p>
    <w:p w14:paraId="438BD1C0">
      <w:r>
        <w:t>一般只有她爸妈和她男朋</w:t>
      </w:r>
    </w:p>
    <w:p w14:paraId="14774D40">
      <w:r>
        <w:t>友会这么做。你这么做。就等于无形的在</w:t>
      </w:r>
    </w:p>
    <w:p w14:paraId="04593422">
      <w:r>
        <w:t>她心里把你们的关系拉得更亲密了</w:t>
      </w:r>
    </w:p>
    <w:p w14:paraId="3980BE51">
      <w:r>
        <w:t>而且。这个动作是正常的，是善意的，</w:t>
      </w:r>
    </w:p>
    <w:p w14:paraId="3BAFA94D">
      <w:r>
        <w:t>般女生都会接受。相反，这时如果你双</w:t>
      </w:r>
    </w:p>
    <w:p w14:paraId="760ADC35">
      <w:r>
        <w:t>手捏住女生的脸,</w:t>
      </w:r>
    </w:p>
    <w:p w14:paraId="102BA3F8">
      <w:r>
        <w:t>把她的妆都擦坏了，在</w:t>
      </w:r>
    </w:p>
    <w:p w14:paraId="3F7B29D7">
      <w:r>
        <w:t>初次约会就会显得太过，女生容易不接</w:t>
      </w:r>
    </w:p>
    <w:p w14:paraId="43B6352F">
      <w:r>
        <w:t>受，甚至会很反感</w:t>
      </w:r>
    </w:p>
    <w:p w14:paraId="1D2A4F61">
      <w:r>
        <w:t>你可以和她打打闹闹，</w:t>
      </w:r>
    </w:p>
    <w:p w14:paraId="041043A0">
      <w:r>
        <w:t>为她按摩她的肩</w:t>
      </w:r>
    </w:p>
    <w:p w14:paraId="6ED71807">
      <w:r>
        <w:t>膀，然后抚摸到她头发。接着是牵手。甚</w:t>
      </w:r>
    </w:p>
    <w:p w14:paraId="63782DA8">
      <w:r>
        <w:t>至接吻。</w:t>
      </w:r>
    </w:p>
    <w:p w14:paraId="3E1BDA5B">
      <w:r>
        <w:t>如果，你和她亲了嘴，还 要她口头上告</w:t>
      </w:r>
    </w:p>
    <w:p w14:paraId="3A5094EB">
      <w:r>
        <w:t>诉你同意做你女朋友 所以，我宁愿去</w:t>
      </w:r>
    </w:p>
    <w:p w14:paraId="2F77C4B3">
      <w:r>
        <w:t>想办法让她和我接吻，牵手。也不要琢磨</w:t>
      </w:r>
    </w:p>
    <w:p w14:paraId="5EF46E40">
      <w:r>
        <w:t>着怎么让她口头上同意我。</w:t>
      </w:r>
    </w:p>
    <w:p w14:paraId="664F5298">
      <w:r>
        <w:t>所以。这个观念很重要。很多男人就是为</w:t>
      </w:r>
    </w:p>
    <w:p w14:paraId="39893C12">
      <w:r>
        <w:t>了追求女生一个明确的答复而错过了一个</w:t>
      </w:r>
    </w:p>
    <w:p w14:paraId="37F4C4AA">
      <w:r>
        <w:t>很好的姑娘!不要让这种事再发生。</w:t>
      </w:r>
    </w:p>
    <w:p w14:paraId="1C368F2F">
      <w:r/>
    </w:p>
    <w:p w14:paraId="08834CF9">
      <w:pPr>
        <w:pStyle w:val="3"/>
      </w:pPr>
      <w:r>
        <w:t>第10章</w:t>
      </w:r>
    </w:p>
    <w:p w14:paraId="3CBBC99D">
      <w:r>
        <w:t>普通人怎样吸引高质量美女?</w:t>
      </w:r>
    </w:p>
    <w:p w14:paraId="0EBC2F13">
      <w:r>
        <w:t>吸引女人必要的四个步骤</w:t>
      </w:r>
    </w:p>
    <w:p w14:paraId="03C88E13">
      <w:r>
        <w:t>再次提醒你一遍： 务必按照先后顺序一节</w:t>
      </w:r>
    </w:p>
    <w:p w14:paraId="1A5DC277">
      <w:r>
        <w:t>一节学下去。这本《迷"我》教程和《快</w:t>
      </w:r>
    </w:p>
    <w:p w14:paraId="5085CE4E">
      <w:r>
        <w:t>速吸引》或者《偷听女人心》或者《高于</w:t>
      </w:r>
    </w:p>
    <w:p w14:paraId="29EF58AA">
      <w:r>
        <w:t>支招》等这些课程不同，是不可以跳着</w:t>
      </w:r>
    </w:p>
    <w:p w14:paraId="42FA8610">
      <w:r>
        <w:t>学。跳着看的。</w:t>
      </w:r>
    </w:p>
    <w:p w14:paraId="6B46143F">
      <w:r>
        <w:t>如果你想快速的学会吸引的基本步骤去看</w:t>
      </w:r>
    </w:p>
    <w:p w14:paraId="32C11F51">
      <w:r>
        <w:t>《快速吸引》</w:t>
      </w:r>
    </w:p>
    <w:p w14:paraId="53F4324F">
      <w:r>
        <w:t>如果你想了解更多的实用性技巧可以收听</w:t>
      </w:r>
    </w:p>
    <w:p w14:paraId="315FA85D">
      <w:r>
        <w:t>《高手支招》</w:t>
      </w:r>
    </w:p>
    <w:p w14:paraId="6A545BD0">
      <w:r>
        <w:t>如果你从来没有恋爱过也没有真实的和女</w:t>
      </w:r>
    </w:p>
    <w:p w14:paraId="29DB24E2">
      <w:r>
        <w:t>生谈过恋爱，那么可以观看《偷听女人</w:t>
      </w:r>
    </w:p>
    <w:p w14:paraId="6B6C1546">
      <w:r>
        <w:t>心》来快速揭秘她们的内心想法</w:t>
      </w:r>
    </w:p>
    <w:p w14:paraId="594D1175">
      <w:r>
        <w:t>下面我要讲的是吸引学的核心的东西。每</w:t>
      </w:r>
    </w:p>
    <w:p w14:paraId="2C6DBEC3">
      <w:r>
        <w:t>一个步骤后面的技巧方法，都是针对在这</w:t>
      </w:r>
    </w:p>
    <w:p w14:paraId="4187838E">
      <w:r>
        <w:t>个步骤里的，务必不要跳着看。</w:t>
      </w:r>
    </w:p>
    <w:p w14:paraId="14198D6B">
      <w:r>
        <w:t>其实，只要你稍稍回忆-下,</w:t>
      </w:r>
    </w:p>
    <w:p w14:paraId="39264A73">
      <w:r>
        <w:t>无论你现在</w:t>
      </w:r>
    </w:p>
    <w:p w14:paraId="67191827">
      <w:r>
        <w:t>是20多岁还是30多岁，即便你仍是个学</w:t>
      </w:r>
    </w:p>
    <w:p w14:paraId="69456B64">
      <w:r>
        <w:t>生，在接触到的女生中，一定有过至少一</w:t>
      </w:r>
    </w:p>
    <w:p w14:paraId="61A69228">
      <w:r>
        <w:t>个感觉是可以发展下去的 (当然如果你真</w:t>
      </w:r>
    </w:p>
    <w:p w14:paraId="27E41C46">
      <w:r>
        <w:t>的没有也没关系，这并不影响你学这套教</w:t>
      </w:r>
    </w:p>
    <w:p w14:paraId="4241CCFB">
      <w:r>
        <w:t>程 )。而且,</w:t>
      </w:r>
    </w:p>
    <w:p w14:paraId="603C837A">
      <w:r>
        <w:t>大部分哥们心底都有过那种</w:t>
      </w:r>
    </w:p>
    <w:p w14:paraId="3FBEFDA2">
      <w:r>
        <w:t>她好像对我有点好感" 的感觉。</w:t>
      </w:r>
    </w:p>
    <w:p w14:paraId="701199B1">
      <w:r>
        <w:t>我就有过,</w:t>
      </w:r>
    </w:p>
    <w:p w14:paraId="187BB350">
      <w:r>
        <w:t>而且不止一次。有时只是在一</w:t>
      </w:r>
    </w:p>
    <w:p w14:paraId="213CD8D5">
      <w:r>
        <w:t>个活动上认识。对她感觉很好，</w:t>
      </w:r>
    </w:p>
    <w:p w14:paraId="6E3CB961">
      <w:r>
        <w:t>而且她好</w:t>
      </w:r>
    </w:p>
    <w:p w14:paraId="626B8458">
      <w:r>
        <w:t>像对我也有那么一点好感</w:t>
      </w:r>
    </w:p>
    <w:p w14:paraId="3E68E46B">
      <w:r>
        <w:t>如果当时我能知道该怎么做的话,</w:t>
      </w:r>
    </w:p>
    <w:p w14:paraId="0A17BA74">
      <w:r>
        <w:t>那说不</w:t>
      </w:r>
    </w:p>
    <w:p w14:paraId="5099DD82">
      <w:r>
        <w:t>定就会是一段美好的恋情。</w:t>
      </w:r>
    </w:p>
    <w:p w14:paraId="553E5BAA">
      <w:r>
        <w:t>可惜自己当时不知道接下去该干什么。该</w:t>
      </w:r>
    </w:p>
    <w:p w14:paraId="72878AEF">
      <w:r>
        <w:t>怎么发展下去，女孩一般也不会主动。所</w:t>
      </w:r>
    </w:p>
    <w:p w14:paraId="1224EB27">
      <w:r>
        <w:t>以我错让了很多。</w:t>
      </w:r>
    </w:p>
    <w:p w14:paraId="3396A547">
      <w:r>
        <w:t>(对女生其实也是一种</w:t>
      </w:r>
    </w:p>
    <w:p w14:paraId="722258E0">
      <w:r>
        <w:t>错过和失望。</w:t>
      </w:r>
    </w:p>
    <w:p w14:paraId="3D7C047D">
      <w:r>
        <w:t>说实话，我自己有时候还会回想起那次她</w:t>
      </w:r>
    </w:p>
    <w:p w14:paraId="6E19F041">
      <w:r>
        <w:t>来我家一起做寿司的场景,</w:t>
      </w:r>
    </w:p>
    <w:p w14:paraId="16D9CB81">
      <w:r>
        <w:t>当时她的很多</w:t>
      </w:r>
    </w:p>
    <w:p w14:paraId="1FCAEB24">
      <w:r>
        <w:t>行为，我现在看来，的确是对我有好感。</w:t>
      </w:r>
    </w:p>
    <w:p w14:paraId="3B88DB1F">
      <w:r>
        <w:t>嗨!可惜,</w:t>
      </w:r>
    </w:p>
    <w:p w14:paraId="4493EADA">
      <w:r>
        <w:t>就给我这么白白错过了。</w:t>
      </w:r>
    </w:p>
    <w:p w14:paraId="3CC19F1C">
      <w:r>
        <w:t>直到现在，心理或许偶尔似乎好像依然还</w:t>
      </w:r>
    </w:p>
    <w:p w14:paraId="1036AA7A">
      <w:r>
        <w:t>有那么点酸酸的，呵呵</w:t>
      </w:r>
    </w:p>
    <w:p w14:paraId="072FB408">
      <w:r>
        <w:t>不过。她不是已经对我有好感了吗? 应该</w:t>
      </w:r>
    </w:p>
    <w:p w14:paraId="53CF5E12">
      <w:r>
        <w:t>已经被我吸引到了呀? 怎么还会错过呢?</w:t>
      </w:r>
    </w:p>
    <w:p w14:paraId="7DBDA9E1">
      <w:r>
        <w:t>其实男女吸引就是一场类似 "超级玛莉"</w:t>
      </w:r>
    </w:p>
    <w:p w14:paraId="16D645D8">
      <w:r>
        <w:t>或者 "魂斗罗" 一样的 "过关游戏" ,你</w:t>
      </w:r>
    </w:p>
    <w:p w14:paraId="74E89DCD">
      <w:r>
        <w:t>得过了第一关然后才能过第二关。</w:t>
      </w:r>
    </w:p>
    <w:p w14:paraId="4272BCB1">
      <w:r>
        <w:t>并且在每一关中得用不同的 "武器" 对付</w:t>
      </w:r>
    </w:p>
    <w:p w14:paraId="0F730F25">
      <w:r>
        <w:t>不同的 "敌人" ,达到不同的目的=</w:t>
      </w:r>
    </w:p>
    <w:p w14:paraId="0C3C2914">
      <w:r>
        <w:t>也就是说</w:t>
      </w:r>
    </w:p>
    <w:p w14:paraId="75C81422">
      <w:r>
        <w:t>吸引女生你得一步一步来：</w:t>
      </w:r>
    </w:p>
    <w:p w14:paraId="662EF39B">
      <w:r>
        <w:t>如果女生连认识都不认识你，你就一下把</w:t>
      </w:r>
    </w:p>
    <w:p w14:paraId="0A46D4D9">
      <w:r>
        <w:t>人家摁到床上去，想和她发生关系，你就</w:t>
      </w:r>
    </w:p>
    <w:p w14:paraId="61C918E1">
      <w:r>
        <w:t>犯规厂一一般这个犯规被称为强奸罪。</w:t>
      </w:r>
    </w:p>
    <w:p w14:paraId="26C7EBD1">
      <w:r>
        <w:t>这个是最明显的跳步骤。还有很多跳步</w:t>
      </w:r>
    </w:p>
    <w:p w14:paraId="149BD360">
      <w:r>
        <w:t>骤，虽然不会让你坐牢,</w:t>
      </w:r>
    </w:p>
    <w:p w14:paraId="2449C15B">
      <w:r>
        <w:t>但会让你被女生</w:t>
      </w:r>
    </w:p>
    <w:p w14:paraId="60F515CF">
      <w:r>
        <w:t>拒绝，或者让她从第二天开始就不接你电</w:t>
      </w:r>
    </w:p>
    <w:p w14:paraId="4F05D074">
      <w:r>
        <w:t>话，不回你微信,</w:t>
      </w:r>
    </w:p>
    <w:p w14:paraId="62F876D6">
      <w:r>
        <w:t>从而让你和她的关系发</w:t>
      </w:r>
    </w:p>
    <w:p w14:paraId="5E936330">
      <w:r>
        <w:t>展不下去。</w:t>
      </w:r>
    </w:p>
    <w:p w14:paraId="707216C5">
      <w:r>
        <w:t>是啊，当我听到这种想法的时候。我根本</w:t>
      </w:r>
    </w:p>
    <w:p w14:paraId="1C7F8C74">
      <w:r>
        <w:t>无法接受。居然，有人把我的神圣。高</w:t>
      </w:r>
    </w:p>
    <w:p w14:paraId="359E5481">
      <w:r>
        <w:t>尚。伟大的爱情，</w:t>
      </w:r>
    </w:p>
    <w:p w14:paraId="1FC0D2AC">
      <w:r>
        <w:t>比作 "游戏" ?</w:t>
      </w:r>
    </w:p>
    <w:p w14:paraId="0F97CC12">
      <w:r>
        <w:t>爱情，可不是儿戏 !</w:t>
      </w:r>
    </w:p>
    <w:p w14:paraId="40E47600">
      <w:r>
        <w:t>不过，有意思的是,</w:t>
      </w:r>
    </w:p>
    <w:p w14:paraId="165D7833">
      <w:r>
        <w:t>我敢说正是后来我接</w:t>
      </w:r>
    </w:p>
    <w:p w14:paraId="7ACE974B">
      <w:r>
        <w:t>受了这个观点，我才获得女孩的关注和爱</w:t>
      </w:r>
    </w:p>
    <w:p w14:paraId="5B2A4A05">
      <w:r>
        <w:t>这个观点就是： 两性吸引是有步骤的</w:t>
      </w:r>
    </w:p>
    <w:p w14:paraId="1D200C03">
      <w:r>
        <w:t>在两性吸引里,</w:t>
      </w:r>
    </w:p>
    <w:p w14:paraId="4FDC72E7">
      <w:r>
        <w:t>如果你看过动物世界，</w:t>
      </w:r>
    </w:p>
    <w:p w14:paraId="0ADC3510">
      <w:r>
        <w:t>纪录片，电影里的</w:t>
      </w:r>
    </w:p>
    <w:p w14:paraId="04722763">
      <w:r>
        <w:t>你会看到在整个动</w:t>
      </w:r>
    </w:p>
    <w:p w14:paraId="526A63CB">
      <w:r>
        <w:t>物世界里都有的一个过程叫： 求偶。动</w:t>
      </w:r>
    </w:p>
    <w:p w14:paraId="14E658F8">
      <w:r>
        <w:t>物世界里是</w:t>
      </w:r>
    </w:p>
    <w:p w14:paraId="3E54F992">
      <w:r>
        <w:t>些特定的行为，通常叫做</w:t>
      </w:r>
    </w:p>
    <w:p w14:paraId="71D2B5EF">
      <w:r>
        <w:t>dance 交配舞，所有的动物都做。</w:t>
      </w:r>
    </w:p>
    <w:p w14:paraId="31B2DB18">
      <w:r>
        <w:t>两个飞虫,</w:t>
      </w:r>
    </w:p>
    <w:p w14:paraId="46C4A556">
      <w:r>
        <w:t>互相绕着对方绕圈飞，来开始</w:t>
      </w:r>
    </w:p>
    <w:p w14:paraId="10FD7839">
      <w:r>
        <w:t>他们的交配舞，</w:t>
      </w:r>
    </w:p>
    <w:p w14:paraId="49847DB4">
      <w:r>
        <w:t>鱼会游到异性面前开始特</w:t>
      </w:r>
    </w:p>
    <w:p w14:paraId="45167405">
      <w:r>
        <w:t>定的游法来开启他们的求偶。雄性会长出</w:t>
      </w:r>
    </w:p>
    <w:p w14:paraId="1AD35418">
      <w:r>
        <w:t>特别漂亮的羽毛。或者特定的叫声，</w:t>
      </w:r>
    </w:p>
    <w:p w14:paraId="24A20D1C">
      <w:r>
        <w:t>引雌鸟。</w:t>
      </w:r>
    </w:p>
    <w:p w14:paraId="5A9F2542">
      <w:r>
        <w:t>基本上所有的动物都有交配舞</w:t>
      </w:r>
    </w:p>
    <w:p w14:paraId="72C8EFAF">
      <w:r>
        <w:t>一可预见的，特定的，</w:t>
      </w:r>
    </w:p>
    <w:p w14:paraId="3B92EECD">
      <w:r>
        <w:t>些步骤，</w:t>
      </w:r>
    </w:p>
    <w:p w14:paraId="045361FE">
      <w:r>
        <w:t>次碰到，</w:t>
      </w:r>
    </w:p>
    <w:p w14:paraId="13ED3CEE">
      <w:r>
        <w:t>相互认识,</w:t>
      </w:r>
    </w:p>
    <w:p w14:paraId="54397CA3">
      <w:r>
        <w:t>到性。对于我们人</w:t>
      </w:r>
    </w:p>
    <w:p w14:paraId="4CB4F077">
      <w:r>
        <w:t>来说，我们人的交配舞蹈 从最初的目光</w:t>
      </w:r>
    </w:p>
    <w:p w14:paraId="5297A943">
      <w:r>
        <w:t>对接,</w:t>
      </w:r>
    </w:p>
    <w:p w14:paraId="062BC1F0">
      <w:r>
        <w:t>就是相互看到对方开始，一直到</w:t>
      </w:r>
    </w:p>
    <w:p w14:paraId="606C2E2B">
      <w:r>
        <w:t>发生性关系结束。</w:t>
      </w:r>
    </w:p>
    <w:p w14:paraId="0AC63E03">
      <w:r>
        <w:t>当然当中还有-些小的步骤。</w:t>
      </w:r>
    </w:p>
    <w:p w14:paraId="5C66821D">
      <w:r>
        <w:t>这个区别</w:t>
      </w:r>
    </w:p>
    <w:p w14:paraId="2B44DA38">
      <w:r>
        <w:t>女生天生脑子里就装着这个人类交</w:t>
      </w:r>
    </w:p>
    <w:p w14:paraId="20AB380E">
      <w:r>
        <w:t>配舞的步骤次序，换句话说,</w:t>
      </w:r>
    </w:p>
    <w:p w14:paraId="21BC95F6">
      <w:r>
        <w:t>女人本能地</w:t>
      </w:r>
    </w:p>
    <w:p w14:paraId="1A38412C">
      <w:r>
        <w:t>就知道这个交配舞,</w:t>
      </w:r>
    </w:p>
    <w:p w14:paraId="66C731EA">
      <w:r>
        <w:t>而且还知道具体我们</w:t>
      </w:r>
    </w:p>
    <w:p w14:paraId="37D5CA19">
      <w:r>
        <w:t>人的交配舞的步骤。</w:t>
      </w:r>
    </w:p>
    <w:p w14:paraId="301610A5">
      <w:r>
        <w:t>你去问一个在约会中的女孩,</w:t>
      </w:r>
    </w:p>
    <w:p w14:paraId="6F8A2086">
      <w:r>
        <w:t>她知道他们</w:t>
      </w:r>
    </w:p>
    <w:p w14:paraId="6B6CE746">
      <w:r>
        <w:t>进展到哪一步了。而且。她也知道她会不</w:t>
      </w:r>
    </w:p>
    <w:p w14:paraId="67DCA644">
      <w:r>
        <w:t>会和这个男生进展到下一步。她能感觉</w:t>
      </w:r>
    </w:p>
    <w:p w14:paraId="0B3281EE">
      <w:r>
        <w:t>到。但我们男人，天生大脑就没有装着</w:t>
      </w:r>
    </w:p>
    <w:p w14:paraId="1CD75EE3">
      <w:r>
        <w:t>这样的步骤次序，我们不知道我们现在和</w:t>
      </w:r>
    </w:p>
    <w:p w14:paraId="7EB4B163">
      <w:r>
        <w:t>这个女生在哪-步。更不知道接下来的</w:t>
      </w:r>
    </w:p>
    <w:p w14:paraId="7A822A81">
      <w:r>
        <w:t>一步是什么。</w:t>
      </w:r>
    </w:p>
    <w:p w14:paraId="3B2C8973">
      <w:r>
        <w:t>这就是为什么当我们每次</w:t>
      </w:r>
    </w:p>
    <w:p w14:paraId="5CD5037D">
      <w:r>
        <w:t>问女生要电话，当我们给她打电话,</w:t>
      </w:r>
    </w:p>
    <w:p w14:paraId="5E1F3D64">
      <w:r>
        <w:t>出来，当我们要亲她的时候，等等会紧</w:t>
      </w:r>
    </w:p>
    <w:p w14:paraId="43F0D93C">
      <w:r>
        <w:t>你去问一个女生。你和一个男的关系进展</w:t>
      </w:r>
    </w:p>
    <w:p w14:paraId="76C52DD9">
      <w:r>
        <w:t>到哪-步了?</w:t>
      </w:r>
    </w:p>
    <w:p w14:paraId="25D0C925">
      <w:r>
        <w:t>女生往往都很清楚。是刚</w:t>
      </w:r>
    </w:p>
    <w:p w14:paraId="1F9AF9D1">
      <w:r>
        <w:t>认识?</w:t>
      </w:r>
    </w:p>
    <w:p w14:paraId="56C1CBF5">
      <w:r>
        <w:t>是出来约会过一次了?</w:t>
      </w:r>
    </w:p>
    <w:p w14:paraId="28F322BA">
      <w:r>
        <w:t>牵让手</w:t>
      </w:r>
    </w:p>
    <w:p w14:paraId="17842B4C">
      <w:r>
        <w:t>了? 亲过嘴了?</w:t>
      </w:r>
    </w:p>
    <w:p w14:paraId="031DA45A">
      <w:r>
        <w:t>发生过关系]?</w:t>
      </w:r>
    </w:p>
    <w:p w14:paraId="333ADF20">
      <w:r>
        <w:t>女生心</w:t>
      </w:r>
    </w:p>
    <w:p w14:paraId="2EF1FC7A">
      <w:r>
        <w:t>里很清楚。这个男生和我到哪-步</w:t>
      </w:r>
    </w:p>
    <w:p w14:paraId="568B5F4F">
      <w:r>
        <w:t>但我们男生脑子里没有这个步骤。很多哥</w:t>
      </w:r>
    </w:p>
    <w:p w14:paraId="2C9BB0EE">
      <w:r>
        <w:t>们就是喜欢这个女生，就是喜欢和她接</w:t>
      </w:r>
    </w:p>
    <w:p w14:paraId="2DBD1505">
      <w:r>
        <w:t>触，喜欢接近她,</w:t>
      </w:r>
    </w:p>
    <w:p w14:paraId="4A7AFB62">
      <w:r>
        <w:t>喜欢打电话给她。喜欢</w:t>
      </w:r>
    </w:p>
    <w:p w14:paraId="50802F90">
      <w:r>
        <w:t>和她聊天。他们没有目的，没有步骤。脑</w:t>
      </w:r>
    </w:p>
    <w:p w14:paraId="028919B1">
      <w:r>
        <w:t>子里唯一有的就是这个女生是不是喜欢</w:t>
      </w:r>
    </w:p>
    <w:p w14:paraId="2C633778">
      <w:r>
        <w:t>我? 然后他们判断的方式也很简单，就</w:t>
      </w:r>
    </w:p>
    <w:p w14:paraId="25724E92">
      <w:r>
        <w:t>是当下，这个女生和我聊天是不是有说有</w:t>
      </w:r>
    </w:p>
    <w:p w14:paraId="5B12ED40">
      <w:r>
        <w:t>笑，是不是热情?</w:t>
      </w:r>
    </w:p>
    <w:p w14:paraId="42DF55E7">
      <w:r>
        <w:t>还是冷淡?</w:t>
      </w:r>
    </w:p>
    <w:p w14:paraId="118319F8">
      <w:r>
        <w:t>还是不</w:t>
      </w:r>
    </w:p>
    <w:p w14:paraId="756AE6BD">
      <w:r>
        <w:t>这种就是不知道自己在干嘛，</w:t>
      </w:r>
    </w:p>
    <w:p w14:paraId="0344266B">
      <w:r>
        <w:t>没有步骤的</w:t>
      </w:r>
    </w:p>
    <w:p w14:paraId="58BD76A8">
      <w:r>
        <w:t>概念，当然不知道要推进步骤。大概90%</w:t>
      </w:r>
    </w:p>
    <w:p w14:paraId="32910525">
      <w:r>
        <w:t>吸引女生失败的原因归根到底就是不知道</w:t>
      </w:r>
    </w:p>
    <w:p w14:paraId="554761A1">
      <w:r>
        <w:t>这个步骤，要么就是没有推进步骤，不知</w:t>
      </w:r>
    </w:p>
    <w:p w14:paraId="36E001CF">
      <w:r>
        <w:t>道用什么步骤来推进你们的关系。</w:t>
      </w:r>
    </w:p>
    <w:p w14:paraId="7C87508E">
      <w:r>
        <w:t>女生心目中的步骤你现在已经知道了。光</w:t>
      </w:r>
    </w:p>
    <w:p w14:paraId="15092CE5">
      <w:r>
        <w:t>知道女生心目中的步骤还是不够的。我</w:t>
      </w:r>
    </w:p>
    <w:p w14:paraId="6D323F4D">
      <w:r>
        <w:t>们得从我们男人去吸引女生的角度去看，</w:t>
      </w:r>
    </w:p>
    <w:p w14:paraId="50ACE8AB">
      <w:r>
        <w:t>适合我们实际操作，去吸引到女生的步</w:t>
      </w:r>
    </w:p>
    <w:p w14:paraId="5D5BBDF1">
      <w:r>
        <w:t>然后。我花了多年的时间去研究这个游戏</w:t>
      </w:r>
    </w:p>
    <w:p w14:paraId="4E85E5D7">
      <w:r>
        <w:t>中到底有多少</w:t>
      </w:r>
    </w:p>
    <w:p w14:paraId="6C846015">
      <w:r>
        <w:t>"关" 需要过。并且该如何</w:t>
      </w:r>
    </w:p>
    <w:p w14:paraId="42D0843D">
      <w:r>
        <w:t>通过每一关。</w:t>
      </w:r>
    </w:p>
    <w:p w14:paraId="2C10FE65">
      <w:r>
        <w:t>这就是我下面要和你讲的吸引女人的步</w:t>
      </w:r>
    </w:p>
    <w:p w14:paraId="3471D5A5">
      <w:r>
        <w:t>[IE| |</w:t>
      </w:r>
    </w:p>
    <w:p w14:paraId="16127624">
      <w:r>
        <w:t>我发现</w:t>
      </w:r>
    </w:p>
    <w:p w14:paraId="14A0F766">
      <w:r>
        <w:t>一共有四个步骤(还好不是108</w:t>
      </w:r>
    </w:p>
    <w:p w14:paraId="1DD219E5">
      <w:r>
        <w:t>步 ) :</w:t>
      </w:r>
    </w:p>
    <w:p w14:paraId="740D39CA">
      <w:r>
        <w:t>第一。激起兴趣： 你要先让女生认识你,</w:t>
      </w:r>
    </w:p>
    <w:p w14:paraId="117674D0">
      <w:r>
        <w:t>对你感兴趣，愿意和你交流，否则后面免</w:t>
      </w:r>
    </w:p>
    <w:p w14:paraId="01FB0742">
      <w:r>
        <w:t>谈。没有成功激起兴趣。你拿不到她的联</w:t>
      </w:r>
    </w:p>
    <w:p w14:paraId="3978ED9D">
      <w:r>
        <w:t>系方式，即使通过别人那里拿到了，你也</w:t>
      </w:r>
    </w:p>
    <w:p w14:paraId="78020E12">
      <w:r>
        <w:t>很难把它约出来。就更别妄想其它的了,</w:t>
      </w:r>
    </w:p>
    <w:p w14:paraId="7E39859D">
      <w:r>
        <w:t>没有第一步激起兴趣，</w:t>
      </w:r>
    </w:p>
    <w:p w14:paraId="59A98B2D">
      <w:r>
        <w:t>后面都免谈 (这</w:t>
      </w:r>
    </w:p>
    <w:p w14:paraId="37FF4E6B">
      <w:r>
        <w:t>四个步骤都是以前一个步骤为前提和基础</w:t>
      </w:r>
    </w:p>
    <w:p w14:paraId="29904525">
      <w:r>
        <w:t>的 ) ;</w:t>
      </w:r>
    </w:p>
    <w:p w14:paraId="47B7F1A0">
      <w:r>
        <w:t>第二，建立吸引： 这里就是让她对你产生</w:t>
      </w:r>
    </w:p>
    <w:p w14:paraId="2708F0ED">
      <w:r>
        <w:t>吸引这种情绪的时候。让她喜欢上你，本</w:t>
      </w:r>
    </w:p>
    <w:p w14:paraId="1CA038A4">
      <w:r>
        <w:t>教程有很大的篇幅介绍给你建立吸引的各</w:t>
      </w:r>
    </w:p>
    <w:p w14:paraId="6E9434E9">
      <w:r>
        <w:t>种方法，因为这个步骤是整个吸引的桥</w:t>
      </w:r>
    </w:p>
    <w:p w14:paraId="0D857F44">
      <w:r>
        <w:t>粱。也是绝大多数男生缺乏的，不懂的</w:t>
      </w:r>
    </w:p>
    <w:p w14:paraId="2C9F469C">
      <w:r>
        <w:t>点，至关重要；</w:t>
      </w:r>
    </w:p>
    <w:p w14:paraId="15456559">
      <w:r>
        <w:t>(这步的重要性其实我不</w:t>
      </w:r>
    </w:p>
    <w:p w14:paraId="6C5B92D7">
      <w:r>
        <w:t>用强调，</w:t>
      </w:r>
    </w:p>
    <w:p w14:paraId="5F403C4A">
      <w:r>
        <w:t>因为很多男生以为吸引女生，就</w:t>
      </w:r>
    </w:p>
    <w:p w14:paraId="3C6DA24A">
      <w:r>
        <w:t>这一步。就是让女生喜欢上自己，建立两</w:t>
      </w:r>
    </w:p>
    <w:p w14:paraId="5DF9D702">
      <w:r>
        <w:t>性吸引。殊不不知其实有4个步骤，让女</w:t>
      </w:r>
    </w:p>
    <w:p w14:paraId="284B48C6">
      <w:r>
        <w:t>生对你产生喜欢的感觉只是其中的第二</w:t>
      </w:r>
    </w:p>
    <w:p w14:paraId="4AA0E9BA">
      <w:r>
        <w:t>步 )</w:t>
      </w:r>
    </w:p>
    <w:p w14:paraId="48CF4F8C">
      <w:r>
        <w:t>第三巩固吸引： 光吸引还不够,</w:t>
      </w:r>
    </w:p>
    <w:p w14:paraId="30D03B58">
      <w:r>
        <w:t>吸引的</w:t>
      </w:r>
    </w:p>
    <w:p w14:paraId="4CD94877">
      <w:r>
        <w:t>情绪不是一旦建立就一直有的</w:t>
      </w:r>
    </w:p>
    <w:p w14:paraId="22A36162">
      <w:r>
        <w:t>你还要</w:t>
      </w:r>
    </w:p>
    <w:p w14:paraId="61813F8D">
      <w:r>
        <w:t>巩固吸引才能长期留她在身边。让她爱上</w:t>
      </w:r>
    </w:p>
    <w:p w14:paraId="3549E69E">
      <w:r>
        <w:t>你，很多哥们都是在这里牺牲的。他们要</w:t>
      </w:r>
    </w:p>
    <w:p w14:paraId="06C0648D">
      <w:r>
        <w:t>到了女生的微信利号码，</w:t>
      </w:r>
    </w:p>
    <w:p w14:paraId="547EE80A">
      <w:r>
        <w:t>约她出来了，并</w:t>
      </w:r>
    </w:p>
    <w:p w14:paraId="30AACB0E">
      <w:r>
        <w:t>且聊的不错，但是就是因为这里没有做</w:t>
      </w:r>
    </w:p>
    <w:p w14:paraId="7F6E659E">
      <w:r>
        <w:t>好。导致前功尽弃,</w:t>
      </w:r>
    </w:p>
    <w:p w14:paraId="26EE9A6D">
      <w:r>
        <w:t>一了百了，到嘴边的</w:t>
      </w:r>
    </w:p>
    <w:p w14:paraId="5D9CB113">
      <w:r>
        <w:t>鸭子飞走了；</w:t>
      </w:r>
    </w:p>
    <w:p w14:paraId="57CE8365">
      <w:r>
        <w:t>确立关系： 包括肢体亲密度升级的</w:t>
      </w:r>
    </w:p>
    <w:p w14:paraId="44ABAD95">
      <w:r>
        <w:t>最后-步发生性关系。这个环节我见过很</w:t>
      </w:r>
    </w:p>
    <w:p w14:paraId="56441E0E">
      <w:r>
        <w:t>多很可惜的案例。前面都做得很好，一步</w:t>
      </w:r>
    </w:p>
    <w:p w14:paraId="29E644AB">
      <w:r>
        <w:t>一步到了要发生关系的地步了，结果哥们</w:t>
      </w:r>
    </w:p>
    <w:p w14:paraId="0D165480">
      <w:r>
        <w:t>不知道怎么做,</w:t>
      </w:r>
    </w:p>
    <w:p w14:paraId="104EF3AD">
      <w:r>
        <w:t>给弄砸"</w:t>
      </w:r>
    </w:p>
    <w:p w14:paraId="4DB0D621">
      <w:r>
        <w:t>你在下面几章的内容里会一</w:t>
      </w:r>
    </w:p>
    <w:p w14:paraId="56143B45">
      <w:r>
        <w:t>一学到每一步</w:t>
      </w:r>
    </w:p>
    <w:p w14:paraId="71C64B16">
      <w:r>
        <w:t>骤对应适合使用的技巧和方法</w:t>
      </w:r>
    </w:p>
    <w:p w14:paraId="0FCA4007">
      <w:r>
        <w:t>有一点你可别误会,</w:t>
      </w:r>
    </w:p>
    <w:p w14:paraId="243CE1A8">
      <w:r>
        <w:t>我并不是要用一种游</w:t>
      </w:r>
    </w:p>
    <w:p w14:paraId="6AA191EE">
      <w:r>
        <w:t>戏人生的态度去吸引女生。女生可不是你</w:t>
      </w:r>
    </w:p>
    <w:p w14:paraId="06BB9785">
      <w:r>
        <w:t>的玩具C</w:t>
      </w:r>
    </w:p>
    <w:p w14:paraId="4CF9DF93">
      <w:r>
        <w:t>我只是说，吸引女生的过程，它就像是</w:t>
      </w:r>
    </w:p>
    <w:p w14:paraId="6306F380">
      <w:r>
        <w:t>个过关类的游戏。</w:t>
      </w:r>
    </w:p>
    <w:p w14:paraId="2153C2F1">
      <w:r>
        <w:t>我在我的mishangwo.com 邮箱里收到过数</w:t>
      </w:r>
    </w:p>
    <w:p w14:paraId="5AF0240B">
      <w:r>
        <w:t>以万计的关于</w:t>
      </w:r>
    </w:p>
    <w:p w14:paraId="5E5A90A0">
      <w:r>
        <w:t>'恋爱求助"' 的邮件。结果</w:t>
      </w:r>
    </w:p>
    <w:p w14:paraId="0F8C6507">
      <w:r>
        <w:t>你猜怎么着?</w:t>
      </w:r>
    </w:p>
    <w:p w14:paraId="064CEA6F">
      <w:r>
        <w:t>有数以万计的人，发现女生开始对他冷淡</w:t>
      </w:r>
    </w:p>
    <w:p w14:paraId="06027CB0">
      <w:r>
        <w:t>了，她只是把我当好朋友。她更喜欢前男</w:t>
      </w:r>
    </w:p>
    <w:p w14:paraId="306311A5">
      <w:r>
        <w:t>友，或者别的男人，她和我分手后很快又</w:t>
      </w:r>
    </w:p>
    <w:p w14:paraId="5BC6F96E">
      <w:r>
        <w:t>和别人好了。</w:t>
      </w:r>
    </w:p>
    <w:p w14:paraId="0056834C">
      <w:r>
        <w:t>所有。所有，所有的这一切。都是因为他</w:t>
      </w:r>
    </w:p>
    <w:p w14:paraId="6BD9543B">
      <w:r>
        <w:t>们没有意识到这是一个 "过关游戏"</w:t>
      </w:r>
    </w:p>
    <w:p w14:paraId="2D6A1295">
      <w:r>
        <w:t>换句话说,</w:t>
      </w:r>
    </w:p>
    <w:p w14:paraId="72B27BB4">
      <w:r>
        <w:t>他们都 ""死" 在了其中的某一</w:t>
      </w:r>
    </w:p>
    <w:p w14:paraId="5DEBBF2B">
      <w:r>
        <w:t>他们不知道在每一关他们所用的</w:t>
      </w:r>
    </w:p>
    <w:p w14:paraId="3D6857CF">
      <w:r>
        <w:t>以及他们的态度都应该有着微妙的</w:t>
      </w:r>
    </w:p>
    <w:p w14:paraId="4A612082">
      <w:r>
        <w:t>变化。一旦你用错了，</w:t>
      </w:r>
    </w:p>
    <w:p w14:paraId="19328FE2">
      <w:r>
        <w:t>那就意味着</w:t>
      </w:r>
    </w:p>
    <w:p w14:paraId="578A3F7C">
      <w:r>
        <w:t>GAME OVER"</w:t>
      </w:r>
    </w:p>
    <w:p w14:paraId="319E4810">
      <w:r>
        <w:t>往往他们：</w:t>
      </w:r>
    </w:p>
    <w:p w14:paraId="72C82BF9">
      <w:r>
        <w:t>要么过早的表露他们的爱慕之心；</w:t>
      </w:r>
    </w:p>
    <w:p w14:paraId="22EA0AF5">
      <w:r>
        <w:t>要么就是是太无聊；</w:t>
      </w:r>
    </w:p>
    <w:p w14:paraId="16C16D5A">
      <w:r>
        <w:t>要么就是在女生希望和他们有一次实质性</w:t>
      </w:r>
    </w:p>
    <w:p w14:paraId="47207D37">
      <w:r>
        <w:t>交谈的时候依然还在开玩笑，</w:t>
      </w:r>
    </w:p>
    <w:p w14:paraId="514C4196">
      <w:r>
        <w:t>(就是进人</w:t>
      </w:r>
    </w:p>
    <w:p w14:paraId="5217E8D4">
      <w:r>
        <w:t>了第二步巩固吸引的阶段，他还不信用第</w:t>
      </w:r>
    </w:p>
    <w:p w14:paraId="606C4B4B">
      <w:r>
        <w:t>二步建立吸引的方法 ) ;</w:t>
      </w:r>
    </w:p>
    <w:p w14:paraId="0385515D">
      <w:r>
        <w:t>要么就是从头到尾不信的向女生表示自己</w:t>
      </w:r>
    </w:p>
    <w:p w14:paraId="28553D5A">
      <w:r>
        <w:t>是多么多么爱她，</w:t>
      </w:r>
    </w:p>
    <w:p w14:paraId="1B1E3716">
      <w:r>
        <w:t>结果她爱上了别人，或</w:t>
      </w:r>
    </w:p>
    <w:p w14:paraId="18CE81CE">
      <w:r>
        <w:t>许那个男人这辈子都不会向女生表示自己</w:t>
      </w:r>
    </w:p>
    <w:p w14:paraId="1B8ACC6C">
      <w:r>
        <w:t>的爱，当然更好的方式是只在关键的时候</w:t>
      </w:r>
    </w:p>
    <w:p w14:paraId="226D697E">
      <w:r>
        <w:t>表露。</w:t>
      </w:r>
    </w:p>
    <w:p w14:paraId="0FB2A4AC">
      <w:r>
        <w:t>如果你想成为他们中的一个。或者再一次</w:t>
      </w:r>
    </w:p>
    <w:p w14:paraId="13A7F3F4">
      <w:r>
        <w:t>回到他们中间去。呵呵，我为你默哀三分</w:t>
      </w:r>
    </w:p>
    <w:p w14:paraId="40C2F563">
      <w:r>
        <w:t>钟。三分钟太长，为你默哀3秒，差不多</w:t>
      </w:r>
    </w:p>
    <w:p w14:paraId="51F13E23">
      <w:r>
        <w:t>了，算我仁至义尽了。</w:t>
      </w:r>
    </w:p>
    <w:p w14:paraId="0FB37BAC">
      <w:r>
        <w:t>如果不是! 兄弟,</w:t>
      </w:r>
    </w:p>
    <w:p w14:paraId="486C9411">
      <w:r>
        <w:t>那就接受这个观念，然</w:t>
      </w:r>
    </w:p>
    <w:p w14:paraId="6CC92406">
      <w:r>
        <w:t>后学会在和女生相处的每一个阶段该怎么</w:t>
      </w:r>
    </w:p>
    <w:p w14:paraId="001C6856">
      <w:r>
        <w:t>做，如何正确处理每个阶段和女生的关</w:t>
      </w:r>
    </w:p>
    <w:p w14:paraId="7A63DF33">
      <w:r>
        <w:t>第步： 激起兴趣-一怎样让女人对你</w:t>
      </w:r>
    </w:p>
    <w:p w14:paraId="381E3654">
      <w:r>
        <w:t>感兴趣?</w:t>
      </w:r>
    </w:p>
    <w:p w14:paraId="520E18AB">
      <w:r>
        <w:t>我见过</w:t>
      </w:r>
    </w:p>
    <w:p w14:paraId="7311965D">
      <w:r>
        <w:t>些男人,</w:t>
      </w:r>
    </w:p>
    <w:p w14:paraId="09F4DC13">
      <w:r>
        <w:t>他们总是在苦恼女生对</w:t>
      </w:r>
    </w:p>
    <w:p w14:paraId="4FDE09E6">
      <w:r>
        <w:t>他们不理不睬，不冷不热。他们总是在想</w:t>
      </w:r>
    </w:p>
    <w:p w14:paraId="500384A3">
      <w:r>
        <w:t>方设法试图和女生聊些仆么，可女生总是</w:t>
      </w:r>
    </w:p>
    <w:p w14:paraId="45CDD25A">
      <w:r>
        <w:t>有一句没一句的回答。</w:t>
      </w:r>
    </w:p>
    <w:p w14:paraId="0769E19F">
      <w:r>
        <w:t>我有时听过，女生间互相这样交谈</w:t>
      </w:r>
    </w:p>
    <w:p w14:paraId="4FFF97BB">
      <w:r>
        <w:t>'我最近认识一个男的。他老缠着我，我</w:t>
      </w:r>
    </w:p>
    <w:p w14:paraId="48529D0A">
      <w:r>
        <w:t>觉得他好烦</w:t>
      </w:r>
    </w:p>
    <w:p w14:paraId="13B4C4B1">
      <w:r>
        <w:t>'那男人一定有问题,</w:t>
      </w:r>
    </w:p>
    <w:p w14:paraId="16B72DB9">
      <w:r>
        <w:t>成天盯着我。</w:t>
      </w:r>
    </w:p>
    <w:p w14:paraId="7F21CDBF">
      <w:r>
        <w:t>他就像跟屁虫一样</w:t>
      </w:r>
    </w:p>
    <w:p w14:paraId="21AEDAB4">
      <w:r>
        <w:t>'这个男人怎么甩也甩不掉啦?</w:t>
      </w:r>
    </w:p>
    <w:p w14:paraId="08BCD020">
      <w:r>
        <w:t>听过没有? 我耳边时常想起这些声</w:t>
      </w:r>
    </w:p>
    <w:p w14:paraId="3E5CA054">
      <w:r>
        <w:t>你有没有想过为什么?</w:t>
      </w:r>
    </w:p>
    <w:p w14:paraId="334BCADD">
      <w:r>
        <w:t>为什么这些男人在女生心里都是这样的形</w:t>
      </w:r>
    </w:p>
    <w:p w14:paraId="540B8F8F">
      <w:r>
        <w:t>我研究过这些男人是怎么认识女生的</w:t>
      </w:r>
    </w:p>
    <w:p w14:paraId="18FE15FE">
      <w:r>
        <w:t>大部分是朋友圈子里的</w:t>
      </w:r>
    </w:p>
    <w:p w14:paraId="58EE648D">
      <w:r>
        <w:t>不是同事，同</w:t>
      </w:r>
    </w:p>
    <w:p w14:paraId="576E222F">
      <w:r>
        <w:t>学，就是朋友介绍的。</w:t>
      </w:r>
    </w:p>
    <w:p w14:paraId="634EE448">
      <w:r>
        <w:t>我以前也是这些男人中的一个，当我认识</w:t>
      </w:r>
    </w:p>
    <w:p w14:paraId="0F547AB1">
      <w:r>
        <w:t>一个心仪的女生的时候,</w:t>
      </w:r>
    </w:p>
    <w:p w14:paraId="6057A1E4">
      <w:r>
        <w:t>我恨不得立刻马</w:t>
      </w:r>
    </w:p>
    <w:p w14:paraId="75AA225D">
      <w:r>
        <w:t>上把我的一切告诉她，我希望她可以和我</w:t>
      </w:r>
    </w:p>
    <w:p w14:paraId="22FB9CF2">
      <w:r>
        <w:t>交谈，告诉她我的故事，</w:t>
      </w:r>
    </w:p>
    <w:p w14:paraId="1E5AD8DE">
      <w:r>
        <w:t>我所说的话。我</w:t>
      </w:r>
    </w:p>
    <w:p w14:paraId="1F3F1135">
      <w:r>
        <w:t>的过去都感兴趣,</w:t>
      </w:r>
    </w:p>
    <w:p w14:paraId="56635D90">
      <w:r>
        <w:t>我的感受,</w:t>
      </w:r>
    </w:p>
    <w:p w14:paraId="58C9EB3E">
      <w:r>
        <w:t>我所有的一</w:t>
      </w:r>
    </w:p>
    <w:p w14:paraId="65C0418F">
      <w:r>
        <w:t>于是我没完没了的，</w:t>
      </w:r>
    </w:p>
    <w:p w14:paraId="2EB2C5A4">
      <w:r>
        <w:t>告诉她那些我认为挺</w:t>
      </w:r>
    </w:p>
    <w:p w14:paraId="2684E455">
      <w:r>
        <w:t>有趣的东西。结果呢? 她爱理不理。网上</w:t>
      </w:r>
    </w:p>
    <w:p w14:paraId="2EE90E22">
      <w:r>
        <w:t>"恩" "啊"</w:t>
      </w:r>
    </w:p>
    <w:p w14:paraId="0F53D1F5">
      <w:r>
        <w:t>'是吗" 这样应付我。时间</w:t>
      </w:r>
    </w:p>
    <w:p w14:paraId="24FD625D">
      <w:r>
        <w:t>长了，就开始对我不冷不热。发消息发微</w:t>
      </w:r>
    </w:p>
    <w:p w14:paraId="527376EA">
      <w:r>
        <w:t>信也是爱回不回的，</w:t>
      </w:r>
    </w:p>
    <w:p w14:paraId="1D2DC412">
      <w:r>
        <w:t>有的还对我十分冷</w:t>
      </w:r>
    </w:p>
    <w:p w14:paraId="314911CF">
      <w:r>
        <w:t>淡。电话都不接。甚至有时侯我觉得她们</w:t>
      </w:r>
    </w:p>
    <w:p w14:paraId="75A403B1">
      <w:r>
        <w:t>在故意躲着我，她们觉得我烦</w:t>
      </w:r>
    </w:p>
    <w:p w14:paraId="4A75AD83">
      <w:r>
        <w:t>很多男人曾经因为这个问题困扰过。我发</w:t>
      </w:r>
    </w:p>
    <w:p w14:paraId="6D1A344F">
      <w:r>
        <w:t>现，引起女人对自己的注意其实是男人本</w:t>
      </w:r>
    </w:p>
    <w:p w14:paraId="4C44FBC8">
      <w:r>
        <w:t>能的东西</w:t>
      </w:r>
    </w:p>
    <w:p w14:paraId="0C312BCE">
      <w:r>
        <w:t>很多男人花了很大力气去练就一身肌肉</w:t>
      </w:r>
    </w:p>
    <w:p w14:paraId="7F32A85F">
      <w:r>
        <w:t>或者刻上大块纹身。穿上很突出的衣服，</w:t>
      </w:r>
    </w:p>
    <w:p w14:paraId="550DC9D4">
      <w:r>
        <w:t>甚至有人花大钱去买上一辆名车等等这些</w:t>
      </w:r>
    </w:p>
    <w:p w14:paraId="1FC2F5ED">
      <w:r>
        <w:t>举动无非就是为了博得女生对他们的关</w:t>
      </w:r>
    </w:p>
    <w:p w14:paraId="6D88E772">
      <w:r>
        <w:t>我自己曾经也去学功夫,</w:t>
      </w:r>
    </w:p>
    <w:p w14:paraId="3A64BE43">
      <w:r>
        <w:t>练肌肉，</w:t>
      </w:r>
    </w:p>
    <w:p w14:paraId="06DF25D3">
      <w:r>
        <w:t>甚至还</w:t>
      </w:r>
    </w:p>
    <w:p w14:paraId="71E1855E">
      <w:r>
        <w:t>去学着唱一些流行歌。好在美女面前秀一</w:t>
      </w:r>
    </w:p>
    <w:p w14:paraId="4ED5EDB5">
      <w:r>
        <w:t>秀，引起她们对我的注意，好像这样我就</w:t>
      </w:r>
    </w:p>
    <w:p w14:paraId="6290D558">
      <w:r>
        <w:t>可以引起她们的注意了</w:t>
      </w:r>
    </w:p>
    <w:p w14:paraId="2E0ABC31">
      <w:r>
        <w:t>不幸的是,</w:t>
      </w:r>
    </w:p>
    <w:p w14:paraId="319A8F7D">
      <w:r>
        <w:t>无论我花多大的努力在这些</w:t>
      </w:r>
    </w:p>
    <w:p w14:paraId="37AC34A8">
      <w:r>
        <w:t>'外在" 的东西上面，都没什么好的效</w:t>
      </w:r>
    </w:p>
    <w:p w14:paraId="0AB53AE8">
      <w:r>
        <w:t>果。女生们总是在说</w:t>
      </w:r>
    </w:p>
    <w:p w14:paraId="13CD23E7">
      <w:r>
        <w:t>喜欢就是喜欢，不</w:t>
      </w:r>
    </w:p>
    <w:p w14:paraId="10CE4F8B">
      <w:r>
        <w:t>喜欢就是不喜欢。</w:t>
      </w:r>
    </w:p>
    <w:p w14:paraId="6722C0BF">
      <w:r>
        <w:t>无论你做再大的努</w:t>
      </w:r>
    </w:p>
    <w:p w14:paraId="174862F6">
      <w:r>
        <w:t>力，只要女生没有对你产生兴趣,</w:t>
      </w:r>
    </w:p>
    <w:p w14:paraId="7D75571D">
      <w:r>
        <w:t>一切都</w:t>
      </w:r>
    </w:p>
    <w:p w14:paraId="75276AB8">
      <w:r>
        <w:t>是白费。</w:t>
      </w:r>
    </w:p>
    <w:p w14:paraId="12A73786">
      <w:r>
        <w:t>我走过很多弯路，</w:t>
      </w:r>
    </w:p>
    <w:p w14:paraId="71992590">
      <w:r>
        <w:t>幸运的是。我最终找到</w:t>
      </w:r>
    </w:p>
    <w:p w14:paraId="78C28124">
      <w:r>
        <w:t>了答案。</w:t>
      </w:r>
    </w:p>
    <w:p w14:paraId="6ED0B0DE">
      <w:r>
        <w:t>你对女生的态度在激起女生对你兴趣的问</w:t>
      </w:r>
    </w:p>
    <w:p w14:paraId="690BAEC0">
      <w:r>
        <w:t>题上有决定性的作用</w:t>
      </w:r>
    </w:p>
    <w:p w14:paraId="6EC47B68">
      <w:r>
        <w:t>你对女生的态度，决定了女生是不是会注</w:t>
      </w:r>
    </w:p>
    <w:p w14:paraId="24A48E9A">
      <w:r>
        <w:t>意到你，对你产生兴趣。很多男人在乎女</w:t>
      </w:r>
    </w:p>
    <w:p w14:paraId="6D4FC550">
      <w:r>
        <w:t>生怎么看自己，所以不信的展现自己。也</w:t>
      </w:r>
    </w:p>
    <w:p w14:paraId="0BB9789A">
      <w:r>
        <w:t>正是因为你存乎她,</w:t>
      </w:r>
    </w:p>
    <w:p w14:paraId="162FE9DF">
      <w:r>
        <w:t>所以她觉得她没必要</w:t>
      </w:r>
    </w:p>
    <w:p w14:paraId="1C0D0749">
      <w:r>
        <w:t>乎你。因为你给她们的感觉就像是这辈</w:t>
      </w:r>
    </w:p>
    <w:p w14:paraId="76ABB263">
      <w:r>
        <w:t>子没见过女人一样，少了她不行。女生又</w:t>
      </w:r>
    </w:p>
    <w:p w14:paraId="1E821C93">
      <w:r>
        <w:t>怎么会对这样一个男人感兴趣呢。</w:t>
      </w:r>
    </w:p>
    <w:p w14:paraId="34260C2D">
      <w:r>
        <w:t>而这个态度就是你下面会学到的： 无所谓</w:t>
      </w:r>
    </w:p>
    <w:p w14:paraId="29584F8F">
      <w:r>
        <w:t>但友好。</w:t>
      </w:r>
    </w:p>
    <w:p w14:paraId="19D501F5">
      <w:r>
        <w:t>为什么"无所谓但友好"的态度可以让</w:t>
      </w:r>
    </w:p>
    <w:p w14:paraId="3A267034">
      <w:r>
        <w:t>女人对你产生兴趣?</w:t>
      </w:r>
    </w:p>
    <w:p w14:paraId="745407DE">
      <w:r>
        <w:t>今天早上我打开邮箱，看到一位学员写信</w:t>
      </w:r>
    </w:p>
    <w:p w14:paraId="09EA8865">
      <w:r>
        <w:t>问我问题。他的问题很典型，但问得方式</w:t>
      </w:r>
    </w:p>
    <w:p w14:paraId="5C8858B7">
      <w:r>
        <w:t>很特别：</w:t>
      </w:r>
    </w:p>
    <w:p w14:paraId="4C349891">
      <w:r>
        <w:t>成真兄：</w:t>
      </w:r>
    </w:p>
    <w:p w14:paraId="7CBDE105">
      <w:r>
        <w:t>上次你让我发的短信，</w:t>
      </w:r>
    </w:p>
    <w:p w14:paraId="08D9E634">
      <w:r>
        <w:t>我发了，她终于有</w:t>
      </w:r>
    </w:p>
    <w:p w14:paraId="4B19B08A">
      <w:r>
        <w:t>反应了，回我了。我约了她下礼拜六一起</w:t>
      </w:r>
    </w:p>
    <w:p w14:paraId="296C3A9D">
      <w:r>
        <w:t>打羽毛球。谢兄弟了,</w:t>
      </w:r>
    </w:p>
    <w:p w14:paraId="41C0CF46">
      <w:r>
        <w:t>真是受教了。不过</w:t>
      </w:r>
    </w:p>
    <w:p w14:paraId="2BF2509F">
      <w:r>
        <w:t>我还有一个问题要劳驾了，本人一直有</w:t>
      </w:r>
    </w:p>
    <w:p w14:paraId="60807D9E">
      <w:r>
        <w:t>丑女面前一条龙。美女面前一条虫" 的</w:t>
      </w:r>
    </w:p>
    <w:p w14:paraId="69BCD7AE">
      <w:r>
        <w:t>就怕到时候见到她紧张。你有什么</w:t>
      </w:r>
    </w:p>
    <w:p w14:paraId="10145F3E">
      <w:r>
        <w:t>建议吗?</w:t>
      </w:r>
    </w:p>
    <w:p w14:paraId="13B0F2C4">
      <w:r>
        <w:t>期待你回答的变色虫</w:t>
      </w:r>
    </w:p>
    <w:p w14:paraId="32DB3F83">
      <w:r>
        <w:t>丑女面前一条龙。美女面前一条虫" 这</w:t>
      </w:r>
    </w:p>
    <w:p w14:paraId="7856C084">
      <w:r>
        <w:t>句话我太熟悉了。一下就把自己过去在追</w:t>
      </w:r>
    </w:p>
    <w:p w14:paraId="731375CF">
      <w:r>
        <w:t>女生时最大的困惑。说了出来。形象又精</w:t>
      </w:r>
    </w:p>
    <w:p w14:paraId="662DEC29">
      <w:r>
        <w:t>曾无数次,</w:t>
      </w:r>
    </w:p>
    <w:p w14:paraId="75EF35F7">
      <w:r>
        <w:t>我在我喜欢的女生面前显得很</w:t>
      </w:r>
    </w:p>
    <w:p w14:paraId="4471EA5F">
      <w:r>
        <w:t>紧张，不知道说什么，老是在乎自己说的</w:t>
      </w:r>
    </w:p>
    <w:p w14:paraId="4A877169">
      <w:r>
        <w:t>东西酷不酷，好不好笑。她会不会觉得无</w:t>
      </w:r>
    </w:p>
    <w:p w14:paraId="3A80BC3D">
      <w:r>
        <w:t>聊。现在看来。这就是当时她们没有一个</w:t>
      </w:r>
    </w:p>
    <w:p w14:paraId="4587A852">
      <w:r>
        <w:t>喜欢我的最大的原因 =</w:t>
      </w:r>
    </w:p>
    <w:p w14:paraId="20933773">
      <w:r>
        <w:t>是的，从学生时代,</w:t>
      </w:r>
    </w:p>
    <w:p w14:paraId="77C29817">
      <w:r>
        <w:t>我就开始了漫长的被</w:t>
      </w:r>
    </w:p>
    <w:p w14:paraId="3EBAEDD6">
      <w:r>
        <w:t>女生拒绝的失恋史。一直到后来我苦心研</w:t>
      </w:r>
    </w:p>
    <w:p w14:paraId="71A1322C">
      <w:r>
        <w:t>究实践。发现出这套男女吸引产生的实质</w:t>
      </w:r>
    </w:p>
    <w:p w14:paraId="56C0EC8C">
      <w:r>
        <w:t>原理后。才彻底摆脱这种失恋的痛苦。</w:t>
      </w:r>
    </w:p>
    <w:p w14:paraId="32180F09">
      <w:r>
        <w:t>而我在探索这些吸引本质时，</w:t>
      </w:r>
    </w:p>
    <w:p w14:paraId="33A4A611">
      <w:r>
        <w:t>发现几乎所</w:t>
      </w:r>
    </w:p>
    <w:p w14:paraId="5C1361A5">
      <w:r>
        <w:t>有成功吸引到女人的男人对待初识的女生</w:t>
      </w:r>
    </w:p>
    <w:p w14:paraId="455A1DFC">
      <w:r>
        <w:t>都有一个相同的特征。这是我观察，</w:t>
      </w:r>
    </w:p>
    <w:p w14:paraId="6AA2AB33">
      <w:r>
        <w:t>习，实践多年总结出来的。</w:t>
      </w:r>
    </w:p>
    <w:p w14:paraId="6A42807F">
      <w:r>
        <w:t>这个特征就是二个宁： 无所谓。</w:t>
      </w:r>
    </w:p>
    <w:p w14:paraId="10258286">
      <w:r>
        <w:t>在女性进化过程中能够发展出一套规律</w:t>
      </w:r>
    </w:p>
    <w:p w14:paraId="5657ACF7">
      <w:r>
        <w:t>一女生喜欢已经有很多女生喜欢的男</w:t>
      </w:r>
    </w:p>
    <w:p w14:paraId="3F58333B">
      <w:r>
        <w:t>人，她们认为很多女生喜欢的男人必定有</w:t>
      </w:r>
    </w:p>
    <w:p w14:paraId="62C4C55E">
      <w:r>
        <w:t>价值，就和人人喝水所以你也喝水一样。</w:t>
      </w:r>
    </w:p>
    <w:p w14:paraId="64E817A4">
      <w:r>
        <w:t>这是我们人类大脑偷懒的判断捷径。既然</w:t>
      </w:r>
    </w:p>
    <w:p w14:paraId="2AD2771E">
      <w:r>
        <w:t>大家都说好，我自己就不用去判断了，跟</w:t>
      </w:r>
    </w:p>
    <w:p w14:paraId="64AC2963">
      <w:r>
        <w:t>着大家就行了。</w:t>
      </w:r>
    </w:p>
    <w:p w14:paraId="2656B57B">
      <w:r>
        <w:t>我的研究中发现,</w:t>
      </w:r>
    </w:p>
    <w:p w14:paraId="6C9334E0">
      <w:r>
        <w:t>那些被很多女人喜欢</w:t>
      </w:r>
    </w:p>
    <w:p w14:paraId="195D2364">
      <w:r>
        <w:t>的男人对任何一个女人，无论多么漂亮,</w:t>
      </w:r>
    </w:p>
    <w:p w14:paraId="5787AB36">
      <w:r>
        <w:t>都会显得对她的外表和美丽而无所谓，</w:t>
      </w:r>
    </w:p>
    <w:p w14:paraId="43E1B8FB">
      <w:r>
        <w:t>为对他来讲要找一个女朋友很容易，</w:t>
      </w:r>
    </w:p>
    <w:p w14:paraId="4D3FA3A8">
      <w:r>
        <w:t>不会太在意个别的某一个女人是不是喜欢</w:t>
      </w:r>
    </w:p>
    <w:p w14:paraId="6276871B">
      <w:r>
        <w:t>自己。所以，</w:t>
      </w:r>
    </w:p>
    <w:p w14:paraId="6F2D06AE">
      <w:r>
        <w:t>无所谓的态度可以在女人的</w:t>
      </w:r>
    </w:p>
    <w:p w14:paraId="0570E96F">
      <w:r>
        <w:t>眼里传达自己很受其她女人欢迎的讯号</w:t>
      </w:r>
    </w:p>
    <w:p w14:paraId="51AD18AF">
      <w:r>
        <w:t>(潜沟通) ,从而激发女人天生的吸引机</w:t>
      </w:r>
    </w:p>
    <w:p w14:paraId="55E1EB1B">
      <w:r>
        <w:t>制之一</w:t>
      </w:r>
    </w:p>
    <w:p w14:paraId="5C552179">
      <w:r>
        <w:t>喜欢其她女人喜欢的男人</w:t>
      </w:r>
    </w:p>
    <w:p w14:paraId="7172B127">
      <w:r>
        <w:t>总结一点就是,</w:t>
      </w:r>
    </w:p>
    <w:p w14:paraId="0D6ED8C8">
      <w:r>
        <w:t>我之前失恋时所作所为的</w:t>
      </w:r>
    </w:p>
    <w:p w14:paraId="7152FA9B">
      <w:r>
        <w:t>月的就是为了博得这个女人对我的喜欢或</w:t>
      </w:r>
    </w:p>
    <w:p w14:paraId="15A3D1CE">
      <w:r>
        <w:t>者认可。包括我对她们的道歉，</w:t>
      </w:r>
    </w:p>
    <w:p w14:paraId="244FA7D9">
      <w:r>
        <w:t>讨好。唯</w:t>
      </w:r>
    </w:p>
    <w:p w14:paraId="0DD799D1">
      <w:r>
        <w:t>唯诺诺，或者故意炫耀等等,</w:t>
      </w:r>
    </w:p>
    <w:p w14:paraId="78246389">
      <w:r>
        <w:t>包括我对她</w:t>
      </w:r>
    </w:p>
    <w:p w14:paraId="605136E4">
      <w:r>
        <w:t>各种看法的过分在乎等等。都是</w:t>
      </w:r>
    </w:p>
    <w:p w14:paraId="3BF283EA">
      <w:r>
        <w:t>'对她</w:t>
      </w:r>
    </w:p>
    <w:p w14:paraId="58E086B4">
      <w:r>
        <w:t>好" ,但都给了她太多厌力。</w:t>
      </w:r>
    </w:p>
    <w:p w14:paraId="60564FB6">
      <w:r>
        <w:t>因为这个</w:t>
      </w:r>
    </w:p>
    <w:p w14:paraId="488012ED">
      <w:r>
        <w:t>"对她好" 的背后目的就是要她</w:t>
      </w:r>
    </w:p>
    <w:p w14:paraId="47550B38">
      <w:r>
        <w:t>喜欢你，或者要她也对你好。你在用你对</w:t>
      </w:r>
    </w:p>
    <w:p w14:paraId="49B15BC8">
      <w:r>
        <w:t>她好的行为来说服他喜欢你。</w:t>
      </w:r>
    </w:p>
    <w:p w14:paraId="6778436C">
      <w:r>
        <w:t>换句话说,</w:t>
      </w:r>
    </w:p>
    <w:p w14:paraId="5A76CBA0">
      <w:r>
        <w:t>如果对她好是带有目的的。就</w:t>
      </w:r>
    </w:p>
    <w:p w14:paraId="6C2692E2">
      <w:r>
        <w:t>不是那么真诚了。所以，看似是我对她</w:t>
      </w:r>
    </w:p>
    <w:p w14:paraId="6B92A253">
      <w:r>
        <w:t>好，其实我对她一点也不真诚。当然，女</w:t>
      </w:r>
    </w:p>
    <w:p w14:paraId="54137C79">
      <w:r>
        <w:t>生不是傻子</w:t>
      </w:r>
    </w:p>
    <w:p w14:paraId="2FACA44E">
      <w:r>
        <w:t>我发现999追到漂亮女生的男人对女人一</w:t>
      </w:r>
    </w:p>
    <w:p w14:paraId="72127820">
      <w:r>
        <w:t>开始都有这种</w:t>
      </w:r>
    </w:p>
    <w:p w14:paraId="472E538F">
      <w:r>
        <w:t>'无所谓" 的态度。他们并</w:t>
      </w:r>
    </w:p>
    <w:p w14:paraId="47EBC810">
      <w:r>
        <w:t>不在乎女人怎么看他们。</w:t>
      </w:r>
    </w:p>
    <w:p w14:paraId="0CC1A48C">
      <w:r>
        <w:t>后来，我自己也去实践尝试这种</w:t>
      </w:r>
    </w:p>
    <w:p w14:paraId="2DCDC384">
      <w:r>
        <w:t>谓" 的态度后，才明白其中的道理。</w:t>
      </w:r>
    </w:p>
    <w:p w14:paraId="7D53ACB0">
      <w:r>
        <w:t>这种无所谓的态度就是：</w:t>
      </w:r>
    </w:p>
    <w:p w14:paraId="597BBD4D">
      <w:r>
        <w:t>无所谓女生对你是否喜欢，不在乎女生对</w:t>
      </w:r>
    </w:p>
    <w:p w14:paraId="30891DDC">
      <w:r>
        <w:t>你的看法。这个女生如果喜欢我，那不</w:t>
      </w:r>
    </w:p>
    <w:p w14:paraId="00EBC25D">
      <w:r>
        <w:t>错的如果这个女生不喜欢我，那也没什</w:t>
      </w:r>
    </w:p>
    <w:p w14:paraId="5A60C026">
      <w:r>
        <w:t>么，这就是无所谓</w:t>
      </w:r>
    </w:p>
    <w:p w14:paraId="471A239E">
      <w:r>
        <w:t>和女生交往的时候,</w:t>
      </w:r>
    </w:p>
    <w:p w14:paraId="2B4FA2E3">
      <w:r>
        <w:t>你对自己的看法是最</w:t>
      </w:r>
    </w:p>
    <w:p w14:paraId="06585C50">
      <w:r>
        <w:t>重要的。而且，你对这个女人的看法也是</w:t>
      </w:r>
    </w:p>
    <w:p w14:paraId="15199A27">
      <w:r>
        <w:t>重要的，唯-不重要的就是这个女生对你</w:t>
      </w:r>
    </w:p>
    <w:p w14:paraId="609DCE23">
      <w:r>
        <w:t>的看法。一旦你在乎女生对你的看法。在</w:t>
      </w:r>
    </w:p>
    <w:p w14:paraId="3AC4F081">
      <w:r>
        <w:t>乎女生是否喜欢你，在乎你的行为是否会</w:t>
      </w:r>
    </w:p>
    <w:p w14:paraId="30FCEC46">
      <w:r>
        <w:t>让她生气；女生对你的喜欢马上消失。甚</w:t>
      </w:r>
    </w:p>
    <w:p w14:paraId="0169F615">
      <w:r>
        <w:t>至你之前好不容易建立起来的吸引，也可</w:t>
      </w:r>
    </w:p>
    <w:p w14:paraId="58DF4D97">
      <w:r>
        <w:t>能毁于-旦</w:t>
      </w:r>
    </w:p>
    <w:p w14:paraId="145FF928">
      <w:r>
        <w:t>只有这样你才能在女人面前表现得自倩</w:t>
      </w:r>
    </w:p>
    <w:p w14:paraId="7C325938">
      <w:r>
        <w:t>从容不迫 `富有安全感，</w:t>
      </w:r>
    </w:p>
    <w:p w14:paraId="5F7C52B8">
      <w:r>
        <w:t>当然在这个前提</w:t>
      </w:r>
    </w:p>
    <w:p w14:paraId="5D582F6B">
      <w:r>
        <w:t>下，女人才会因此被你激起对你的兴趣。</w:t>
      </w:r>
    </w:p>
    <w:p w14:paraId="40445DAF">
      <w:r>
        <w:t>因为你所表现的，</w:t>
      </w:r>
    </w:p>
    <w:p w14:paraId="3415A3A5">
      <w:r>
        <w:t>和绝大多数其他追她的</w:t>
      </w:r>
    </w:p>
    <w:p w14:paraId="6AE5FFF5">
      <w:r>
        <w:t>男人不同。</w:t>
      </w:r>
    </w:p>
    <w:p w14:paraId="4D21AD78">
      <w:r>
        <w:t>学会了这个态度后，我决定尝试一下这种</w:t>
      </w:r>
    </w:p>
    <w:p w14:paraId="4E27DC6D">
      <w:r>
        <w:t>改变。对喜欢的女人不再变得像 "一条</w:t>
      </w:r>
    </w:p>
    <w:p w14:paraId="60B023E6">
      <w:r>
        <w:t>虫" ;而是美女丑女,</w:t>
      </w:r>
    </w:p>
    <w:p w14:paraId="26FA98B9">
      <w:r>
        <w:t>无论自己喜不喜</w:t>
      </w:r>
    </w:p>
    <w:p w14:paraId="2571293F">
      <w:r>
        <w:t>欢，都一视同仁。我开始在</w:t>
      </w:r>
    </w:p>
    <w:p w14:paraId="35DC9679">
      <w:r>
        <w:t>"美女面前一</w:t>
      </w:r>
    </w:p>
    <w:p w14:paraId="690360FC">
      <w:r>
        <w:t>条龙，丑女面前还是一条龙"了。</w:t>
      </w:r>
    </w:p>
    <w:p w14:paraId="5600B128">
      <w:r>
        <w:t>明显地，我感觉到那些美女对我的态度发</w:t>
      </w:r>
    </w:p>
    <w:p w14:paraId="19C9A597">
      <w:r>
        <w:t>生了变化。我当时说不清是什么，但就是</w:t>
      </w:r>
    </w:p>
    <w:p w14:paraId="2AD9FE8B">
      <w:r>
        <w:t>感觉到这种变化。好像她们更关注我了，</w:t>
      </w:r>
    </w:p>
    <w:p w14:paraId="3C1F15D2">
      <w:r>
        <w:t>开始不像以前那样了。</w:t>
      </w:r>
    </w:p>
    <w:p w14:paraId="3CAFCA8D">
      <w:r>
        <w:t>但我感觉好像自己又缺了一样东西。</w:t>
      </w:r>
    </w:p>
    <w:p w14:paraId="5BAF42F6">
      <w:r>
        <w:t>的确自从我存所有女人面前 "一条龙" 以</w:t>
      </w:r>
    </w:p>
    <w:p w14:paraId="4BB68154">
      <w:r>
        <w:t>后。或者故意显得</w:t>
      </w:r>
    </w:p>
    <w:p w14:paraId="44C4F651">
      <w:r>
        <w:t>'无所谓" 后。美女们</w:t>
      </w:r>
    </w:p>
    <w:p w14:paraId="54DCD369">
      <w:r>
        <w:t>开始注意我了，但还不够,</w:t>
      </w:r>
    </w:p>
    <w:p w14:paraId="3B46D954">
      <w:r>
        <w:t>因为我很 "无</w:t>
      </w:r>
    </w:p>
    <w:p w14:paraId="5DCACCD7">
      <w:r>
        <w:t>所谓" 所以很难和她有实质性的 "接近</w:t>
      </w:r>
    </w:p>
    <w:p w14:paraId="2C9E8D10">
      <w:r>
        <w:t>或者沟通。而且我对有些美女有一种过度</w:t>
      </w:r>
    </w:p>
    <w:p w14:paraId="2657DE2D">
      <w:r>
        <w:t>的故意不友好，来显示我的无所谓。</w:t>
      </w:r>
    </w:p>
    <w:p w14:paraId="4F1AED82">
      <w:r>
        <w:t>但是结果很糟糕,</w:t>
      </w:r>
    </w:p>
    <w:p w14:paraId="4703E65C">
      <w:r>
        <w:t>女生更加远离我。觉得</w:t>
      </w:r>
    </w:p>
    <w:p w14:paraId="7CC62E23">
      <w:r>
        <w:t>我桀骜不驯，</w:t>
      </w:r>
    </w:p>
    <w:p w14:paraId="7ED52AEE">
      <w:r>
        <w:t>觉得我难以接近,</w:t>
      </w:r>
    </w:p>
    <w:p w14:paraId="32EC8B79">
      <w:r>
        <w:t>甚至有人</w:t>
      </w:r>
    </w:p>
    <w:p w14:paraId="0816D25A">
      <w:r>
        <w:t>觉得我不正常,</w:t>
      </w:r>
    </w:p>
    <w:p w14:paraId="58336C9D">
      <w:r>
        <w:t>脑子有病。</w:t>
      </w:r>
    </w:p>
    <w:p w14:paraId="0CC58EA7">
      <w:r>
        <w:t>这样的事情发生了很多很多后。我才发</w:t>
      </w:r>
    </w:p>
    <w:p w14:paraId="1A0983EA">
      <w:r>
        <w:t>现： 光有无所谓是不够的，无所谓不等于</w:t>
      </w:r>
    </w:p>
    <w:p w14:paraId="33AF3A57">
      <w:r>
        <w:t>不友好。</w:t>
      </w:r>
    </w:p>
    <w:p w14:paraId="1B6E7909">
      <w:r>
        <w:t>包括现在，我时常看到有些哥们一听到我</w:t>
      </w:r>
    </w:p>
    <w:p w14:paraId="695482E2">
      <w:r>
        <w:t>说要对女人要</w:t>
      </w:r>
    </w:p>
    <w:p w14:paraId="1EA6CCDF">
      <w:r>
        <w:t>'无所谓" ,要不在乎她对</w:t>
      </w:r>
    </w:p>
    <w:p w14:paraId="00BA35FB">
      <w:r>
        <w:t>自己的看法,</w:t>
      </w:r>
    </w:p>
    <w:p w14:paraId="2AF69F2D">
      <w:r>
        <w:t>就开始对她故意不友好，</w:t>
      </w:r>
    </w:p>
    <w:p w14:paraId="0C50A628">
      <w:r>
        <w:t>这其实也是在乎</w:t>
      </w:r>
    </w:p>
    <w:p w14:paraId="27EEB984">
      <w:r>
        <w:t>她看法的反面过度表现。关键在于对女生</w:t>
      </w:r>
    </w:p>
    <w:p w14:paraId="6D12F9D1">
      <w:r>
        <w:t>要无所谓她是不是喜欢你，但是同时对她</w:t>
      </w:r>
    </w:p>
    <w:p w14:paraId="55B33389">
      <w:r>
        <w:t>正常的友好。</w:t>
      </w:r>
    </w:p>
    <w:p w14:paraId="008BA3B5">
      <w:r>
        <w:t>所以，我后来发现只有</w:t>
      </w:r>
    </w:p>
    <w:p w14:paraId="727C9F98">
      <w:r>
        <w:t>'无所谓" 还不</w:t>
      </w:r>
    </w:p>
    <w:p w14:paraId="72302748">
      <w:r>
        <w:t>够，这种滋养男女吸引产生的态度一定是</w:t>
      </w:r>
    </w:p>
    <w:p w14:paraId="449E3FB9">
      <w:r>
        <w:t>无所谓但友好" 的整合。</w:t>
      </w:r>
    </w:p>
    <w:p w14:paraId="4206EC4E">
      <w:r>
        <w:t>和女人交往,</w:t>
      </w:r>
    </w:p>
    <w:p w14:paraId="384DF1F8">
      <w:r>
        <w:t>一开始要带有对女人无所谓</w:t>
      </w:r>
    </w:p>
    <w:p w14:paraId="6C354227">
      <w:r>
        <w:t>的感觉但是同时对她却很友好。特别注意</w:t>
      </w:r>
    </w:p>
    <w:p w14:paraId="73A6E89E">
      <w:r>
        <w:t>不是讨好，而是就像对一个老朋友的友</w:t>
      </w:r>
    </w:p>
    <w:p w14:paraId="17103814">
      <w:r>
        <w:t>好，加上点对她无所谓的感觉。这个是建</w:t>
      </w:r>
    </w:p>
    <w:p w14:paraId="751E13B6">
      <w:r>
        <w:t>立吸引的基础。</w:t>
      </w:r>
    </w:p>
    <w:p w14:paraId="7CA26C95">
      <w:r>
        <w:t>无所谓但友好 的本质就是：</w:t>
      </w:r>
    </w:p>
    <w:p w14:paraId="51B88D8A">
      <w:r>
        <w:t>你做的任何行为的目的，不是为了这个女</w:t>
      </w:r>
    </w:p>
    <w:p w14:paraId="74E03AAC">
      <w:r>
        <w:t>人，而是你自己想做。或者这是一个男人</w:t>
      </w:r>
    </w:p>
    <w:p w14:paraId="5FC06A54">
      <w:r>
        <w:t>应该做的事情。你做一件事的目的就是</w:t>
      </w:r>
    </w:p>
    <w:p w14:paraId="4C331BA6">
      <w:r>
        <w:t>为了做这件事，而不是为了讨好女人，不</w:t>
      </w:r>
    </w:p>
    <w:p w14:paraId="1F961AB2">
      <w:r>
        <w:t>是为了博得她的青睐。</w:t>
      </w:r>
    </w:p>
    <w:p w14:paraId="7F9A9FD0">
      <w:r>
        <w:t>但记住，要友好。但同时</w:t>
      </w:r>
    </w:p>
    <w:p w14:paraId="3B001EE7">
      <w:r>
        <w:t>你不去讨好</w:t>
      </w:r>
    </w:p>
    <w:p w14:paraId="6C6F1D59">
      <w:r>
        <w:t>当你用这样一种态度对待女人的时候。奇</w:t>
      </w:r>
    </w:p>
    <w:p w14:paraId="57A09944">
      <w:r>
        <w:t>迹般的事情就发生了。因为，你成为在女</w:t>
      </w:r>
    </w:p>
    <w:p w14:paraId="2DFE7CE7">
      <w:r>
        <w:t>人眼中的稀世珍宝。在女人身边，尤其是</w:t>
      </w:r>
    </w:p>
    <w:p w14:paraId="79BB8C3D">
      <w:r>
        <w:t>美女身边总是围绕着2种男人=</w:t>
      </w:r>
    </w:p>
    <w:p w14:paraId="2B07D411">
      <w:r>
        <w:t>要么就是整天奉承他们的傻男人，要么就</w:t>
      </w:r>
    </w:p>
    <w:p w14:paraId="5FAAF17B">
      <w:r>
        <w:t>是那些没事就喜欢在她们面前装酷的囹</w:t>
      </w:r>
    </w:p>
    <w:p w14:paraId="648AA642">
      <w:r>
        <w:t>而当你开始运用</w:t>
      </w:r>
    </w:p>
    <w:p w14:paraId="4322C63B">
      <w:r>
        <w:t>'无所谓但友好" 的态度</w:t>
      </w:r>
    </w:p>
    <w:p w14:paraId="6EA84526">
      <w:r>
        <w:t>对待美女时</w:t>
      </w:r>
    </w:p>
    <w:p w14:paraId="50AB95A7">
      <w:r>
        <w:t>她们会觉得，她们的白马王</w:t>
      </w:r>
    </w:p>
    <w:p w14:paraId="56077F6B">
      <w:r>
        <w:t>子终于出现了。</w:t>
      </w:r>
    </w:p>
    <w:p w14:paraId="19194356">
      <w:r>
        <w:t>女人眼中的五种男人</w:t>
      </w:r>
    </w:p>
    <w:p w14:paraId="1AA49BC5">
      <w:r>
        <w:t>绝大多数男人不知道。女人心目中会把男</w:t>
      </w:r>
    </w:p>
    <w:p w14:paraId="4B608FF1">
      <w:r>
        <w:t>人分为几大类：</w:t>
      </w:r>
    </w:p>
    <w:p w14:paraId="7173064A">
      <w:r>
        <w:t>不愿理会的男人： 比如社会地位极低的男</w:t>
      </w:r>
    </w:p>
    <w:p w14:paraId="325EEFB7">
      <w:r>
        <w:t>人，路上讨饭的或者她讨厌的</w:t>
      </w:r>
    </w:p>
    <w:p w14:paraId="6B42A394">
      <w:r>
        <w:t>认识的普通男人： 比如某些不熟的同事</w:t>
      </w:r>
    </w:p>
    <w:p w14:paraId="34A525B6">
      <w:r>
        <w:t>没有性的朋友： 所谓外围男或者卫星男，</w:t>
      </w:r>
    </w:p>
    <w:p w14:paraId="0F1CD073">
      <w:r>
        <w:t>能用来帮她忙的男人，你一表白她就发你</w:t>
      </w:r>
    </w:p>
    <w:p w14:paraId="21662230">
      <w:r>
        <w:t>好人卡，不会和你发生性关系，不会和你</w:t>
      </w:r>
    </w:p>
    <w:p w14:paraId="5262BC06">
      <w:r>
        <w:t>谈恋爱</w:t>
      </w:r>
    </w:p>
    <w:p w14:paraId="78E2FA52">
      <w:r>
        <w:t>老公： 必须先照顾她才能和她发生关系</w:t>
      </w:r>
    </w:p>
    <w:p w14:paraId="67F05CCF">
      <w:r>
        <w:t>情人： 只因为和你在一起</w:t>
      </w:r>
    </w:p>
    <w:p w14:paraId="27EC55F3">
      <w:r>
        <w:t>和你发生关系</w:t>
      </w:r>
    </w:p>
    <w:p w14:paraId="68477E8D">
      <w:r>
        <w:t>而开心</w:t>
      </w:r>
    </w:p>
    <w:p w14:paraId="097D4013">
      <w:r>
        <w:t>前两种男人,</w:t>
      </w:r>
    </w:p>
    <w:p w14:paraId="042BAE65">
      <w:r>
        <w:t>我想你很理解，</w:t>
      </w:r>
    </w:p>
    <w:p w14:paraId="1DABA035">
      <w:r>
        <w:t>我不讲了。</w:t>
      </w:r>
    </w:p>
    <w:p w14:paraId="0592575D">
      <w:r>
        <w:t>如果她把一个男人放入她 ""没有性的朋</w:t>
      </w:r>
    </w:p>
    <w:p w14:paraId="4030575A">
      <w:r>
        <w:t>友" 的一类里。你和她可以很亲密，甚至</w:t>
      </w:r>
    </w:p>
    <w:p w14:paraId="2275F6C9">
      <w:r>
        <w:t>亲密得感觉你就像她的</w:t>
      </w:r>
    </w:p>
    <w:p w14:paraId="7262577E">
      <w:r>
        <w:t>'好姐妹"</w:t>
      </w:r>
    </w:p>
    <w:p w14:paraId="0CA0E211">
      <w:r>
        <w:t>但她就是不会和你更进一步肢体上的发</w:t>
      </w:r>
    </w:p>
    <w:p w14:paraId="36C38CD7">
      <w:r>
        <w:t>展，换句话说你只有暗恋她的份,</w:t>
      </w:r>
    </w:p>
    <w:p w14:paraId="26BFC92C">
      <w:r>
        <w:t>眼睁睁</w:t>
      </w:r>
    </w:p>
    <w:p w14:paraId="3D289A72">
      <w:r>
        <w:t>看着她和别的男人出双入对。</w:t>
      </w:r>
    </w:p>
    <w:p w14:paraId="17C277C0">
      <w:r>
        <w:t>你和她相信已经认识有比较多的时间，彼</w:t>
      </w:r>
    </w:p>
    <w:p w14:paraId="37D44AF2">
      <w:r>
        <w:t>此也很熟悉对方。目前来说,</w:t>
      </w:r>
    </w:p>
    <w:p w14:paraId="323BCB22">
      <w:r>
        <w:t>至少她没有</w:t>
      </w:r>
    </w:p>
    <w:p w14:paraId="1AE3762A">
      <w:r>
        <w:t>讨厌你。你只是进人了她朋友圈。有的甚</w:t>
      </w:r>
    </w:p>
    <w:p w14:paraId="2A4DD761">
      <w:r>
        <w:t>至已经很亲密，连她的一些私密都会和你</w:t>
      </w:r>
    </w:p>
    <w:p w14:paraId="4690BAF2">
      <w:r>
        <w:t>甚至会告诉你她来月经了等等之类的</w:t>
      </w:r>
    </w:p>
    <w:p w14:paraId="123483A6">
      <w:r>
        <w:t>让不懂的男生容易误解的话</w:t>
      </w:r>
    </w:p>
    <w:p w14:paraId="5E2FF232">
      <w:r>
        <w:t>我就碰到</w:t>
      </w:r>
    </w:p>
    <w:p w14:paraId="5C1515D6">
      <w:r>
        <w:t>位哥们写电邮求助。他说那女孩甚至连自</w:t>
      </w:r>
    </w:p>
    <w:p w14:paraId="3A7E9802">
      <w:r>
        <w:t>己痔疮都和他说。但就是和她关系发展不</w:t>
      </w:r>
    </w:p>
    <w:p w14:paraId="59AEBC43">
      <w:r>
        <w:t>下去。</w:t>
      </w:r>
    </w:p>
    <w:p w14:paraId="3A8A13A0">
      <w:r>
        <w:t>可怜的哥们,</w:t>
      </w:r>
    </w:p>
    <w:p w14:paraId="7BB2A4E7">
      <w:r>
        <w:t>你现在能想象那个哥们当时</w:t>
      </w:r>
    </w:p>
    <w:p w14:paraId="4159F1F3">
      <w:r>
        <w:t>的情吗?</w:t>
      </w:r>
    </w:p>
    <w:p w14:paraId="28BCD89C">
      <w:r>
        <w:t>喜欢的那个美女告诉他美女</w:t>
      </w:r>
    </w:p>
    <w:p w14:paraId="27CC52E7">
      <w:r>
        <w:t>自己屁眼里有痔疮,</w:t>
      </w:r>
    </w:p>
    <w:p w14:paraId="5D0F6C20">
      <w:r>
        <w:t>那时那刻那个哥们脑</w:t>
      </w:r>
    </w:p>
    <w:p w14:paraId="0104D223">
      <w:r>
        <w:t>海里-定会忍不住地出现一个画面。就是</w:t>
      </w:r>
    </w:p>
    <w:p w14:paraId="7433B8EF">
      <w:r>
        <w:t>那个美女有痔疮的屁眼大概是什么样子，</w:t>
      </w:r>
    </w:p>
    <w:p w14:paraId="7830CCA2">
      <w:r>
        <w:t>一方面那个女生是他喜欢的，</w:t>
      </w:r>
    </w:p>
    <w:p w14:paraId="46C9A0DC">
      <w:r>
        <w:t>想要的,</w:t>
      </w:r>
    </w:p>
    <w:p w14:paraId="6E247652">
      <w:r>
        <w:t>方面脑海中出现了那幅画面，生理的反</w:t>
      </w:r>
    </w:p>
    <w:p w14:paraId="2CF6C3DE">
      <w:r>
        <w:t>应，但另一方面却又有痔疮，</w:t>
      </w:r>
    </w:p>
    <w:p w14:paraId="02770946">
      <w:r>
        <w:t>再加上他不</w:t>
      </w:r>
    </w:p>
    <w:p w14:paraId="3725BE0E">
      <w:r>
        <w:t>知道女生这么说到底是什么意思，</w:t>
      </w:r>
    </w:p>
    <w:p w14:paraId="5DB76846">
      <w:r>
        <w:t>你体会</w:t>
      </w:r>
    </w:p>
    <w:p w14:paraId="4467E61A">
      <w:r>
        <w:t>到他的纠结了吗?</w:t>
      </w:r>
    </w:p>
    <w:p w14:paraId="102CCF1D">
      <w:r>
        <w:t>体会到他当肘为什么</w:t>
      </w:r>
    </w:p>
    <w:p w14:paraId="598A5460">
      <w:r>
        <w:t>打开电脑给我发来这个求助问题了吗?</w:t>
      </w:r>
    </w:p>
    <w:p w14:paraId="62F98748">
      <w:r>
        <w:t>我们顺便在这里练习-下体会别人情绪的</w:t>
      </w:r>
    </w:p>
    <w:p w14:paraId="36E6FC0C">
      <w:r>
        <w:t>能力，因为这个共情能力对于吸引女生是</w:t>
      </w:r>
    </w:p>
    <w:p w14:paraId="71D6A954">
      <w:r>
        <w:t>非常重要的</w:t>
      </w:r>
    </w:p>
    <w:p w14:paraId="6E7A4838">
      <w:r>
        <w:t>(我们后面的巩固吸引里的</w:t>
      </w:r>
    </w:p>
    <w:p w14:paraId="088C0E0B">
      <w:r>
        <w:t>话块连情" 就是讲这个。 )</w:t>
      </w:r>
    </w:p>
    <w:p w14:paraId="1A90D10A">
      <w:r>
        <w:t>其实。你要做的就是跳出这个朋友圈。进</w:t>
      </w:r>
    </w:p>
    <w:p w14:paraId="727F5E0A">
      <w:r>
        <w:t>人到情人或者老公的范畴。</w:t>
      </w:r>
    </w:p>
    <w:p w14:paraId="45F444D8">
      <w:r>
        <w:t>979的人认为恋爱就是： 对女孩要特别的</w:t>
      </w:r>
    </w:p>
    <w:p w14:paraId="64BB8325">
      <w:r>
        <w:t>好。要对她言听计从，要对她不断的送礼</w:t>
      </w:r>
    </w:p>
    <w:p w14:paraId="77941AC2">
      <w:r>
        <w:t>物，请她去高级餐厅吃饭。要对她任劳任</w:t>
      </w:r>
    </w:p>
    <w:p w14:paraId="4B76601A">
      <w:r>
        <w:t>怨..不断的感动她让她喜欢你。但你</w:t>
      </w:r>
    </w:p>
    <w:p w14:paraId="673CC507">
      <w:r>
        <w:t>对她一味的顺从，只会使她厌倦你。</w:t>
      </w:r>
    </w:p>
    <w:p w14:paraId="423B9AD1">
      <w:r>
        <w:t>其实。从心理学层面讲，</w:t>
      </w:r>
    </w:p>
    <w:p w14:paraId="6DF967E5">
      <w:r>
        <w:t>你用对女生好的</w:t>
      </w:r>
    </w:p>
    <w:p w14:paraId="64650FC1">
      <w:r>
        <w:t>方式。其实是试图操控女生的内疚感。让</w:t>
      </w:r>
    </w:p>
    <w:p w14:paraId="0FD8412D">
      <w:r>
        <w:t>女生觉得你对她这么好，</w:t>
      </w:r>
    </w:p>
    <w:p w14:paraId="2122D759">
      <w:r>
        <w:t>她内疚了,</w:t>
      </w:r>
    </w:p>
    <w:p w14:paraId="6909C841">
      <w:r>
        <w:t>反过来对你好一点。但你知不知道。让</w:t>
      </w:r>
    </w:p>
    <w:p w14:paraId="661F38C9">
      <w:r>
        <w:t>女生产生内疚的情绪是会导致女生在潸意</w:t>
      </w:r>
    </w:p>
    <w:p w14:paraId="41940AB0">
      <w:r>
        <w:t>识深处对你产生怨恨的，她表面上是没有</w:t>
      </w:r>
    </w:p>
    <w:p w14:paraId="7221096E">
      <w:r>
        <w:t>办法表露出来的,</w:t>
      </w:r>
    </w:p>
    <w:p w14:paraId="63E31EE8">
      <w:r>
        <w:t>但这种怨恨是真实存在</w:t>
      </w:r>
    </w:p>
    <w:p w14:paraId="59DC7C8C">
      <w:r>
        <w:t>的，所以她的大脑会通过其它途径。其它</w:t>
      </w:r>
    </w:p>
    <w:p w14:paraId="109FC9F3">
      <w:r>
        <w:t>事情，</w:t>
      </w:r>
    </w:p>
    <w:p w14:paraId="7DFDAF8D">
      <w:r>
        <w:t>其它问题来发泄出来，变成对你的</w:t>
      </w:r>
    </w:p>
    <w:p w14:paraId="305BF36D">
      <w:r>
        <w:t>攻击，比如你稍稍有一点犯错，女生就会</w:t>
      </w:r>
    </w:p>
    <w:p w14:paraId="2193DD46">
      <w:r>
        <w:t>大发脾气，借故离开你。</w:t>
      </w:r>
    </w:p>
    <w:p w14:paraId="05D192BF">
      <w:r>
        <w:t>感动不等于爱!感动也没有办法让女人对</w:t>
      </w:r>
    </w:p>
    <w:p w14:paraId="540B0C23">
      <w:r>
        <w:t>你产生被吸引的感觉。</w:t>
      </w:r>
    </w:p>
    <w:p w14:paraId="4CBA09CD">
      <w:r>
        <w:t>如果你不仅仅是想和她做朋友。而想让她</w:t>
      </w:r>
    </w:p>
    <w:p w14:paraId="445474FF">
      <w:r>
        <w:t>做你的女朋友，恋人，甚至是老婆，那么</w:t>
      </w:r>
    </w:p>
    <w:p w14:paraId="1A3F2310">
      <w:r>
        <w:t>停止这些,</w:t>
      </w:r>
    </w:p>
    <w:p w14:paraId="55AD2F2E">
      <w:r>
        <w:t>去培养些可以真正吸引到女生</w:t>
      </w:r>
    </w:p>
    <w:p w14:paraId="261FEC8D">
      <w:r>
        <w:t>的个性。</w:t>
      </w:r>
    </w:p>
    <w:p w14:paraId="1324E91E">
      <w:r>
        <w:t>接下来你要做的一个决定是做</w:t>
      </w:r>
    </w:p>
    <w:p w14:paraId="14DD3CA3">
      <w:r>
        <w:t>'老公" 还</w:t>
      </w:r>
    </w:p>
    <w:p w14:paraId="69D899B8">
      <w:r>
        <w:t>是做 ""情人"</w:t>
      </w:r>
    </w:p>
    <w:p w14:paraId="19F25921">
      <w:r>
        <w:t>一个很有意思的事情,</w:t>
      </w:r>
    </w:p>
    <w:p w14:paraId="5E1B5B0E">
      <w:r>
        <w:t>如果女人只把男人</w:t>
      </w:r>
    </w:p>
    <w:p w14:paraId="5D095F7A">
      <w:r>
        <w:t>看做可能成为的长期的伴侣时，</w:t>
      </w:r>
    </w:p>
    <w:p w14:paraId="0BE3212B">
      <w:r>
        <w:t>也就是她</w:t>
      </w:r>
    </w:p>
    <w:p w14:paraId="593D3405">
      <w:r>
        <w:t>想把那个男人发展成为自己的老公时，她</w:t>
      </w:r>
    </w:p>
    <w:p w14:paraId="54E9F948">
      <w:r>
        <w:t>们却在性这个方面上不愿意让这个男人轻</w:t>
      </w:r>
    </w:p>
    <w:p w14:paraId="0781DCA6">
      <w:r>
        <w:t>易得到，或者过早得到。所以我见过很多</w:t>
      </w:r>
    </w:p>
    <w:p w14:paraId="08C3CF3D">
      <w:r>
        <w:t>男人，在恳求他的老婆或者长期的女朋友</w:t>
      </w:r>
    </w:p>
    <w:p w14:paraId="2E401FFC">
      <w:r>
        <w:t>和他发生关系。</w:t>
      </w:r>
    </w:p>
    <w:p w14:paraId="49B09787">
      <w:r>
        <w:t>我马上要说的这个发现很有可能是</w:t>
      </w:r>
    </w:p>
    <w:p w14:paraId="32AF6D31">
      <w:r>
        <w:t>和你现在脑子里的观念截然相反的：</w:t>
      </w:r>
    </w:p>
    <w:p w14:paraId="15EBED89">
      <w:r>
        <w:t>现在社会都觉得男人要有钱。女人喜欢。</w:t>
      </w:r>
    </w:p>
    <w:p w14:paraId="14FC6EF5">
      <w:r>
        <w:t>但其实。在吸引女生的过程中，如果你在</w:t>
      </w:r>
    </w:p>
    <w:p w14:paraId="17D598DC">
      <w:r>
        <w:t>一开始让女生知道你很有钱。反而会让女</w:t>
      </w:r>
    </w:p>
    <w:p w14:paraId="66EE8A2D">
      <w:r>
        <w:t>生推迟和你发生性关系的时间 !</w:t>
      </w:r>
    </w:p>
    <w:p w14:paraId="5853FDD9">
      <w:r>
        <w:t>这点你想不通吧?</w:t>
      </w:r>
    </w:p>
    <w:p w14:paraId="58267B6D">
      <w:r>
        <w:t>我一开始也不明白。</w:t>
      </w:r>
    </w:p>
    <w:p w14:paraId="3F8B4CE8">
      <w:r>
        <w:t>但后求我终于找到</w:t>
      </w:r>
    </w:p>
    <w:p w14:paraId="545CD89C">
      <w:r>
        <w:t>答案了： 就是当女生发现，你经济实力不</w:t>
      </w:r>
    </w:p>
    <w:p w14:paraId="3D88DC1C">
      <w:r>
        <w:t>错，自然就很容易把你归入潜在老公的一</w:t>
      </w:r>
    </w:p>
    <w:p w14:paraId="15772299">
      <w:r>
        <w:t>类人里。</w:t>
      </w:r>
    </w:p>
    <w:p w14:paraId="636E9353">
      <w:r>
        <w:t>她就会有意地让你对她做更多</w:t>
      </w:r>
    </w:p>
    <w:p w14:paraId="23F91FA6">
      <w:r>
        <w:t>的投人，时间和金钱，很长时间后才愿意</w:t>
      </w:r>
    </w:p>
    <w:p w14:paraId="26271DF7">
      <w:r>
        <w:t>把身体交给你。</w:t>
      </w:r>
    </w:p>
    <w:p w14:paraId="7F756F85">
      <w:r>
        <w:t>但另一方面，你参照了我《快速吸引》里</w:t>
      </w:r>
    </w:p>
    <w:p w14:paraId="4FC65ADA">
      <w:r>
        <w:t>的流程。在很快的时间</w:t>
      </w:r>
    </w:p>
    <w:p w14:paraId="581FB123">
      <w:r>
        <w:t>几天到2个礼拜</w:t>
      </w:r>
    </w:p>
    <w:p w14:paraId="07B06EFC">
      <w:r>
        <w:t>从认识她到和她发生性关系,</w:t>
      </w:r>
    </w:p>
    <w:p w14:paraId="53BF8499">
      <w:r>
        <w:t>这时她可能</w:t>
      </w:r>
    </w:p>
    <w:p w14:paraId="4433B642">
      <w:r>
        <w:t>对你的经济情况还一无所知。反正知道你</w:t>
      </w:r>
    </w:p>
    <w:p w14:paraId="015BDBC5">
      <w:r>
        <w:t>不是要饭的就行。你和一个女生发生了</w:t>
      </w:r>
    </w:p>
    <w:p w14:paraId="03EA72A0">
      <w:r>
        <w:t>性关系，她就会变得很愿意和你长期交往</w:t>
      </w:r>
    </w:p>
    <w:p w14:paraId="54967353">
      <w:r>
        <w:t>下去。后面的经济情况什么的就会淡化</w:t>
      </w:r>
    </w:p>
    <w:p w14:paraId="5710A4A5">
      <w:r>
        <w:t>所以你现在，要做的决定是。继续请她吃</w:t>
      </w:r>
    </w:p>
    <w:p w14:paraId="51ABFF7F">
      <w:r>
        <w:t>饭。买礼物给她。告诉她你有多爱她。让</w:t>
      </w:r>
    </w:p>
    <w:p w14:paraId="7FEA79FB">
      <w:r>
        <w:t>她给你机会和你交往，</w:t>
      </w:r>
    </w:p>
    <w:p w14:paraId="110F4532">
      <w:r>
        <w:t>然后1年或者2年,</w:t>
      </w:r>
    </w:p>
    <w:p w14:paraId="76AD8863">
      <w:r>
        <w:t>在新婚之夜你终于和她发生性关系。当然</w:t>
      </w:r>
    </w:p>
    <w:p w14:paraId="6B5AA50E">
      <w:r>
        <w:t>这对很多男人来说还算是幸运的。我还知</w:t>
      </w:r>
    </w:p>
    <w:p w14:paraId="481EB595">
      <w:r>
        <w:t>道一些哥们追了人家7年了，到现在连手</w:t>
      </w:r>
    </w:p>
    <w:p w14:paraId="00ADB691">
      <w:r>
        <w:t>都没拉到</w:t>
      </w:r>
    </w:p>
    <w:p w14:paraId="3DA1C45A">
      <w:r>
        <w:t>更不幸的是，她用着你的钱 .</w:t>
      </w:r>
    </w:p>
    <w:p w14:paraId="08BA330C">
      <w:r>
        <w:t>占有你的时</w:t>
      </w:r>
    </w:p>
    <w:p w14:paraId="5BD80828">
      <w:r>
        <w:t>问和全部的感情，</w:t>
      </w:r>
    </w:p>
    <w:p w14:paraId="5CC7A1B4">
      <w:r>
        <w:t>结果她离开你。和另外</w:t>
      </w:r>
    </w:p>
    <w:p w14:paraId="3A7524F8">
      <w:r>
        <w:t>一个真正吸引她的男人发生关系。到时</w:t>
      </w:r>
    </w:p>
    <w:p w14:paraId="3ACCD82C">
      <w:r>
        <w:t>侯，你可能会有崩溃的感觉。</w:t>
      </w:r>
    </w:p>
    <w:p w14:paraId="000E57C3">
      <w:r>
        <w:t>(如果你正</w:t>
      </w:r>
    </w:p>
    <w:p w14:paraId="3314873E">
      <w:r>
        <w:t>在经历这种崩溃，</w:t>
      </w:r>
    </w:p>
    <w:p w14:paraId="795EF628">
      <w:r>
        <w:t>别担心，别想不开，把</w:t>
      </w:r>
    </w:p>
    <w:p w14:paraId="176F0B69">
      <w:r>
        <w:t>它看成是老天对你这个男人的磨练。</w:t>
      </w:r>
    </w:p>
    <w:p w14:paraId="7B784321">
      <w:r>
        <w:t>不过你有另一个选择： 学会吸引她的真正</w:t>
      </w:r>
    </w:p>
    <w:p w14:paraId="4D7BF18B">
      <w:r>
        <w:t>有效的方法。让她愿意和你发生关系，然</w:t>
      </w:r>
    </w:p>
    <w:p w14:paraId="2F2B66FC">
      <w:r>
        <w:t>后你自己决定到底是短期情侣，还是长期</w:t>
      </w:r>
    </w:p>
    <w:p w14:paraId="455595A6">
      <w:r>
        <w:t>恋人c</w:t>
      </w:r>
    </w:p>
    <w:p w14:paraId="55B4ACAC">
      <w:r>
        <w:t>你明白了吗?</w:t>
      </w:r>
    </w:p>
    <w:p w14:paraId="6955D25C">
      <w:r>
        <w:t>女人愿意把与她们发生关系的男人变成长</w:t>
      </w:r>
    </w:p>
    <w:p w14:paraId="417200B6">
      <w:r>
        <w:t>期的伴侣，但不会和期待成为长期伴侣而</w:t>
      </w:r>
    </w:p>
    <w:p w14:paraId="157ED051">
      <w:r>
        <w:t>追求她们的男人很快的发生关系。</w:t>
      </w:r>
    </w:p>
    <w:p w14:paraId="6C1756CC">
      <w:r>
        <w:t>而选择权就在你自己手上。</w:t>
      </w:r>
    </w:p>
    <w:p w14:paraId="4F3473E6">
      <w:r>
        <w:t>你可以把她紧紧抓在手上,</w:t>
      </w:r>
    </w:p>
    <w:p w14:paraId="0377258B">
      <w:r>
        <w:t>也可以把她拱</w:t>
      </w:r>
    </w:p>
    <w:p w14:paraId="3ECD355C">
      <w:r>
        <w:t>手相让。</w:t>
      </w:r>
    </w:p>
    <w:p w14:paraId="33A95859">
      <w:r/>
    </w:p>
    <w:p w14:paraId="70BAF72F">
      <w:pPr>
        <w:pStyle w:val="3"/>
      </w:pPr>
      <w:r>
        <w:t>第11章</w:t>
      </w:r>
    </w:p>
    <w:p w14:paraId="40B31160">
      <w:r>
        <w:t>一开始。怎样和女生聊起来</w:t>
      </w:r>
    </w:p>
    <w:p w14:paraId="4B8EFBFB">
      <w:r>
        <w:t>男女初识的一九定律： 避免"嗯"</w:t>
      </w:r>
    </w:p>
    <w:p w14:paraId="1FB3E698">
      <w:r>
        <w:t>"哦"。"呵呵"</w:t>
      </w:r>
    </w:p>
    <w:p w14:paraId="309C9FA4">
      <w:r>
        <w:t>一开始，怎样和女生聊起来?</w:t>
      </w:r>
    </w:p>
    <w:p w14:paraId="24E05B97">
      <w:r>
        <w:t>男女初识的一九定律： 避免 "嗯</w:t>
      </w:r>
    </w:p>
    <w:p w14:paraId="7E204D92">
      <w:r>
        <w:t>"哦"</w:t>
      </w:r>
    </w:p>
    <w:p w14:paraId="2641D450">
      <w:r>
        <w:t>"呵呵"</w:t>
      </w:r>
    </w:p>
    <w:p w14:paraId="32734936">
      <w:r>
        <w:t>现在,</w:t>
      </w:r>
    </w:p>
    <w:p w14:paraId="1CBA7C39">
      <w:r>
        <w:t>保持平静</w:t>
      </w:r>
    </w:p>
    <w:p w14:paraId="7D70D50E">
      <w:r>
        <w:t>跟着我的语言，想象这</w:t>
      </w:r>
    </w:p>
    <w:p w14:paraId="34B6F954">
      <w:r>
        <w:t>样一个场景。</w:t>
      </w:r>
    </w:p>
    <w:p w14:paraId="7F24BC8C">
      <w:r>
        <w:t>有人指派你去完成一个任务，去一个堆满</w:t>
      </w:r>
    </w:p>
    <w:p w14:paraId="3297DF83">
      <w:r>
        <w:t>资料的房间整理资料。</w:t>
      </w:r>
    </w:p>
    <w:p w14:paraId="49FDFDCF">
      <w:r>
        <w:t>这个工作可能要花</w:t>
      </w:r>
    </w:p>
    <w:p w14:paraId="50566FAD">
      <w:r>
        <w:t>费你半个小时的时间</w:t>
      </w:r>
    </w:p>
    <w:p w14:paraId="1A170F31">
      <w:r>
        <w:t>当然，</w:t>
      </w:r>
    </w:p>
    <w:p w14:paraId="659CD4C8">
      <w:r>
        <w:t>幸运的是,</w:t>
      </w:r>
    </w:p>
    <w:p w14:paraId="0635D1EE">
      <w:r>
        <w:t>有一个你喜欢的类型的女生被派来和你一</w:t>
      </w:r>
    </w:p>
    <w:p w14:paraId="07C2A6F0">
      <w:r>
        <w:t>同完成这项任务</w:t>
      </w:r>
    </w:p>
    <w:p w14:paraId="3A33BDB7">
      <w:r>
        <w:t>好，想一想</w:t>
      </w:r>
    </w:p>
    <w:p w14:paraId="3E8A443B">
      <w:r>
        <w:t>我知道，通常在这样一个场景下其实你很</w:t>
      </w:r>
    </w:p>
    <w:p w14:paraId="25D4C17C">
      <w:r>
        <w:t>想和这个女孩去说些什么,</w:t>
      </w:r>
    </w:p>
    <w:p w14:paraId="5CC1F00C">
      <w:r>
        <w:t>但是由于胆</w:t>
      </w:r>
    </w:p>
    <w:p w14:paraId="2F35D116">
      <w:r>
        <w:t>会导致你什么都不说，让你的大脑</w:t>
      </w:r>
    </w:p>
    <w:p w14:paraId="7227A34F">
      <w:r>
        <w:t>片空白，从而错过和这个女孩认识并且发</w:t>
      </w:r>
    </w:p>
    <w:p w14:paraId="1FF3B321">
      <w:r>
        <w:t>展的机会</w:t>
      </w:r>
    </w:p>
    <w:p w14:paraId="001CEFB6">
      <w:r>
        <w:t>你可能会问自己，我该和她说些什么,</w:t>
      </w:r>
    </w:p>
    <w:p w14:paraId="2E398A42">
      <w:r>
        <w:t>果我和她说话她对我不理不睬怎么办</w:t>
      </w:r>
    </w:p>
    <w:p w14:paraId="3C13E2A5">
      <w:r>
        <w:t>果说到一半说不下去怎么办.</w:t>
      </w:r>
    </w:p>
    <w:p w14:paraId="13BEC9BD">
      <w:r>
        <w:t>停止这些思考!</w:t>
      </w:r>
    </w:p>
    <w:p w14:paraId="0317E4BD">
      <w:r>
        <w:t>现在,</w:t>
      </w:r>
    </w:p>
    <w:p w14:paraId="40703884">
      <w:r>
        <w:t>如果非得你开口和这个女孩说话,</w:t>
      </w:r>
    </w:p>
    <w:p w14:paraId="1F7119A1">
      <w:r>
        <w:t>去认识她</w:t>
      </w:r>
    </w:p>
    <w:p w14:paraId="657E1FBC">
      <w:r>
        <w:t>你会和她说什么?</w:t>
      </w:r>
    </w:p>
    <w:p w14:paraId="4F32B56E">
      <w:r>
        <w:t>闭上眼睛</w:t>
      </w:r>
    </w:p>
    <w:p w14:paraId="7C571328">
      <w:r>
        <w:t>在脑海中想象一下这个场景</w:t>
      </w:r>
    </w:p>
    <w:p w14:paraId="00E2ED69">
      <w:r>
        <w:t>我给你半分钟。</w:t>
      </w:r>
    </w:p>
    <w:p w14:paraId="39B62885">
      <w:r>
        <w:t>时间到,</w:t>
      </w:r>
    </w:p>
    <w:p w14:paraId="033986C4">
      <w:r>
        <w:t>有答案没?</w:t>
      </w:r>
    </w:p>
    <w:p w14:paraId="4028D135">
      <w:r>
        <w:t>你的答案是不是：</w:t>
      </w:r>
    </w:p>
    <w:p w14:paraId="5F47AA4C">
      <w:r>
        <w:t>"你哪里人?</w:t>
      </w:r>
    </w:p>
    <w:p w14:paraId="6F328D46">
      <w:r>
        <w:t>4今天</w:t>
      </w:r>
    </w:p>
    <w:p w14:paraId="3F81452D">
      <w:r>
        <w:t>谁叫你来的?</w:t>
      </w:r>
    </w:p>
    <w:p w14:paraId="4082E699">
      <w:r>
        <w:t>"你哪个系的?</w:t>
      </w:r>
    </w:p>
    <w:p w14:paraId="0E46B48A">
      <w:r>
        <w:t>"你是</w:t>
      </w:r>
    </w:p>
    <w:p w14:paraId="50749B96">
      <w:r>
        <w:t>哪个部门的?</w:t>
      </w:r>
    </w:p>
    <w:p w14:paraId="21C7A1C3">
      <w:r>
        <w:t>你也来整理资料</w:t>
      </w:r>
    </w:p>
    <w:p w14:paraId="5F20F0EE">
      <w:r>
        <w:t>我曾经不止一次和别人做过这个游戏；有</w:t>
      </w:r>
    </w:p>
    <w:p w14:paraId="3470F50C">
      <w:r>
        <w:t>一次我和100个男人做以上这个游戏，然</w:t>
      </w:r>
    </w:p>
    <w:p w14:paraId="40F24ABC">
      <w:r>
        <w:t>后让他们在纸上写下，他们可能会对那个</w:t>
      </w:r>
    </w:p>
    <w:p w14:paraId="3E41A66B">
      <w:r>
        <w:t>女孩说的话,</w:t>
      </w:r>
    </w:p>
    <w:p w14:paraId="27678C5E">
      <w:r>
        <w:t>结果93%的朋友，用了一个</w:t>
      </w:r>
    </w:p>
    <w:p w14:paraId="19BB2265">
      <w:r>
        <w:t>"问题" 去打开和女生的对话。</w:t>
      </w:r>
    </w:p>
    <w:p w14:paraId="20685BE2">
      <w:r>
        <w:t>剩下的几个回答是,</w:t>
      </w:r>
    </w:p>
    <w:p w14:paraId="552C7FE9">
      <w:r>
        <w:t>"你好"</w:t>
      </w:r>
    </w:p>
    <w:p w14:paraId="6EDF9B56">
      <w:r>
        <w:t>'这里挺冷</w:t>
      </w:r>
    </w:p>
    <w:p w14:paraId="13891F05">
      <w:r>
        <w:t>"啊呀</w:t>
      </w:r>
    </w:p>
    <w:p w14:paraId="2239AC09">
      <w:r>
        <w:t>那么多东西要整理。</w:t>
      </w:r>
    </w:p>
    <w:p w14:paraId="7B6D772E">
      <w:r>
        <w:t>你觉得如果你说了上面这些话，女生会不</w:t>
      </w:r>
    </w:p>
    <w:p w14:paraId="7DE53ECE">
      <w:r>
        <w:t>会和你滔滔不绝的侃上半个小时? 会不</w:t>
      </w:r>
    </w:p>
    <w:p w14:paraId="3DD72ECB">
      <w:r>
        <w:t>不会=</w:t>
      </w:r>
    </w:p>
    <w:p w14:paraId="4765861F">
      <w:r>
        <w:t>但是我们都在这么做。</w:t>
      </w:r>
    </w:p>
    <w:p w14:paraId="28FEE3DC">
      <w:r>
        <w:t>不是吗?</w:t>
      </w:r>
    </w:p>
    <w:p w14:paraId="742C38D0">
      <w:r>
        <w:t>没错，正如你所知道的</w:t>
      </w:r>
    </w:p>
    <w:p w14:paraId="53AE5987">
      <w:r>
        <w:t>谈话是一个展现</w:t>
      </w:r>
    </w:p>
    <w:p w14:paraId="2281BDA6">
      <w:r>
        <w:t>你个性魅力的很好的途径，男女吸引的很</w:t>
      </w:r>
    </w:p>
    <w:p w14:paraId="374CBF49">
      <w:r>
        <w:t>大-部分是通过，交谈。聊天产生的</w:t>
      </w:r>
    </w:p>
    <w:p w14:paraId="17A7D6FB">
      <w:r>
        <w:t>但是有一点你必须注意，你得学会引导并</w:t>
      </w:r>
    </w:p>
    <w:p w14:paraId="113B7CC4">
      <w:r>
        <w:t>且延续你们的对话，</w:t>
      </w:r>
    </w:p>
    <w:p w14:paraId="75FA7B68">
      <w:r>
        <w:t>如果你想吸引到她-</w:t>
      </w:r>
    </w:p>
    <w:p w14:paraId="6415BF9C">
      <w:r>
        <w:t>那么这个延续对话的责任一定是在你身</w:t>
      </w:r>
    </w:p>
    <w:p w14:paraId="07425BA1">
      <w:r>
        <w:t>可我们绝大多数男人，做了什么? 去问女</w:t>
      </w:r>
    </w:p>
    <w:p w14:paraId="6878FA5A">
      <w:r>
        <w:t>生一个问题作为开场自，或者说-些 "你</w:t>
      </w:r>
    </w:p>
    <w:p w14:paraId="0BA3B248">
      <w:r>
        <w:t>"天气不错。</w:t>
      </w:r>
    </w:p>
    <w:p w14:paraId="34F6DFA2">
      <w:r>
        <w:t>等等这样无关痛痒的</w:t>
      </w:r>
    </w:p>
    <w:p w14:paraId="1C122AF3">
      <w:r>
        <w:t>然后?</w:t>
      </w:r>
    </w:p>
    <w:p w14:paraId="274D7593">
      <w:r>
        <w:t>等待?</w:t>
      </w:r>
    </w:p>
    <w:p w14:paraId="182CB346">
      <w:r>
        <w:t>女生滔滔不绝的和你聊天,</w:t>
      </w:r>
    </w:p>
    <w:p w14:paraId="26C4F828">
      <w:r>
        <w:t>然后告</w:t>
      </w:r>
    </w:p>
    <w:p w14:paraId="250E9C65">
      <w:r>
        <w:t>诉你,</w:t>
      </w:r>
    </w:p>
    <w:p w14:paraId="605DF026">
      <w:r>
        <w:t>和你聊天实在太高兴了</w:t>
      </w:r>
    </w:p>
    <w:p w14:paraId="2C664F8E">
      <w:r>
        <w:t>恨不得明</w:t>
      </w:r>
    </w:p>
    <w:p w14:paraId="15E21D30">
      <w:r>
        <w:t>天就嫁给你。</w:t>
      </w:r>
    </w:p>
    <w:p w14:paraId="7890901F">
      <w:r>
        <w:t>不会,</w:t>
      </w:r>
    </w:p>
    <w:p w14:paraId="43118D7A">
      <w:r>
        <w:t>永远不会,</w:t>
      </w:r>
    </w:p>
    <w:p w14:paraId="7C32936F">
      <w:r>
        <w:t>通常你们聊上一两句就</w:t>
      </w:r>
    </w:p>
    <w:p w14:paraId="68F06E9F">
      <w:r>
        <w:t>不知道说什么了</w:t>
      </w:r>
    </w:p>
    <w:p w14:paraId="720EA151">
      <w:r>
        <w:t>说不下去了</w:t>
      </w:r>
    </w:p>
    <w:p w14:paraId="48D0BF43">
      <w:r>
        <w:t>呵呵,</w:t>
      </w:r>
    </w:p>
    <w:p w14:paraId="0DE0A374">
      <w:r>
        <w:t>我没有讽刺你的意思</w:t>
      </w:r>
    </w:p>
    <w:p w14:paraId="6649F82F">
      <w:r>
        <w:t>你别误会,</w:t>
      </w:r>
    </w:p>
    <w:p w14:paraId="2C3CF1A0">
      <w:r>
        <w:t>因为讽刺你就等于在讽刺过去的我自己</w:t>
      </w:r>
    </w:p>
    <w:p w14:paraId="3307B510">
      <w:r>
        <w:t>其实在整个《迷上我》系列中我提到过的</w:t>
      </w:r>
    </w:p>
    <w:p w14:paraId="27FAAE0F">
      <w:r>
        <w:t>所有错误我都犯过。上面我说的这个事</w:t>
      </w:r>
    </w:p>
    <w:p w14:paraId="6A3D850F">
      <w:r>
        <w:t>例，在我身上亲生经历过</w:t>
      </w:r>
    </w:p>
    <w:p w14:paraId="6F46E353">
      <w:r>
        <w:t>当我和她默默地整理了10分钟资料的时</w:t>
      </w:r>
    </w:p>
    <w:p w14:paraId="268ED4B9">
      <w:r>
        <w:t>我对自己说。如果我再不开口和她说</w:t>
      </w:r>
    </w:p>
    <w:p w14:paraId="7F3CA37C">
      <w:r>
        <w:t>话我就太对不起我自己了</w:t>
      </w:r>
    </w:p>
    <w:p w14:paraId="4A830F2F">
      <w:r>
        <w:t>是的，</w:t>
      </w:r>
    </w:p>
    <w:p w14:paraId="44EB5871">
      <w:r>
        <w:t>我征服</w:t>
      </w:r>
    </w:p>
    <w:p w14:paraId="21D869DC">
      <w:r>
        <w:t>了自己内的胆怯，我开口了</w:t>
      </w:r>
    </w:p>
    <w:p w14:paraId="437F30C6">
      <w:r>
        <w:t>我说：</w:t>
      </w:r>
    </w:p>
    <w:p w14:paraId="4CBBDFEF">
      <w:r>
        <w:t>"你也被派来做这样的蠢事啊?</w:t>
      </w:r>
    </w:p>
    <w:p w14:paraId="2EB12FBA">
      <w:r>
        <w:t>她说：</w:t>
      </w:r>
    </w:p>
    <w:p w14:paraId="72E21DA7">
      <w:r>
        <w:t>'是啊=</w:t>
      </w:r>
    </w:p>
    <w:p w14:paraId="51EC7815">
      <w:r>
        <w:t>我说：</w:t>
      </w:r>
    </w:p>
    <w:p w14:paraId="43746B88">
      <w:r>
        <w:t>"看来还得干很久呢。</w:t>
      </w:r>
    </w:p>
    <w:p w14:paraId="020E4A7F">
      <w:r>
        <w:t>她说：</w:t>
      </w:r>
    </w:p>
    <w:p w14:paraId="324A3437">
      <w:r>
        <w:t>是啊?</w:t>
      </w:r>
    </w:p>
    <w:p w14:paraId="5E9662C7">
      <w:r>
        <w:t>我说：</w:t>
      </w:r>
    </w:p>
    <w:p w14:paraId="24B489B9">
      <w:r>
        <w:t>你哪个部门的?</w:t>
      </w:r>
    </w:p>
    <w:p w14:paraId="307F54F0">
      <w:r>
        <w:t>她说：</w:t>
      </w:r>
    </w:p>
    <w:p w14:paraId="38349C8C">
      <w:r>
        <w:t>"财务部的。</w:t>
      </w:r>
    </w:p>
    <w:p w14:paraId="750E5395">
      <w:r>
        <w:t>我说：</w:t>
      </w:r>
    </w:p>
    <w:p w14:paraId="4BC7AFB4">
      <w:r>
        <w:t>"哦。</w:t>
      </w:r>
    </w:p>
    <w:p w14:paraId="6F5729F5">
      <w:r>
        <w:t>接着，我就不知道怎么聊下去了，我也没</w:t>
      </w:r>
    </w:p>
    <w:p w14:paraId="39F657C0">
      <w:r>
        <w:t>有等到她主动和我说话。</w:t>
      </w:r>
    </w:p>
    <w:p w14:paraId="5BE7EEC0">
      <w:r>
        <w:t>然后，接下来的2 0分钟我在想我还应该</w:t>
      </w:r>
    </w:p>
    <w:p w14:paraId="640BE322">
      <w:r>
        <w:t>说什么，结果我们的工作结束了，我和她</w:t>
      </w:r>
    </w:p>
    <w:p w14:paraId="59211F39">
      <w:r>
        <w:t>也结束了</w:t>
      </w:r>
    </w:p>
    <w:p w14:paraId="2780CA36">
      <w:r>
        <w:t>操工 MD ，太窝囊了。</w:t>
      </w:r>
    </w:p>
    <w:p w14:paraId="325F0EB8">
      <w:r>
        <w:t>我心里憋得</w:t>
      </w:r>
    </w:p>
    <w:p w14:paraId="32A63E10">
      <w:r>
        <w:t>我过了很久才意识到这点，</w:t>
      </w:r>
    </w:p>
    <w:p w14:paraId="41901C77">
      <w:r>
        <w:t>我当时的每一</w:t>
      </w:r>
    </w:p>
    <w:p w14:paraId="3D4E654D">
      <w:r>
        <w:t>个问题，每一句话，都是在把延续对话的</w:t>
      </w:r>
    </w:p>
    <w:p w14:paraId="1C2AF7B7">
      <w:r>
        <w:t>负担加在了她的身上。换句话说我的问</w:t>
      </w:r>
    </w:p>
    <w:p w14:paraId="3999E074">
      <w:r>
        <w:t>题中没有提供任何实质性的信息我只是</w:t>
      </w:r>
    </w:p>
    <w:p w14:paraId="621AD38A">
      <w:r>
        <w:t>开口和她说话，然后期待她可以延续话</w:t>
      </w:r>
    </w:p>
    <w:p w14:paraId="227EF432">
      <w:r>
        <w:t>题。最好能对我滔滔不绝，我们男人都这</w:t>
      </w:r>
    </w:p>
    <w:p w14:paraId="44ECA03B">
      <w:r>
        <w:t>么做，都这么想</w:t>
      </w:r>
    </w:p>
    <w:p w14:paraId="54A1417D">
      <w:r>
        <w:t>但是这种情况永远不会</w:t>
      </w:r>
    </w:p>
    <w:p w14:paraId="31B83CCE">
      <w:r>
        <w:t>发生。</w:t>
      </w:r>
    </w:p>
    <w:p w14:paraId="535FA53E">
      <w:r>
        <w:t>你想一下如果你向一个女生提问题</w:t>
      </w:r>
    </w:p>
    <w:p w14:paraId="300DB343">
      <w:r>
        <w:t>中其实没有提供任何实质信息</w:t>
      </w:r>
    </w:p>
    <w:p w14:paraId="1F917A39">
      <w:r>
        <w:t>但是女生</w:t>
      </w:r>
    </w:p>
    <w:p w14:paraId="44D66D00">
      <w:r>
        <w:t>要回答你问题的话就要提供实质信息</w:t>
      </w:r>
    </w:p>
    <w:p w14:paraId="021ADBF6">
      <w:r>
        <w:t>这些关于女生的信息</w:t>
      </w:r>
    </w:p>
    <w:p w14:paraId="02D8FED0">
      <w:r>
        <w:t>她是哪个部门，那</w:t>
      </w:r>
    </w:p>
    <w:p w14:paraId="4C70AE19">
      <w:r>
        <w:t>个系，多大，哪里人,</w:t>
      </w:r>
    </w:p>
    <w:p w14:paraId="6E3DC5AD">
      <w:r>
        <w:t>谁派她来的 )</w:t>
      </w:r>
    </w:p>
    <w:p w14:paraId="166FA1EB">
      <w:r>
        <w:t>可能都是男人感兴趣的,</w:t>
      </w:r>
    </w:p>
    <w:p w14:paraId="2EC3D043">
      <w:r>
        <w:t>但女生却毫无兴</w:t>
      </w:r>
    </w:p>
    <w:p w14:paraId="4D021924">
      <w:r>
        <w:t>因为这些信息本身都是发生在女生身</w:t>
      </w:r>
    </w:p>
    <w:p w14:paraId="479E4D9C">
      <w:r>
        <w:t>上的，</w:t>
      </w:r>
    </w:p>
    <w:p w14:paraId="41252AB9">
      <w:r>
        <w:t>她们都已经知道了</w:t>
      </w:r>
    </w:p>
    <w:p w14:paraId="22932D86">
      <w:r>
        <w:t>如果女生觉得无聊的话，就会开始敷衍</w:t>
      </w:r>
    </w:p>
    <w:p w14:paraId="11140779">
      <w:r>
        <w:t>葚至逃避和你的对话</w:t>
      </w:r>
    </w:p>
    <w:p w14:paraId="4B29C48E">
      <w:r>
        <w:t>恩" `</w:t>
      </w:r>
    </w:p>
    <w:p w14:paraId="5E920B59">
      <w:r>
        <w:t>"哦'</w:t>
      </w:r>
    </w:p>
    <w:p w14:paraId="4046D0B7">
      <w:r>
        <w:t>是啊"</w:t>
      </w:r>
    </w:p>
    <w:p w14:paraId="2D9CA2A2">
      <w:r>
        <w:t>"对的"</w:t>
      </w:r>
    </w:p>
    <w:p w14:paraId="2F2C88C9">
      <w:r>
        <w:t>"我下了,88"</w:t>
      </w:r>
    </w:p>
    <w:p w14:paraId="2F93B6D3">
      <w:r>
        <w:t>如果你下次还是这样</w:t>
      </w:r>
    </w:p>
    <w:p w14:paraId="0111F82D">
      <w:r>
        <w:t>她还会</w:t>
      </w:r>
    </w:p>
    <w:p w14:paraId="6BAF4EAD">
      <w:r>
        <w:t>"哦'</w:t>
      </w:r>
    </w:p>
    <w:p w14:paraId="71A933A1">
      <w:r>
        <w:t>(啊"</w:t>
      </w:r>
    </w:p>
    <w:p w14:paraId="0FDE9374">
      <w:r>
        <w:t>是啊"</w:t>
      </w:r>
    </w:p>
    <w:p w14:paraId="05965777">
      <w:r>
        <w:t>我现在</w:t>
      </w:r>
    </w:p>
    <w:p w14:paraId="0F37764C">
      <w:r>
        <w:t>有事先不和你聊了"</w:t>
      </w:r>
    </w:p>
    <w:p w14:paraId="29940C05">
      <w:r>
        <w:t>如果你再来次，她就会</w:t>
      </w:r>
    </w:p>
    <w:p w14:paraId="0F8EDCDC">
      <w:r>
        <w:t>"哦'</w:t>
      </w:r>
    </w:p>
    <w:p w14:paraId="0E144E9C">
      <w:r>
        <w:t>"你好烦</w:t>
      </w:r>
    </w:p>
    <w:p w14:paraId="17E9F046">
      <w:r>
        <w:t>更重要的是，这样对话也根本不能起到吸</w:t>
      </w:r>
    </w:p>
    <w:p w14:paraId="79F9CE53">
      <w:r>
        <w:t>引女生的作用</w:t>
      </w:r>
    </w:p>
    <w:p w14:paraId="1CE1CE64">
      <w:r>
        <w:t>往往很多男人都是这么问</w:t>
      </w:r>
    </w:p>
    <w:p w14:paraId="4BC3DCFA">
      <w:r>
        <w:t>她问题的,</w:t>
      </w:r>
    </w:p>
    <w:p w14:paraId="15EE3838">
      <w:r>
        <w:t>因此很有可能她的下意识会立</w:t>
      </w:r>
    </w:p>
    <w:p w14:paraId="772584A4">
      <w:r>
        <w:t>刻把你归为一个那些试图追求她的普通男</w:t>
      </w:r>
    </w:p>
    <w:p w14:paraId="14F9554C">
      <w:r>
        <w:t>而且还是在不信地问她无聊问题的无</w:t>
      </w:r>
    </w:p>
    <w:p w14:paraId="44990139">
      <w:r>
        <w:t>聊的男人。</w:t>
      </w:r>
    </w:p>
    <w:p w14:paraId="78C4EE10">
      <w:r>
        <w:t>这种情况往往导致的结果是,</w:t>
      </w:r>
    </w:p>
    <w:p w14:paraId="73539A95">
      <w:r>
        <w:t>女生和你在</w:t>
      </w:r>
    </w:p>
    <w:p w14:paraId="3A3B5A59">
      <w:r>
        <w:t>没说上话前可能还对你抱有一点吸引，</w:t>
      </w:r>
    </w:p>
    <w:p w14:paraId="0EAD77C2">
      <w:r>
        <w:t>至还一点点期望自己可以遇到一个魅力男</w:t>
      </w:r>
    </w:p>
    <w:p w14:paraId="72976259">
      <w:r>
        <w:t>但是你一旦上去问女生这些问题。女生往</w:t>
      </w:r>
    </w:p>
    <w:p w14:paraId="1A37BD99">
      <w:r>
        <w:t>往连这一点点的希望都破灭了</w:t>
      </w:r>
    </w:p>
    <w:p w14:paraId="15A6BE16">
      <w:r>
        <w:t>心理想的</w:t>
      </w:r>
    </w:p>
    <w:p w14:paraId="1F35C783">
      <w:r>
        <w:t>就是 "又是个不懂得女人心的男人"</w:t>
      </w:r>
    </w:p>
    <w:p w14:paraId="424C7AF6">
      <w:r>
        <w:t>其实，这时女生会很失落，所以我建议你</w:t>
      </w:r>
    </w:p>
    <w:p w14:paraId="1B6BA785">
      <w:r>
        <w:t>不要总是那么</w:t>
      </w:r>
    </w:p>
    <w:p w14:paraId="3F44A4FA">
      <w:r>
        <w:t>残怼"</w:t>
      </w:r>
    </w:p>
    <w:p w14:paraId="4BD19D85">
      <w:r>
        <w:t>总是泼灭女生美</w:t>
      </w:r>
    </w:p>
    <w:p w14:paraId="0F71D2A2">
      <w:r>
        <w:t>好的梦想</w:t>
      </w:r>
    </w:p>
    <w:p w14:paraId="221E0F7F">
      <w:r>
        <w:t>如果你不想让这样的事情</w:t>
      </w:r>
    </w:p>
    <w:p w14:paraId="1B8934C3">
      <w:r>
        <w:t>发生在你身</w:t>
      </w:r>
    </w:p>
    <w:p w14:paraId="4B8FA212">
      <w:r>
        <w:t>或者再-次发生在你身上，那么我下</w:t>
      </w:r>
    </w:p>
    <w:p w14:paraId="24FB6117">
      <w:r>
        <w:t>面要告诉你的男女第一次对话的一九定律</w:t>
      </w:r>
    </w:p>
    <w:p w14:paraId="16ADB973">
      <w:r>
        <w:t>对你就相当重要了。</w:t>
      </w:r>
    </w:p>
    <w:p w14:paraId="13263EEB">
      <w:r>
        <w:t>男女初识的一九定律：</w:t>
      </w:r>
    </w:p>
    <w:p w14:paraId="2C22523E">
      <w:r>
        <w:t>就是在刚和女生认识并开始交谈的时候,</w:t>
      </w:r>
    </w:p>
    <w:p w14:paraId="1EF78B2D">
      <w:r>
        <w:t>你必须主动承担起提供谈话信息的百分之</w:t>
      </w:r>
    </w:p>
    <w:p w14:paraId="36322741">
      <w:r>
        <w:t>九十的负担，让女生很容易就能接你的</w:t>
      </w:r>
    </w:p>
    <w:p w14:paraId="3DC227D8">
      <w:r>
        <w:t>话，从而使你们的谈话能够继续下去。</w:t>
      </w:r>
    </w:p>
    <w:p w14:paraId="4658FE52">
      <w:r>
        <w:t>注意的是,</w:t>
      </w:r>
    </w:p>
    <w:p w14:paraId="1BA5C724">
      <w:r>
        <w:t>这个一九定律只适用于你们刚</w:t>
      </w:r>
    </w:p>
    <w:p w14:paraId="5338FF5A">
      <w:r>
        <w:t>刚认识开始谈话的时候。因为</w:t>
      </w:r>
    </w:p>
    <w:p w14:paraId="103EE984">
      <w:r>
        <w:t>当你们谈</w:t>
      </w:r>
    </w:p>
    <w:p w14:paraId="7B556C5E">
      <w:r>
        <w:t>话到一定程度，女生就会渐渐打开话匣</w:t>
      </w:r>
    </w:p>
    <w:p w14:paraId="1F530AFC">
      <w:r>
        <w:t>子，然后打开心扉，</w:t>
      </w:r>
    </w:p>
    <w:p w14:paraId="500D21BC">
      <w:r>
        <w:t>直至结婚后男人嫌女</w:t>
      </w:r>
    </w:p>
    <w:p w14:paraId="719E820D">
      <w:r>
        <w:t>人唠叨。</w:t>
      </w:r>
    </w:p>
    <w:p w14:paraId="59695064">
      <w:r>
        <w:t>但是，在你们一开始认识的时候，你要提</w:t>
      </w:r>
    </w:p>
    <w:p w14:paraId="0012693B">
      <w:r>
        <w:t>供你们两人聊天的话题,</w:t>
      </w:r>
    </w:p>
    <w:p w14:paraId="0AE87AFD">
      <w:r>
        <w:t>并且你自己首先</w:t>
      </w:r>
    </w:p>
    <w:p w14:paraId="4ACACB64">
      <w:r>
        <w:t>要对这个话题提供信息。</w:t>
      </w:r>
    </w:p>
    <w:p w14:paraId="31AC22F4">
      <w:r>
        <w:t>有很多种方法和技巧来达到这个提供让女</w:t>
      </w:r>
    </w:p>
    <w:p w14:paraId="4112E671">
      <w:r>
        <w:t>生愿意接你话的目的</w:t>
      </w:r>
    </w:p>
    <w:p w14:paraId="616715D5">
      <w:r>
        <w:t>现在就来一个。</w:t>
      </w:r>
    </w:p>
    <w:p w14:paraId="5260448F">
      <w:r>
        <w:t>(其它方法你可以去看下一章节关于冷读</w:t>
      </w:r>
    </w:p>
    <w:p w14:paraId="4387727B">
      <w:r>
        <w:t>的和专门讲开场自的第4卷,</w:t>
      </w:r>
    </w:p>
    <w:p w14:paraId="4DDB6CFE">
      <w:r>
        <w:t>当然如果你</w:t>
      </w:r>
    </w:p>
    <w:p w14:paraId="730224B5">
      <w:r>
        <w:t>能活用本书中的技巧，</w:t>
      </w:r>
    </w:p>
    <w:p w14:paraId="1AF6A1C4">
      <w:r>
        <w:t>其实我所介绍的其</w:t>
      </w:r>
    </w:p>
    <w:p w14:paraId="26B18CF8">
      <w:r>
        <w:t>它很多技巧也能适用这里。 )</w:t>
      </w:r>
    </w:p>
    <w:p w14:paraId="2A54731C">
      <w:r>
        <w:t>具体的以后再聊</w:t>
      </w:r>
    </w:p>
    <w:p w14:paraId="491F6920">
      <w:r>
        <w:t>我先来教你一个非</w:t>
      </w:r>
    </w:p>
    <w:p w14:paraId="775811CD">
      <w:r>
        <w:t>常实用的方法一</w:t>
      </w:r>
    </w:p>
    <w:p w14:paraId="589AF735">
      <w:r>
        <w:t>会很顺畅</w:t>
      </w:r>
    </w:p>
    <w:p w14:paraId="65A4D98B">
      <w:r>
        <w:t>你和她就很难真的聊起来，尤</w:t>
      </w:r>
    </w:p>
    <w:p w14:paraId="69B67F0A">
      <w:r>
        <w:t>其是在有限的时间里</w:t>
      </w:r>
    </w:p>
    <w:p w14:paraId="09AAA105">
      <w:r>
        <w:t>我非常不建议去这</w:t>
      </w:r>
    </w:p>
    <w:p w14:paraId="0086F45B">
      <w:r>
        <w:t>么做。</w:t>
      </w:r>
    </w:p>
    <w:p w14:paraId="45BADBC7">
      <w:r>
        <w:t>这里用到假定回答法，</w:t>
      </w:r>
    </w:p>
    <w:p w14:paraId="7FBCCB31">
      <w:r>
        <w:t>你可以随便想一个</w:t>
      </w:r>
    </w:p>
    <w:p w14:paraId="0AADD9B1">
      <w:r>
        <w:t>女生的名字,</w:t>
      </w:r>
    </w:p>
    <w:p w14:paraId="637658EB">
      <w:r>
        <w:t>甚至是很搞笑的名字,</w:t>
      </w:r>
    </w:p>
    <w:p w14:paraId="73C9CF9C">
      <w:r>
        <w:t>对女生说：</w:t>
      </w:r>
    </w:p>
    <w:p w14:paraId="1EC88B23">
      <w:r>
        <w:t>"哦，你就是那个李梦茹。你</w:t>
      </w:r>
    </w:p>
    <w:p w14:paraId="7294836D">
      <w:r>
        <w:t>这个时候，女生一方面会感到惊讶，另外</w:t>
      </w:r>
    </w:p>
    <w:p w14:paraId="07A29740">
      <w:r>
        <w:t>可能还觉得可笑 (也就是你和女生说的第</w:t>
      </w:r>
    </w:p>
    <w:p w14:paraId="02253C10">
      <w:r>
        <w:t>一句话就让女生产生了一点点情绪的波</w:t>
      </w:r>
    </w:p>
    <w:p w14:paraId="06377557">
      <w:r>
        <w:t>动，这是非常好的，</w:t>
      </w:r>
    </w:p>
    <w:p w14:paraId="5EA9C52D">
      <w:r>
        <w:t>因为你之前就明白了</w:t>
      </w:r>
    </w:p>
    <w:p w14:paraId="42FBCC0C">
      <w:r>
        <w:t>要吸引女生就要和女生的情绪沟通 )</w:t>
      </w:r>
    </w:p>
    <w:p w14:paraId="4E7010B6">
      <w:r>
        <w:t>一方面,</w:t>
      </w:r>
    </w:p>
    <w:p w14:paraId="2B2299F7">
      <w:r>
        <w:t>出于人的本能</w:t>
      </w:r>
    </w:p>
    <w:p w14:paraId="404E8CD3">
      <w:r>
        <w:t>女生往往会立刻</w:t>
      </w:r>
    </w:p>
    <w:p w14:paraId="59EB736A">
      <w:r>
        <w:t>给你反应。</w:t>
      </w:r>
    </w:p>
    <w:p w14:paraId="30A24E1F">
      <w:r>
        <w:t>假定回答法--让女生回答你问题的技</w:t>
      </w:r>
    </w:p>
    <w:p w14:paraId="34A9F3EC">
      <w:r>
        <w:t>假定回答法能够不通过直接问问题,</w:t>
      </w:r>
    </w:p>
    <w:p w14:paraId="4C4AE799">
      <w:r>
        <w:t>女生自觉地告诉你你想要知道的信息。</w:t>
      </w:r>
    </w:p>
    <w:p w14:paraId="686268C0">
      <w:r>
        <w:t>简单讲，就是对于你要问女生的问题，你</w:t>
      </w:r>
    </w:p>
    <w:p w14:paraId="330E6846">
      <w:r>
        <w:t>自己先假定一个回答，可能是比较有趣的</w:t>
      </w:r>
    </w:p>
    <w:p w14:paraId="6BFC0211">
      <w:r>
        <w:t>回答，然后直接以陈述句的方式说你这个</w:t>
      </w:r>
    </w:p>
    <w:p w14:paraId="5BCA40BA">
      <w:r>
        <w:t>假定的回答。</w:t>
      </w:r>
    </w:p>
    <w:p w14:paraId="304E93AF">
      <w:r>
        <w:t>假定回答法里用的是设问而不是疑问。比</w:t>
      </w:r>
    </w:p>
    <w:p w14:paraId="3EC7F017">
      <w:r>
        <w:t>如，你本来想问女生叫什么名字，这个就</w:t>
      </w:r>
    </w:p>
    <w:p w14:paraId="7A4C22E1">
      <w:r>
        <w:t>是疑问句。女生对这个问题一般只有二种</w:t>
      </w:r>
    </w:p>
    <w:p w14:paraId="62335AA2">
      <w:r>
        <w:t>回答：</w:t>
      </w:r>
    </w:p>
    <w:p w14:paraId="657C9219">
      <w:r>
        <w:t>不理你，装作没听见</w:t>
      </w:r>
    </w:p>
    <w:p w14:paraId="7B319560">
      <w:r>
        <w:t>更重要的是。你可以测试下这个女生的性</w:t>
      </w:r>
    </w:p>
    <w:p w14:paraId="704CD7D2">
      <w:r>
        <w:t>是活泼开朗</w:t>
      </w:r>
    </w:p>
    <w:p w14:paraId="45568E8B">
      <w:r>
        <w:t>还是内向闷骚的。这对</w:t>
      </w:r>
    </w:p>
    <w:p w14:paraId="0DDC80CC">
      <w:r>
        <w:t>你以后去吸引她非常有好处。</w:t>
      </w:r>
    </w:p>
    <w:p w14:paraId="67F85C6E">
      <w:r>
        <w:t>不同个性的女生给你的回答也是不同的</w:t>
      </w:r>
    </w:p>
    <w:p w14:paraId="5883E2AB">
      <w:r>
        <w:t>有的人会平平淡淡告诉你自己不是李梦</w:t>
      </w:r>
    </w:p>
    <w:p w14:paraId="3E349850">
      <w:r>
        <w:t>茹，而是王晓梅。</w:t>
      </w:r>
    </w:p>
    <w:p w14:paraId="6C5B9ACF">
      <w:r>
        <w:t>这个时候，你们自然就有了很多可以共同</w:t>
      </w:r>
    </w:p>
    <w:p w14:paraId="5F6A04D9">
      <w:r>
        <w:t>探讨两个人都一样有兴趣的话题一你是怎</w:t>
      </w:r>
    </w:p>
    <w:p w14:paraId="4B3D2E81">
      <w:r>
        <w:t>么会误认她是李梦茹的李梦茹是谁。这</w:t>
      </w:r>
    </w:p>
    <w:p w14:paraId="29556241">
      <w:r>
        <w:t>个话题女生感兴趣，因为她想知道。也在</w:t>
      </w:r>
    </w:p>
    <w:p w14:paraId="7010AE21">
      <w:r>
        <w:t>好奇难道自己看上去像李梦茹吗等等之类</w:t>
      </w:r>
    </w:p>
    <w:p w14:paraId="11D3C1F1">
      <w:r>
        <w:t>的问题就可能在她的心头涌起</w:t>
      </w:r>
    </w:p>
    <w:p w14:paraId="76EBCBF8">
      <w:r>
        <w:t>相比起，你问 "你好，你叫什么名</w:t>
      </w:r>
    </w:p>
    <w:p w14:paraId="77C62E0F">
      <w:r>
        <w:t>她回答你,</w:t>
      </w:r>
    </w:p>
    <w:p w14:paraId="294746A3">
      <w:r>
        <w:t>'我叫壬晓梅。</w:t>
      </w:r>
    </w:p>
    <w:p w14:paraId="17820515">
      <w:r>
        <w:t>拒绝告诉你；</w:t>
      </w:r>
    </w:p>
    <w:p w14:paraId="7D8D8AC3">
      <w:r>
        <w:t>比如说</w:t>
      </w:r>
    </w:p>
    <w:p w14:paraId="07A09C33">
      <w:r>
        <w:t>~干吗要告诉你"</w:t>
      </w:r>
    </w:p>
    <w:p w14:paraId="07857E49">
      <w:r>
        <w:t>把她名字老实告诉你</w:t>
      </w:r>
    </w:p>
    <w:p w14:paraId="0B218C0F">
      <w:r>
        <w:t>这三种回答里。可能男人最想要的回答就</w:t>
      </w:r>
    </w:p>
    <w:p w14:paraId="2A42F36C">
      <w:r>
        <w:t>是第三种她把名字老实告诉你。</w:t>
      </w:r>
    </w:p>
    <w:p w14:paraId="6CBDA9B3">
      <w:r>
        <w:t>(当然</w:t>
      </w:r>
    </w:p>
    <w:p w14:paraId="1F17B86D">
      <w:r>
        <w:t>其实第二个回答里面可能蕴藏了一个建立</w:t>
      </w:r>
    </w:p>
    <w:p w14:paraId="4669448E">
      <w:r>
        <w:t>吸引的大好机会,</w:t>
      </w:r>
    </w:p>
    <w:p w14:paraId="3E371384">
      <w:r>
        <w:t>在女生为什么要考验男</w:t>
      </w:r>
    </w:p>
    <w:p w14:paraId="4A0DF38E">
      <w:r>
        <w:t>人以及如何应付的章节里有详细分析 )</w:t>
      </w:r>
    </w:p>
    <w:p w14:paraId="5CD5513D">
      <w:r>
        <w:t>再仔细想一想，其实这个对于男人来说最</w:t>
      </w:r>
    </w:p>
    <w:p w14:paraId="28357F2D">
      <w:r>
        <w:t>想要的回答其实根本好不到哪里去。因</w:t>
      </w:r>
    </w:p>
    <w:p w14:paraId="22D62236">
      <w:r>
        <w:t>为，女人一旦告诉你她的名字，这个话题</w:t>
      </w:r>
    </w:p>
    <w:p w14:paraId="2B3802B9">
      <w:r>
        <w:t>就结束了</w:t>
      </w:r>
    </w:p>
    <w:p w14:paraId="515F8ED0">
      <w:r>
        <w:t>你就必须要重新换一个新的话题；</w:t>
      </w:r>
    </w:p>
    <w:p w14:paraId="09B6FE70">
      <w:r>
        <w:t>比如男</w:t>
      </w:r>
    </w:p>
    <w:p w14:paraId="4C004B76">
      <w:r>
        <w:t>人问女人哪里工作等等。这样的谈话就不</w:t>
      </w:r>
    </w:p>
    <w:p w14:paraId="1633ED1F">
      <w:r>
        <w:t>谈话。用了假定回答法的对话，基本上男</w:t>
      </w:r>
    </w:p>
    <w:p w14:paraId="624115B7">
      <w:r>
        <w:t>人获得的信息是相同的，但是方式的不同</w:t>
      </w:r>
    </w:p>
    <w:p w14:paraId="69E547F7">
      <w:r>
        <w:t>就产生了完全不同的效果，</w:t>
      </w:r>
    </w:p>
    <w:p w14:paraId="3B0D87A8">
      <w:r>
        <w:t>一下子，就在</w:t>
      </w:r>
    </w:p>
    <w:p w14:paraId="70EAD804">
      <w:r>
        <w:t>句话里让女生的情绪产生波动,</w:t>
      </w:r>
    </w:p>
    <w:p w14:paraId="4BD24B67">
      <w:r>
        <w:t>同时埋</w:t>
      </w:r>
    </w:p>
    <w:p w14:paraId="7C6804B5">
      <w:r>
        <w:t>下了一个你们共同感兴趣可以讨论的话</w:t>
      </w:r>
    </w:p>
    <w:p w14:paraId="58184B12">
      <w:r>
        <w:t>你可以说她长得像你在网上看到过的那个</w:t>
      </w:r>
    </w:p>
    <w:p w14:paraId="2D6A1138">
      <w:r>
        <w:t>硕士毕业去养猪的网络名人李梦茹，或者</w:t>
      </w:r>
    </w:p>
    <w:p w14:paraId="39BA8D28">
      <w:r>
        <w:t>不好意思，</w:t>
      </w:r>
    </w:p>
    <w:p w14:paraId="667C3C02">
      <w:r>
        <w:t>搞错人了，刚才我听到有</w:t>
      </w:r>
    </w:p>
    <w:p w14:paraId="1C6DBC19">
      <w:r>
        <w:t>人叫你李梦茹，我还以为你是我小学同</w:t>
      </w:r>
    </w:p>
    <w:p w14:paraId="311562C9">
      <w:r>
        <w:t>这样的对话明显比呆板的户口调查要生动</w:t>
      </w:r>
    </w:p>
    <w:p w14:paraId="113E7AEE">
      <w:r>
        <w:t>有趣的多。同时,</w:t>
      </w:r>
    </w:p>
    <w:p w14:paraId="676702CE">
      <w:r>
        <w:t>也让女生对你产生一个</w:t>
      </w:r>
    </w:p>
    <w:p w14:paraId="12865626">
      <w:r>
        <w:t>很好的第一印象。觉得你有点意思。和别</w:t>
      </w:r>
    </w:p>
    <w:p w14:paraId="6F163EAD">
      <w:r>
        <w:t>人的初识不同</w:t>
      </w:r>
    </w:p>
    <w:p w14:paraId="514D0AD6">
      <w:r>
        <w:t>这个其实也在很短的时间</w:t>
      </w:r>
    </w:p>
    <w:p w14:paraId="11583FD3">
      <w:r>
        <w:t>里展示你的放松幽默的性格，也打开了你</w:t>
      </w:r>
    </w:p>
    <w:p w14:paraId="378B6920">
      <w:r>
        <w:t>们继续聊下去的窗口</w:t>
      </w:r>
    </w:p>
    <w:p w14:paraId="6C8B6CDB">
      <w:r>
        <w:t>这里我借机再给你锻炼一下共情能力，学</w:t>
      </w:r>
    </w:p>
    <w:p w14:paraId="446BD0D1">
      <w:r>
        <w:t>会站在她人角度看问题,</w:t>
      </w:r>
    </w:p>
    <w:p w14:paraId="43A7E94F">
      <w:r>
        <w:t>而不是眼里只有</w:t>
      </w:r>
    </w:p>
    <w:p w14:paraId="12C4C171">
      <w:r>
        <w:t>自己：</w:t>
      </w:r>
    </w:p>
    <w:p w14:paraId="505B4C0B">
      <w:r>
        <w:t>我讲了很多这么说对你激起女生兴趣的好</w:t>
      </w:r>
    </w:p>
    <w:p w14:paraId="55B2AE7D">
      <w:r>
        <w:t>这是站在你的角度立场说的。</w:t>
      </w:r>
    </w:p>
    <w:p w14:paraId="4478DCE3">
      <w:r>
        <w:t>因为这</w:t>
      </w:r>
    </w:p>
    <w:p w14:paraId="3EB46061">
      <w:r>
        <w:t>是你想要的。</w:t>
      </w:r>
    </w:p>
    <w:p w14:paraId="5358D4DD">
      <w:r>
        <w:t>你想一想，你对女生这么说。</w:t>
      </w:r>
    </w:p>
    <w:p w14:paraId="654FA4D7">
      <w:r>
        <w:t>对女生的好</w:t>
      </w:r>
    </w:p>
    <w:p w14:paraId="02B43BA6">
      <w:r>
        <w:t>处，对女生提供的便利是什么?</w:t>
      </w:r>
    </w:p>
    <w:p w14:paraId="39D597EC">
      <w:r>
        <w:t>有点自信地想</w:t>
      </w:r>
    </w:p>
    <w:p w14:paraId="228C552A">
      <w:r>
        <w:t>会不会女生发现你也很可爱,</w:t>
      </w:r>
    </w:p>
    <w:p w14:paraId="08BD4101">
      <w:r>
        <w:t>她其实也想</w:t>
      </w:r>
    </w:p>
    <w:p w14:paraId="03781697">
      <w:r>
        <w:t>认识你,</w:t>
      </w:r>
    </w:p>
    <w:p w14:paraId="56C588E5">
      <w:r>
        <w:t>但她也不知道，你怎么问</w:t>
      </w:r>
    </w:p>
    <w:p w14:paraId="1A2C36DF">
      <w:r>
        <w:t>怎么回答。她自己也不知道回答好她的名</w:t>
      </w:r>
    </w:p>
    <w:p w14:paraId="0E3995CB">
      <w:r>
        <w:t>字叫什么后，怎么和你继续聊下去,</w:t>
      </w:r>
    </w:p>
    <w:p w14:paraId="1893512C">
      <w:r>
        <w:t>也会不好意思</w:t>
      </w:r>
    </w:p>
    <w:p w14:paraId="1433AB09">
      <w:r>
        <w:t>你用了这个方法会不会就给她自然而然问</w:t>
      </w:r>
    </w:p>
    <w:p w14:paraId="395B2903">
      <w:r>
        <w:t>你问题提供了便利?</w:t>
      </w:r>
    </w:p>
    <w:p w14:paraId="75FA579E">
      <w:r>
        <w:t>这点你能想明白吗?</w:t>
      </w:r>
    </w:p>
    <w:p w14:paraId="6C7FF16B">
      <w:r>
        <w:t>你问她你叫什么名字，她回答了你的问</w:t>
      </w:r>
    </w:p>
    <w:p w14:paraId="35B0F9CD">
      <w:r>
        <w:t>题。然后如果她自己再起一个话题，对有</w:t>
      </w:r>
    </w:p>
    <w:p w14:paraId="10865068">
      <w:r>
        <w:t>些女生来说就会觉得不好意思，好像对你</w:t>
      </w:r>
    </w:p>
    <w:p w14:paraId="65773AAA">
      <w:r>
        <w:t>表露了太多兴趣。</w:t>
      </w:r>
    </w:p>
    <w:p w14:paraId="161D99C3">
      <w:r>
        <w:t>你明白吗?</w:t>
      </w:r>
    </w:p>
    <w:p w14:paraId="49274FC8">
      <w:r>
        <w:t>但你的问题里自带很多疑问</w:t>
      </w:r>
    </w:p>
    <w:p w14:paraId="7862E4E7">
      <w:r>
        <w:t>让任何一个</w:t>
      </w:r>
    </w:p>
    <w:p w14:paraId="09BA522E">
      <w:r>
        <w:t>正常人都会正常地问你这些问题</w:t>
      </w:r>
    </w:p>
    <w:p w14:paraId="02CD26C0">
      <w:r>
        <w:t>对于女</w:t>
      </w:r>
    </w:p>
    <w:p w14:paraId="33C35467">
      <w:r>
        <w:t>生主动问你这件事,</w:t>
      </w:r>
    </w:p>
    <w:p w14:paraId="12A81B65">
      <w:r>
        <w:t>她就没斥力了，她就</w:t>
      </w:r>
    </w:p>
    <w:p w14:paraId="61A2245C">
      <w:r>
        <w:t>能自然地问你</w:t>
      </w:r>
    </w:p>
    <w:p w14:paraId="1C225CF2">
      <w:r>
        <w:t>这才是真正的体贴女生。</w:t>
      </w:r>
    </w:p>
    <w:p w14:paraId="7D395E06">
      <w:r>
        <w:t>明白吗? 不是</w:t>
      </w:r>
    </w:p>
    <w:p w14:paraId="3E5F2CAF">
      <w:r>
        <w:t>端茶倒水。</w:t>
      </w:r>
    </w:p>
    <w:p w14:paraId="07C91912">
      <w:r>
        <w:t>有时候比较爱玩的女生,</w:t>
      </w:r>
    </w:p>
    <w:p w14:paraId="5B51015A">
      <w:r>
        <w:t>或者跟你有点熟</w:t>
      </w:r>
    </w:p>
    <w:p w14:paraId="62152E47">
      <w:r>
        <w:t>也会给你一个开玩笑的回答,</w:t>
      </w:r>
    </w:p>
    <w:p w14:paraId="24F0EE8F">
      <w:r>
        <w:t>男人：</w:t>
      </w:r>
    </w:p>
    <w:p w14:paraId="25279810">
      <w:r>
        <w:t>"哦，</w:t>
      </w:r>
    </w:p>
    <w:p w14:paraId="618A1ABA">
      <w:r>
        <w:t>你就是那个李梦茹。你</w:t>
      </w:r>
    </w:p>
    <w:p w14:paraId="7DDA5A39">
      <w:r>
        <w:t>女人：</w:t>
      </w:r>
    </w:p>
    <w:p w14:paraId="06AD8ABF">
      <w:r>
        <w:t>"嗯,</w:t>
      </w:r>
    </w:p>
    <w:p w14:paraId="4B497E54">
      <w:r>
        <w:t>找我李梦茹什么事啊?</w:t>
      </w:r>
    </w:p>
    <w:p w14:paraId="6C8DB61F">
      <w:r>
        <w:t>我个人是比较喜欢这样的女生的</w:t>
      </w:r>
    </w:p>
    <w:p w14:paraId="21E00EBA">
      <w:r>
        <w:t>有幽默</w:t>
      </w:r>
    </w:p>
    <w:p w14:paraId="0222F8EE">
      <w:r>
        <w:t>感。女生给出这样的回答，往往表明女生</w:t>
      </w:r>
    </w:p>
    <w:p w14:paraId="68DC3DD7">
      <w:r>
        <w:t>对你己经有了初步的好感。也想和你玩下</w:t>
      </w:r>
    </w:p>
    <w:p w14:paraId="12F602A4">
      <w:r>
        <w:t>这个时候，男人只要按照这个角色扮演下</w:t>
      </w:r>
    </w:p>
    <w:p w14:paraId="60C83BBE">
      <w:r>
        <w:t>去就行了</w:t>
      </w:r>
    </w:p>
    <w:p w14:paraId="352BA452">
      <w:r>
        <w:t>这样等于是相互角色扮演，这</w:t>
      </w:r>
    </w:p>
    <w:p w14:paraId="227CB878">
      <w:r>
        <w:t>个方法能够从不认识到一下子关系很熟。</w:t>
      </w:r>
    </w:p>
    <w:p w14:paraId="6EF021D9">
      <w:r>
        <w:t>因为你和她共同有了一个别人不懂的世</w:t>
      </w:r>
    </w:p>
    <w:p w14:paraId="107DC97F">
      <w:r>
        <w:t>试想 -</w:t>
      </w:r>
    </w:p>
    <w:p w14:paraId="752F394C">
      <w:r>
        <w:t>这个时候她的一个朋友上厕所回</w:t>
      </w:r>
    </w:p>
    <w:p w14:paraId="60D92495">
      <w:r>
        <w:t>来，看到你们俩一个李梦茹来，</w:t>
      </w:r>
    </w:p>
    <w:p w14:paraId="7D522559">
      <w:r>
        <w:t>一个李梦</w:t>
      </w:r>
    </w:p>
    <w:p w14:paraId="7023EB3E">
      <w:r>
        <w:t>茹去的,</w:t>
      </w:r>
    </w:p>
    <w:p w14:paraId="284EDF02">
      <w:r>
        <w:t>一定晕</w:t>
      </w:r>
    </w:p>
    <w:p w14:paraId="5612939B">
      <w:r>
        <w:t>这个朋友可能和这个女生认识了10年,</w:t>
      </w:r>
    </w:p>
    <w:p w14:paraId="2798AA9E">
      <w:r>
        <w:t>你们俩刚刚认识,</w:t>
      </w:r>
    </w:p>
    <w:p w14:paraId="1A14EB5D">
      <w:r>
        <w:t>却已经有了她认识10年</w:t>
      </w:r>
    </w:p>
    <w:p w14:paraId="4F9A49FE">
      <w:r>
        <w:t>的朋友都不明白的而只有你们两个人的世</w:t>
      </w:r>
    </w:p>
    <w:p w14:paraId="6963ABA7">
      <w:r>
        <w:t>界。关于角色扮演法</w:t>
      </w:r>
    </w:p>
    <w:p w14:paraId="1B43677D">
      <w:r>
        <w:t>我在第二步建立吸</w:t>
      </w:r>
    </w:p>
    <w:p w14:paraId="4CFB06FD">
      <w:r>
        <w:t>引的一章里详细介绍了，这里就不重复讲</w:t>
      </w:r>
    </w:p>
    <w:p w14:paraId="2A38455A">
      <w:r>
        <w:t>用这个假定回答法有个很关键的一环。就</w:t>
      </w:r>
    </w:p>
    <w:p w14:paraId="23850A6C">
      <w:r>
        <w:t>是你不能说着说着就笑场。特别是一开始</w:t>
      </w:r>
    </w:p>
    <w:p w14:paraId="6B5518CA">
      <w:r>
        <w:t>的时候，绝对不能笑场，但也不能太一本</w:t>
      </w:r>
    </w:p>
    <w:p w14:paraId="004A3327">
      <w:r>
        <w:t>正经，语言要轻松，但要认真。当然符合</w:t>
      </w:r>
    </w:p>
    <w:p w14:paraId="6AACC93D">
      <w:r>
        <w:t>正常环境下的笑是可以的。否则，可能会</w:t>
      </w:r>
    </w:p>
    <w:p w14:paraId="0F9646FC">
      <w:r>
        <w:t>有被人骂神经病的危险。</w:t>
      </w:r>
    </w:p>
    <w:p w14:paraId="6C492734">
      <w:r>
        <w:t>假定回答法也可以灵活运用,</w:t>
      </w:r>
    </w:p>
    <w:p w14:paraId="10F5AF5B">
      <w:r>
        <w:t>例子还</w:t>
      </w:r>
    </w:p>
    <w:p w14:paraId="783F2731">
      <w:r>
        <w:t>有，饭店的话假定女生是服务员</w:t>
      </w:r>
    </w:p>
    <w:p w14:paraId="1D449B85">
      <w:r>
        <w:t>商店里</w:t>
      </w:r>
    </w:p>
    <w:p w14:paraId="398FEFC6">
      <w:r>
        <w:t>假定女生是店员。有些例子还涉及到冷读</w:t>
      </w:r>
    </w:p>
    <w:p w14:paraId="5776A603">
      <w:r>
        <w:t>比如就是用陈述句代替疑问句：</w:t>
      </w:r>
    </w:p>
    <w:p w14:paraId="6AC19AEB">
      <w:r>
        <w:t>"你-定</w:t>
      </w:r>
    </w:p>
    <w:p w14:paraId="6CCA9D05">
      <w:r>
        <w:t>是北京人。</w:t>
      </w:r>
    </w:p>
    <w:p w14:paraId="2C3EC7F4">
      <w:r>
        <w:t>来代替</w:t>
      </w:r>
    </w:p>
    <w:p w14:paraId="33986B39">
      <w:r>
        <w:t>'你是哪里人?</w:t>
      </w:r>
    </w:p>
    <w:p w14:paraId="7A24FECB">
      <w:r>
        <w:t>因为女生如果不是北京人自然会告</w:t>
      </w:r>
    </w:p>
    <w:p w14:paraId="5368CB91">
      <w:r>
        <w:t>诉你,</w:t>
      </w:r>
    </w:p>
    <w:p w14:paraId="615AAE5B">
      <w:r>
        <w:t>"不是，我是上海人。</w:t>
      </w:r>
    </w:p>
    <w:p w14:paraId="3E2163A0">
      <w:r>
        <w:t>在具体的对话中的运用,</w:t>
      </w:r>
    </w:p>
    <w:p w14:paraId="3E269A15">
      <w:r>
        <w:t>要掌握这个技巧</w:t>
      </w:r>
    </w:p>
    <w:p w14:paraId="0267D705">
      <w:r>
        <w:t>的原理。</w:t>
      </w:r>
    </w:p>
    <w:p w14:paraId="20F565D6">
      <w:r>
        <w:t>灵活运用</w:t>
      </w:r>
    </w:p>
    <w:p w14:paraId="66A4C072">
      <w:r>
        <w:t>千万不要死套对话公</w:t>
      </w:r>
    </w:p>
    <w:p w14:paraId="548ECF5E">
      <w:r>
        <w:t>还有哥们直接问一个上班楼里一直看到的</w:t>
      </w:r>
    </w:p>
    <w:p w14:paraId="7B9D581F">
      <w:r>
        <w:t>女生，但不认识,</w:t>
      </w:r>
    </w:p>
    <w:p w14:paraId="519295DB">
      <w:r>
        <w:t>直接对她很客气但很认</w:t>
      </w:r>
    </w:p>
    <w:p w14:paraId="447069C0">
      <w:r>
        <w:t>真地说：</w:t>
      </w:r>
    </w:p>
    <w:p w14:paraId="7E457519">
      <w:r>
        <w:t>"不好意思,</w:t>
      </w:r>
    </w:p>
    <w:p w14:paraId="5159977B">
      <w:r>
        <w:t>上次欠你的钱还没</w:t>
      </w:r>
    </w:p>
    <w:p w14:paraId="58CB11DB">
      <w:r>
        <w:t>女生就很懵逼</w:t>
      </w:r>
    </w:p>
    <w:p w14:paraId="5EBCD819">
      <w:r>
        <w:t>但会惊讶，在她本来一尘</w:t>
      </w:r>
    </w:p>
    <w:p w14:paraId="1B3723CD">
      <w:r>
        <w:t>不变的生活里突然多了一个情绪点,</w:t>
      </w:r>
    </w:p>
    <w:p w14:paraId="40DB2E77">
      <w:r>
        <w:t>现你搞错了之后</w:t>
      </w:r>
    </w:p>
    <w:p w14:paraId="076878B4">
      <w:r>
        <w:t>自然后面的话题就是你</w:t>
      </w:r>
    </w:p>
    <w:p w14:paraId="0954313C">
      <w:r>
        <w:t>到底欠谁的钱。她是谁。长得和我很像吗</w:t>
      </w:r>
    </w:p>
    <w:p w14:paraId="67610BA5">
      <w:r>
        <w:t>等等，很方便聊下去。</w:t>
      </w:r>
    </w:p>
    <w:p w14:paraId="78B72339">
      <w:r>
        <w:t>具体的你自己举一反三。</w:t>
      </w:r>
    </w:p>
    <w:p w14:paraId="732E3C22">
      <w:r>
        <w:t>这个假定回答法的小技巧就介绍到这</w:t>
      </w:r>
    </w:p>
    <w:p w14:paraId="7AD65600">
      <w:r>
        <w:t>今天你就看到这里,</w:t>
      </w:r>
    </w:p>
    <w:p w14:paraId="3224A996">
      <w:r>
        <w:t>先不要继续看下</w:t>
      </w:r>
    </w:p>
    <w:p w14:paraId="33BF3697">
      <w:r>
        <w:t>面的 "冷读"</w:t>
      </w:r>
    </w:p>
    <w:p w14:paraId="64D5FA62">
      <w:r>
        <w:t>你现在先关掉这本教程</w:t>
      </w:r>
    </w:p>
    <w:p w14:paraId="2B517353">
      <w:r>
        <w:t>花半个小时想想今天学到的东西</w:t>
      </w:r>
    </w:p>
    <w:p w14:paraId="73D1DD77">
      <w:r>
        <w:t>尤其是</w:t>
      </w:r>
    </w:p>
    <w:p w14:paraId="5D7F7751">
      <w:r>
        <w:t>一些新的观念。</w:t>
      </w:r>
    </w:p>
    <w:p w14:paraId="3F3906CD">
      <w:r>
        <w:t>然后，今天的作业是</w:t>
      </w:r>
    </w:p>
    <w:p w14:paraId="7D271AD4">
      <w:r>
        <w:t>想出5种不同的</w:t>
      </w:r>
    </w:p>
    <w:p w14:paraId="33F81BFA">
      <w:r>
        <w:t>"假定回答法</w:t>
      </w:r>
    </w:p>
    <w:p w14:paraId="234D2A60">
      <w:r>
        <w:t>去QQ微信或者现实生活</w:t>
      </w:r>
    </w:p>
    <w:p w14:paraId="34B4ED2D">
      <w:r>
        <w:t>中去测试</w:t>
      </w:r>
    </w:p>
    <w:p w14:paraId="0C93A256">
      <w:r/>
    </w:p>
    <w:p w14:paraId="26C75F63">
      <w:pPr>
        <w:pStyle w:val="3"/>
      </w:pPr>
      <w:r>
        <w:t>第12章</w:t>
      </w:r>
    </w:p>
    <w:p w14:paraId="697B41D3">
      <w:r>
        <w:t>怎样避免无聊</w:t>
      </w:r>
    </w:p>
    <w:p w14:paraId="69DD7027">
      <w:r>
        <w:t>怎样用冷读技巧来让女人对你感兴</w:t>
      </w:r>
    </w:p>
    <w:p w14:paraId="17AF9273">
      <w:r>
        <w:t>如果你和一个不认识的女生聊天，你就能</w:t>
      </w:r>
    </w:p>
    <w:p w14:paraId="44CCEB4F">
      <w:r>
        <w:t>告诉她一些关于她的事情： 她的出身。她</w:t>
      </w:r>
    </w:p>
    <w:p w14:paraId="4F7CB719">
      <w:r>
        <w:t>的工作。她的爱好等等。关于她的任何事</w:t>
      </w:r>
    </w:p>
    <w:p w14:paraId="26A2FAD4">
      <w:r>
        <w:t>她会怎么想? 她会想，</w:t>
      </w:r>
    </w:p>
    <w:p w14:paraId="4F924853">
      <w:r>
        <w:t>哟今天碰到神人</w:t>
      </w:r>
    </w:p>
    <w:p w14:paraId="053210B0">
      <w:r>
        <w:t>了。她会想这个男人了解我，</w:t>
      </w:r>
    </w:p>
    <w:p w14:paraId="369960EF">
      <w:r>
        <w:t>懂我，并且</w:t>
      </w:r>
    </w:p>
    <w:p w14:paraId="17FAEFEA">
      <w:r>
        <w:t>问自己</w:t>
      </w:r>
    </w:p>
    <w:p w14:paraId="4CC48BDB">
      <w:r>
        <w:t>"他怎么知道?</w:t>
      </w:r>
    </w:p>
    <w:p w14:paraId="7E06AED9">
      <w:r>
        <w:t>然后在她脑海中</w:t>
      </w:r>
    </w:p>
    <w:p w14:paraId="36452271">
      <w:r>
        <w:t>立刻产生对你的兴趣。</w:t>
      </w:r>
    </w:p>
    <w:p w14:paraId="3A0D4925">
      <w:r>
        <w:t>她会一直纠结于眼前的这个男人是谁? 他</w:t>
      </w:r>
    </w:p>
    <w:p w14:paraId="5D2F181B">
      <w:r>
        <w:t>怎么会知道那么多关于我的事情，</w:t>
      </w:r>
    </w:p>
    <w:p w14:paraId="7BA2D75F">
      <w:r>
        <w:t>他为什</w:t>
      </w:r>
    </w:p>
    <w:p w14:paraId="07A27E9D">
      <w:r>
        <w:t>么能说出我的性格特征。他怎么知道我的</w:t>
      </w:r>
    </w:p>
    <w:p w14:paraId="3FEA984C">
      <w:r>
        <w:t>喜好?</w:t>
      </w:r>
    </w:p>
    <w:p w14:paraId="0317EF85">
      <w:r>
        <w:t>我想你明白,</w:t>
      </w:r>
    </w:p>
    <w:p w14:paraId="3EFCC0F8">
      <w:r>
        <w:t>一旦她产生了这些疑惑。那</w:t>
      </w:r>
    </w:p>
    <w:p w14:paraId="51202039">
      <w:r>
        <w:t>接下来的事情就好办多了</w:t>
      </w:r>
    </w:p>
    <w:p w14:paraId="787F540F">
      <w:r>
        <w:t>她会像玩猜谜</w:t>
      </w:r>
    </w:p>
    <w:p w14:paraId="534D200A">
      <w:r>
        <w:t>游戏一样对你紧追不舍，想方设法把你搞</w:t>
      </w:r>
    </w:p>
    <w:p w14:paraId="69338BD6">
      <w:r>
        <w:t>透。换句话说你就开始掌握主动了=</w:t>
      </w:r>
    </w:p>
    <w:p w14:paraId="17C8AF52">
      <w:r>
        <w:t>好，那到底什么是冷读?</w:t>
      </w:r>
    </w:p>
    <w:p w14:paraId="233E1704">
      <w:r>
        <w:t>我想你一定看过赵本山的小品《卖拐》</w:t>
      </w:r>
    </w:p>
    <w:p w14:paraId="25351C40">
      <w:r>
        <w:t>本山看到范伟的时候问的什么?</w:t>
      </w:r>
    </w:p>
    <w:p w14:paraId="6E4A2305">
      <w:r>
        <w:t>他对范伟说：</w:t>
      </w:r>
    </w:p>
    <w:p w14:paraId="295DC064">
      <w:r>
        <w:t>"我知道你是干啥的。</w:t>
      </w:r>
    </w:p>
    <w:p w14:paraId="11216733">
      <w:r>
        <w:t>范伟不信,</w:t>
      </w:r>
    </w:p>
    <w:p w14:paraId="7F125B3A">
      <w:r>
        <w:t>当赵本山1说：</w:t>
      </w:r>
    </w:p>
    <w:p w14:paraId="670E3E3F">
      <w:r>
        <w:t>"厨师。</w:t>
      </w:r>
    </w:p>
    <w:p w14:paraId="69DE7C91">
      <w:r>
        <w:t>范伟很惊讶,</w:t>
      </w:r>
    </w:p>
    <w:p w14:paraId="0934C7A2">
      <w:r>
        <w:t>高秀敏就在边上问了：</w:t>
      </w:r>
    </w:p>
    <w:p w14:paraId="52BB5B9E">
      <w:r>
        <w:t>咋知道他是厨师?</w:t>
      </w:r>
    </w:p>
    <w:p w14:paraId="17B40877">
      <w:r>
        <w:t>赵本山答什么?</w:t>
      </w:r>
    </w:p>
    <w:p w14:paraId="532DDD69">
      <w:r>
        <w:t>"脑袋大，脖子粗，不是</w:t>
      </w:r>
    </w:p>
    <w:p w14:paraId="3751141A">
      <w:r>
        <w:t>大款就伙夫"</w:t>
      </w:r>
    </w:p>
    <w:p w14:paraId="730AAD14">
      <w:r>
        <w:t>而范伟是骑自行车出场</w:t>
      </w:r>
    </w:p>
    <w:p w14:paraId="6D1D9182">
      <w:r>
        <w:t>绝对不是大款。</w:t>
      </w:r>
    </w:p>
    <w:p w14:paraId="6FE53129">
      <w:r>
        <w:t>这个就是你马上就要学到的</w:t>
      </w:r>
    </w:p>
    <w:p w14:paraId="070F7033">
      <w:r>
        <w:t>冷读技巧。</w:t>
      </w:r>
    </w:p>
    <w:p w14:paraId="022EA43B">
      <w:r>
        <w:t>它能在瞬间激起别人对你的兴趣，大家都</w:t>
      </w:r>
    </w:p>
    <w:p w14:paraId="44FF881A">
      <w:r>
        <w:t>知道赵本山是顺利把人给说瘸了，把拐杖</w:t>
      </w:r>
    </w:p>
    <w:p w14:paraId="19ACA78E">
      <w:r>
        <w:t>给卖了</w:t>
      </w:r>
    </w:p>
    <w:p w14:paraId="01304EF7">
      <w:r>
        <w:t>如果你学会这样的技巧，运用在和女生的</w:t>
      </w:r>
    </w:p>
    <w:p w14:paraId="1D206DFB">
      <w:r>
        <w:t>交谈上，女生立马会产生对你的兴趣,</w:t>
      </w:r>
    </w:p>
    <w:p w14:paraId="68DA09AC">
      <w:r>
        <w:t>你吸引。</w:t>
      </w:r>
    </w:p>
    <w:p w14:paraId="6D1B0F76">
      <w:r>
        <w:t>我接下来就会把这个冷读的技巧带给你</w:t>
      </w:r>
    </w:p>
    <w:p w14:paraId="4858993A">
      <w:r>
        <w:t>不过在这之前,</w:t>
      </w:r>
    </w:p>
    <w:p w14:paraId="0EC230F7">
      <w:r>
        <w:t>我想先告诉你些有助于冷</w:t>
      </w:r>
    </w:p>
    <w:p w14:paraId="4179E731">
      <w:r>
        <w:t>读学习的东西</w:t>
      </w:r>
    </w:p>
    <w:p w14:paraId="0C2DA297">
      <w:r>
        <w:t>其实几乎我见过的所有男人都没有意识</w:t>
      </w:r>
    </w:p>
    <w:p w14:paraId="4A395645">
      <w:r>
        <w:t>到： 男女的思维有很大差异。</w:t>
      </w:r>
    </w:p>
    <w:p w14:paraId="512FF987">
      <w:r>
        <w:t>男人的线性思维：</w:t>
      </w:r>
    </w:p>
    <w:p w14:paraId="647AF8F0">
      <w:r>
        <w:t>"我加薪了</w:t>
      </w:r>
    </w:p>
    <w:p w14:paraId="5F069729">
      <w:r>
        <w:t>"我每个月能有更多</w:t>
      </w:r>
    </w:p>
    <w:p w14:paraId="205918FC">
      <w:r>
        <w:t>一点的钱花了"</w:t>
      </w:r>
    </w:p>
    <w:p w14:paraId="5081E1DD">
      <w:r>
        <w:t>对男人来说好处就是 "多一点钱花了"</w:t>
      </w:r>
    </w:p>
    <w:p w14:paraId="26BF3091">
      <w:r>
        <w:t>加工资=多一点钱花。再简单不过的道</w:t>
      </w:r>
    </w:p>
    <w:p w14:paraId="335B2225">
      <w:r>
        <w:t>女生的环型思维：</w:t>
      </w:r>
    </w:p>
    <w:p w14:paraId="1BECAF5E">
      <w:r>
        <w:t>"我加薪了"一&gt; "说明公司欣赏我认</w:t>
      </w:r>
    </w:p>
    <w:p w14:paraId="21A81F04">
      <w:r>
        <w:t>"说明我有干这个工作的能</w:t>
      </w:r>
    </w:p>
    <w:p w14:paraId="662BFF7C">
      <w:r>
        <w:t>力"一&gt; "很高兴因为这让我更多地了</w:t>
      </w:r>
    </w:p>
    <w:p w14:paraId="01D63109">
      <w:r>
        <w:t>解了自己 (我是有这个能力的 )</w:t>
      </w:r>
    </w:p>
    <w:p w14:paraId="4EA776AC">
      <w:r>
        <w:t>对女性的好处就是好的情绪</w:t>
      </w:r>
    </w:p>
    <w:p w14:paraId="524FE0E0">
      <w:r>
        <w:t>这种高兴</w:t>
      </w:r>
    </w:p>
    <w:p w14:paraId="42C61B97">
      <w:r>
        <w:t>的情绪来源于她因为这件加薪的事对自己</w:t>
      </w:r>
    </w:p>
    <w:p w14:paraId="4B4A4FE5">
      <w:r>
        <w:t>有了更深的了解。</w:t>
      </w:r>
    </w:p>
    <w:p w14:paraId="2C3BC752">
      <w:r>
        <w:t>这里我要补充一句。就是说关于男性和女</w:t>
      </w:r>
    </w:p>
    <w:p w14:paraId="454B525A">
      <w:r>
        <w:t>性的思维,</w:t>
      </w:r>
    </w:p>
    <w:p w14:paraId="305966FA">
      <w:r>
        <w:t>它主要的是心理层次的</w:t>
      </w:r>
    </w:p>
    <w:p w14:paraId="0B5D6C08">
      <w:r>
        <w:t>也就是说，不完全于局限在，你的生理的</w:t>
      </w:r>
    </w:p>
    <w:p w14:paraId="151B18A1">
      <w:r>
        <w:t>性别。一般来讲我们之前讲过,</w:t>
      </w:r>
    </w:p>
    <w:p w14:paraId="626026D0">
      <w:r>
        <w:t>如果你生</w:t>
      </w:r>
    </w:p>
    <w:p w14:paraId="1F48485E">
      <w:r>
        <w:t>理性别是男生，那么往往你身上的男性的</w:t>
      </w:r>
    </w:p>
    <w:p w14:paraId="6D71D9B7">
      <w:r>
        <w:t>这个能量会多一些,</w:t>
      </w:r>
    </w:p>
    <w:p w14:paraId="68E1FFBF">
      <w:r>
        <w:t>也就是男性思维可能</w:t>
      </w:r>
    </w:p>
    <w:p w14:paraId="3E277FF9">
      <w:r>
        <w:t>是更多一些</w:t>
      </w:r>
    </w:p>
    <w:p w14:paraId="28BA77BC">
      <w:r>
        <w:t>那么，如果你身体性别是女</w:t>
      </w:r>
    </w:p>
    <w:p w14:paraId="1EF7C647">
      <w:r>
        <w:t>生，那么你的女性的思维更多-些</w:t>
      </w:r>
    </w:p>
    <w:p w14:paraId="2130D0CC">
      <w:r>
        <w:t>能量更多-些。</w:t>
      </w:r>
    </w:p>
    <w:p w14:paraId="2FB5F022">
      <w:r>
        <w:t>但是这件事情不一定的，</w:t>
      </w:r>
    </w:p>
    <w:p w14:paraId="419A941B">
      <w:r>
        <w:t>所以我这边补充</w:t>
      </w:r>
    </w:p>
    <w:p w14:paraId="4E05EAAE">
      <w:r>
        <w:t>所以我上面刚才讲到的，</w:t>
      </w:r>
    </w:p>
    <w:p w14:paraId="083D663C">
      <w:r>
        <w:t>所有关于男性.</w:t>
      </w:r>
    </w:p>
    <w:p w14:paraId="080C5974">
      <w:r>
        <w:t>女性，包括我们整本教程里面其实讲的就</w:t>
      </w:r>
    </w:p>
    <w:p w14:paraId="19D382A0">
      <w:r>
        <w:t>是男性能量和女性能量，</w:t>
      </w:r>
    </w:p>
    <w:p w14:paraId="47E5D962">
      <w:r>
        <w:t>而不是指身体性</w:t>
      </w:r>
    </w:p>
    <w:p w14:paraId="1F33463F">
      <w:r>
        <w:t>别男性心理心理性别女性。</w:t>
      </w:r>
    </w:p>
    <w:p w14:paraId="62FF8670">
      <w:r>
        <w:t>所以，</w:t>
      </w:r>
    </w:p>
    <w:p w14:paraId="30DA7BD7">
      <w:r>
        <w:t>如果你说的话，</w:t>
      </w:r>
    </w:p>
    <w:p w14:paraId="55C9EE71">
      <w:r>
        <w:t>能够让她更了解自</w:t>
      </w:r>
    </w:p>
    <w:p w14:paraId="44DB354B">
      <w:r>
        <w:t>那她就会非常喜欢听你讲下去。</w:t>
      </w:r>
    </w:p>
    <w:p w14:paraId="2BE2397E">
      <w:r>
        <w:t>你可以对她说类似下面这些的冷读句，来</w:t>
      </w:r>
    </w:p>
    <w:p w14:paraId="42A986FC">
      <w:r>
        <w:t>勾起她往下听的欲望：</w:t>
      </w:r>
    </w:p>
    <w:p w14:paraId="67C76E87">
      <w:r>
        <w:t>"你其实是个坏女孩。</w:t>
      </w:r>
    </w:p>
    <w:p w14:paraId="4C2FF885">
      <w:r>
        <w:t>"你是个很有冒险精神的女孩。</w:t>
      </w:r>
    </w:p>
    <w:p w14:paraId="446BE98A">
      <w:r>
        <w:t>"你是个倔强的女孩,</w:t>
      </w:r>
    </w:p>
    <w:p w14:paraId="052213B0">
      <w:r>
        <w:t>想做的事都不会轻</w:t>
      </w:r>
    </w:p>
    <w:p w14:paraId="5E9F10E8">
      <w:r>
        <w:t>易放弃。</w:t>
      </w:r>
    </w:p>
    <w:p w14:paraId="3F52284A">
      <w:r>
        <w:t>"你是个很有主见的女孩。</w:t>
      </w:r>
    </w:p>
    <w:p w14:paraId="68DC71A6">
      <w:r>
        <w:t>她都会感兴趣。</w:t>
      </w:r>
    </w:p>
    <w:p w14:paraId="494B1EF0">
      <w:r>
        <w:t>最常见的</w:t>
      </w:r>
    </w:p>
    <w:p w14:paraId="2BC1AA6A">
      <w:r>
        <w:t>她会问你</w:t>
      </w:r>
    </w:p>
    <w:p w14:paraId="1199CB7F">
      <w:r>
        <w:t>"为什么?</w:t>
      </w:r>
    </w:p>
    <w:p w14:paraId="59AA094C">
      <w:r>
        <w:t>或者 "你怎么看出来的?</w:t>
      </w:r>
    </w:p>
    <w:p w14:paraId="365F7668">
      <w:r>
        <w:t>很多人在用这个冷读的时候会碰到难点,</w:t>
      </w:r>
    </w:p>
    <w:p w14:paraId="4879F96B">
      <w:r>
        <w:t>觉得不知道怎么说下去了。</w:t>
      </w:r>
    </w:p>
    <w:p w14:paraId="7BB7A2B4">
      <w:r>
        <w:t>但是；一开始，你对一个女孩随便想出</w:t>
      </w:r>
    </w:p>
    <w:p w14:paraId="265C5BDE">
      <w:r>
        <w:t>个类似 "你其实是个很有耐心的女人" 的</w:t>
      </w:r>
    </w:p>
    <w:p w14:paraId="31BBBFB0">
      <w:r>
        <w:t>冷读句来,</w:t>
      </w:r>
    </w:p>
    <w:p w14:paraId="4B6DFA30">
      <w:r>
        <w:t>不难。</w:t>
      </w:r>
    </w:p>
    <w:p w14:paraId="510D2F09">
      <w:r>
        <w:t>你只要想出一个形容词，</w:t>
      </w:r>
    </w:p>
    <w:p w14:paraId="66FE3AFE">
      <w:r>
        <w:t>然后在 "你其实</w:t>
      </w:r>
    </w:p>
    <w:p w14:paraId="1A53A53C">
      <w:r>
        <w:t>是一个</w:t>
      </w:r>
    </w:p>
    <w:p w14:paraId="42262861">
      <w:r>
        <w:t>的女孩。</w:t>
      </w:r>
    </w:p>
    <w:p w14:paraId="4D43F634">
      <w:r>
        <w:t>这句话里填空</w:t>
      </w:r>
    </w:p>
    <w:p w14:paraId="4F187B59">
      <w:r>
        <w:t>就可以了。我的建议是,</w:t>
      </w:r>
    </w:p>
    <w:p w14:paraId="06FF7A37">
      <w:r>
        <w:t>一般不要填消极</w:t>
      </w:r>
    </w:p>
    <w:p w14:paraId="4B876108">
      <w:r>
        <w:t>负面，讲她不好的东西</w:t>
      </w:r>
    </w:p>
    <w:p w14:paraId="73DCED74">
      <w:r>
        <w:t>除非你和她已经</w:t>
      </w:r>
    </w:p>
    <w:p w14:paraId="7A51B115">
      <w:r>
        <w:t>有很好的默契。</w:t>
      </w:r>
    </w:p>
    <w:p w14:paraId="5EBCB7CD">
      <w:r>
        <w:t>这个形容她的词不需要 "有道理"</w:t>
      </w:r>
    </w:p>
    <w:p w14:paraId="7A24E71B">
      <w:r>
        <w:t>理可能反而更好</w:t>
      </w:r>
    </w:p>
    <w:p w14:paraId="2B4B60AF">
      <w:r>
        <w:t>因为如果大家都觉得她很有爱心，很多人</w:t>
      </w:r>
    </w:p>
    <w:p w14:paraId="5A6FAEF9">
      <w:r>
        <w:t>都对她这么说过，这个冷读虽然很符合</w:t>
      </w:r>
    </w:p>
    <w:p w14:paraId="16D9EC7C">
      <w:r>
        <w:t>她。很有道理</w:t>
      </w:r>
    </w:p>
    <w:p w14:paraId="432079F3">
      <w:r>
        <w:t>但引起她好奇心的效果却</w:t>
      </w:r>
    </w:p>
    <w:p w14:paraId="1AADDDCA">
      <w:r>
        <w:t>不好。所以，往往那些看似无厘头的冷</w:t>
      </w:r>
    </w:p>
    <w:p w14:paraId="149E6DE9">
      <w:r>
        <w:t>读，反而更能引起她的兴趣</w:t>
      </w:r>
    </w:p>
    <w:p w14:paraId="0AA999DC">
      <w:r>
        <w:t>难就难在，女生问你怎么看出来的?</w:t>
      </w:r>
    </w:p>
    <w:p w14:paraId="2038AC18">
      <w:r>
        <w:t>绝大多数男人很怕这样的对话，因为接下</w:t>
      </w:r>
    </w:p>
    <w:p w14:paraId="49FA8E77">
      <w:r>
        <w:t>来是不是要编一大桶理由? 万-理由编的</w:t>
      </w:r>
    </w:p>
    <w:p w14:paraId="42DA0682">
      <w:r>
        <w:t>不好怎么办? 万一说的不对怎么办?</w:t>
      </w:r>
    </w:p>
    <w:p w14:paraId="709AB23F">
      <w:r>
        <w:t>打住，别往下想,</w:t>
      </w:r>
    </w:p>
    <w:p w14:paraId="0A2721B0">
      <w:r>
        <w:t>往下看 !</w:t>
      </w:r>
    </w:p>
    <w:p w14:paraId="5EF83FBE">
      <w:r>
        <w:t>如果你的确有合理的理由可以说,</w:t>
      </w:r>
    </w:p>
    <w:p w14:paraId="5651A13B">
      <w:r>
        <w:t>当然就</w:t>
      </w:r>
    </w:p>
    <w:p w14:paraId="60F57019">
      <w:r>
        <w:t>直接说,</w:t>
      </w:r>
    </w:p>
    <w:p w14:paraId="0A49190B">
      <w:r>
        <w:t>完全可以</w:t>
      </w:r>
    </w:p>
    <w:p w14:paraId="1D8F6494">
      <w:r>
        <w:t>但如果没有</w:t>
      </w:r>
    </w:p>
    <w:p w14:paraId="6539A42A">
      <w:r>
        <w:t>别急。因为我告诉你一个秘</w:t>
      </w:r>
    </w:p>
    <w:p w14:paraId="4A5AC8AB">
      <w:r>
        <w:t>密： 女生其实不需要合理的理由，在我们</w:t>
      </w:r>
    </w:p>
    <w:p w14:paraId="060DF06B">
      <w:r>
        <w:t>男人看来完全不合理的理由完全可以用</w:t>
      </w:r>
    </w:p>
    <w:p w14:paraId="329A4278">
      <w:r>
        <w:t>甚至会让女生觉得你更加有意思 !</w:t>
      </w:r>
    </w:p>
    <w:p w14:paraId="068CC0F2">
      <w:r>
        <w:t>说得难听一点，其实很多时候对女生说</w:t>
      </w:r>
    </w:p>
    <w:p w14:paraId="1EC92216">
      <w:r>
        <w:t>可以没有逻辑,</w:t>
      </w:r>
    </w:p>
    <w:p w14:paraId="694F52E6">
      <w:r>
        <w:t>"不讲道理"</w:t>
      </w:r>
    </w:p>
    <w:p w14:paraId="33EBA5B3">
      <w:r>
        <w:t>甚至你可以大部分时候都和女生说一些没</w:t>
      </w:r>
    </w:p>
    <w:p w14:paraId="59D7265D">
      <w:r>
        <w:t>有逻辑可言的话</w:t>
      </w:r>
    </w:p>
    <w:p w14:paraId="336D661C">
      <w:r>
        <w:t>比如，</w:t>
      </w:r>
    </w:p>
    <w:p w14:paraId="0EE4824A">
      <w:r>
        <w:t>你说：</w:t>
      </w:r>
    </w:p>
    <w:p w14:paraId="500CB5B3">
      <w:r>
        <w:t>'我发现你其实是一个很耐</w:t>
      </w:r>
    </w:p>
    <w:p w14:paraId="778A2248">
      <w:r>
        <w:t>心的女孩。</w:t>
      </w:r>
    </w:p>
    <w:p w14:paraId="03F0C347">
      <w:r>
        <w:t>因为从来没有人这么评价过她,</w:t>
      </w:r>
    </w:p>
    <w:p w14:paraId="44BB62D1">
      <w:r>
        <w:t>她好奇地</w:t>
      </w:r>
    </w:p>
    <w:p w14:paraId="2C6C6EF6">
      <w:r>
        <w:t>问你：</w:t>
      </w:r>
    </w:p>
    <w:p w14:paraId="00BACFAA">
      <w:r>
        <w:t>"为什么呀?</w:t>
      </w:r>
    </w:p>
    <w:p w14:paraId="5EEB0948">
      <w:r>
        <w:t>你说：</w:t>
      </w:r>
    </w:p>
    <w:p w14:paraId="1AB0B509">
      <w:r>
        <w:t>"因为如果我不告诉你，你会不信</w:t>
      </w:r>
    </w:p>
    <w:p w14:paraId="6D9DE77D">
      <w:r>
        <w:t>为什么呀'</w:t>
      </w:r>
    </w:p>
    <w:p w14:paraId="3BFABD66">
      <w:r>
        <w:t>为什么呀'</w:t>
      </w:r>
    </w:p>
    <w:p w14:paraId="4A26A0D3">
      <w:r>
        <w:t>这时她一方面非常想继续追问你为什么,</w:t>
      </w:r>
    </w:p>
    <w:p w14:paraId="34D22765">
      <w:r>
        <w:t>一方面又感觉到好像继续问你就被你说中</w:t>
      </w:r>
    </w:p>
    <w:p w14:paraId="3091163B">
      <w:r>
        <w:t>所以一时半刻，她不知道该怎么回复</w:t>
      </w:r>
    </w:p>
    <w:p w14:paraId="70E8C2EF">
      <w:r>
        <w:t>就是这种时刻，你在她心目中变得有神秘</w:t>
      </w:r>
    </w:p>
    <w:p w14:paraId="1202A167">
      <w:r>
        <w:t>变得更有趣，她本能地会想继续问你</w:t>
      </w:r>
    </w:p>
    <w:p w14:paraId="09A85D43">
      <w:r>
        <w:t>这个,</w:t>
      </w:r>
    </w:p>
    <w:p w14:paraId="7067D38D">
      <w:r>
        <w:t>问你那个等等。</w:t>
      </w:r>
    </w:p>
    <w:p w14:paraId="39909A56">
      <w:r>
        <w:t>而且。她还能想你说的话想老半天。由于</w:t>
      </w:r>
    </w:p>
    <w:p w14:paraId="1DE9D783">
      <w:r>
        <w:t>女性的环形思维,</w:t>
      </w:r>
    </w:p>
    <w:p w14:paraId="7C96433E">
      <w:r>
        <w:t>她会猜是不是之前一个</w:t>
      </w:r>
    </w:p>
    <w:p w14:paraId="6C45BBA7">
      <w:r>
        <w:t>行为,</w:t>
      </w:r>
    </w:p>
    <w:p w14:paraId="2C1AFD87">
      <w:r>
        <w:t>一句话让你这么觉得她有耐心? 有</w:t>
      </w:r>
    </w:p>
    <w:p w14:paraId="2BDAE401">
      <w:r>
        <w:t>耐心是不是好呢? 自己到底是不是有耐</w:t>
      </w:r>
    </w:p>
    <w:p w14:paraId="05884BBB">
      <w:r>
        <w:t>心? 等等。她想这些的时候</w:t>
      </w:r>
    </w:p>
    <w:p w14:paraId="66A41FEB">
      <w:r>
        <w:t>就等于在想</w:t>
      </w:r>
    </w:p>
    <w:p w14:paraId="1BDD5256">
      <w:r>
        <w:t>也就是说</w:t>
      </w:r>
    </w:p>
    <w:p w14:paraId="15783602">
      <w:r>
        <w:t>你的简单一句话</w:t>
      </w:r>
    </w:p>
    <w:p w14:paraId="7AE84017">
      <w:r>
        <w:t>让她想你想</w:t>
      </w:r>
    </w:p>
    <w:p w14:paraId="1F9FABDF">
      <w:r>
        <w:t>了半天，琢磨你的话琢磨半天。</w:t>
      </w:r>
    </w:p>
    <w:p w14:paraId="0458D524">
      <w:r>
        <w:t>让她本</w:t>
      </w:r>
    </w:p>
    <w:p w14:paraId="4EA45FB8">
      <w:r>
        <w:t>能地产生想更多地了解你的欲望。这种欲</w:t>
      </w:r>
    </w:p>
    <w:p w14:paraId="7B71D560">
      <w:r>
        <w:t>望的产生就是你借用了她对自己的好奇。</w:t>
      </w:r>
    </w:p>
    <w:p w14:paraId="2939B4DE">
      <w:r>
        <w:t>很多从事编程的哥们可能平时工作中太需</w:t>
      </w:r>
    </w:p>
    <w:p w14:paraId="200677E5">
      <w:r>
        <w:t>要逻辑严密，对女生讲话也会变得很逻</w:t>
      </w:r>
    </w:p>
    <w:p w14:paraId="1DDAA875">
      <w:r>
        <w:t>辑，这样反而会让她觉得很无趣。这是很</w:t>
      </w:r>
    </w:p>
    <w:p w14:paraId="3EEFA669">
      <w:r>
        <w:t>多力求自己说话有道理</w:t>
      </w:r>
    </w:p>
    <w:p w14:paraId="4D393E79">
      <w:r>
        <w:t>讲逻辑的哥们要</w:t>
      </w:r>
    </w:p>
    <w:p w14:paraId="690CCCB1">
      <w:r>
        <w:t>特别注意的。</w:t>
      </w:r>
    </w:p>
    <w:p w14:paraId="4FAA157B">
      <w:r>
        <w:t>如果她问你 "为什么呀"</w:t>
      </w:r>
    </w:p>
    <w:p w14:paraId="141CFF21">
      <w:r>
        <w:t>你给她一个很</w:t>
      </w:r>
    </w:p>
    <w:p w14:paraId="66F0EB65">
      <w:r>
        <w:t>有逻辑的回答</w:t>
      </w:r>
    </w:p>
    <w:p w14:paraId="17134C72">
      <w:r>
        <w:t>"因为上次你教我淘宝上</w:t>
      </w:r>
    </w:p>
    <w:p w14:paraId="03FC324E">
      <w:r>
        <w:t>买东西</w:t>
      </w:r>
    </w:p>
    <w:p w14:paraId="2A4A3F08">
      <w:r>
        <w:t>让我感觉你很有耐心。</w:t>
      </w:r>
    </w:p>
    <w:p w14:paraId="53526942">
      <w:r>
        <w:t>这么一说，是不是一切神秘感都消失了</w:t>
      </w:r>
    </w:p>
    <w:p w14:paraId="3DE9CFCC">
      <w:r>
        <w:t>她心里想：</w:t>
      </w:r>
    </w:p>
    <w:p w14:paraId="49F2C0F8">
      <w:r>
        <w:t>"原来如此。</w:t>
      </w:r>
    </w:p>
    <w:p w14:paraId="4C9062CF">
      <w:r>
        <w:t>然后就像言情</w:t>
      </w:r>
    </w:p>
    <w:p w14:paraId="463D4B9A">
      <w:r>
        <w:t>剧最后一集剧终一样</w:t>
      </w:r>
    </w:p>
    <w:p w14:paraId="31B374D8">
      <w:r>
        <w:t>一切真相大自。没</w:t>
      </w:r>
    </w:p>
    <w:p w14:paraId="6075FD58">
      <w:r>
        <w:t>有继续看下去的欲望了</w:t>
      </w:r>
    </w:p>
    <w:p w14:paraId="0AF029F0">
      <w:r>
        <w:t>在我的一</w:t>
      </w:r>
    </w:p>
    <w:p w14:paraId="3F77A934">
      <w:r>
        <w:t>些实际经验中，</w:t>
      </w:r>
    </w:p>
    <w:p w14:paraId="04037884">
      <w:r>
        <w:t>我发觉冷读其实</w:t>
      </w:r>
    </w:p>
    <w:p w14:paraId="52C9B507">
      <w:r>
        <w:t>还有一些更巧妙的用法。</w:t>
      </w:r>
    </w:p>
    <w:p w14:paraId="75EFCAC3">
      <w:r>
        <w:t>直接问女生一个很主观的问题。比如 "你</w:t>
      </w:r>
    </w:p>
    <w:p w14:paraId="53B4E317">
      <w:r>
        <w:t>觉得女生会不会觉得张根硕有魅力?</w:t>
      </w:r>
    </w:p>
    <w:p w14:paraId="510851DF">
      <w:r>
        <w:t>或者 ""你觉得如果我头发染成咖啡色会不</w:t>
      </w:r>
    </w:p>
    <w:p w14:paraId="4A1CB39E">
      <w:r>
        <w:t>会好看?</w:t>
      </w:r>
    </w:p>
    <w:p w14:paraId="3BAB42BF">
      <w:r>
        <w:t>或者 "你相信这世界上有老天注定这么</w:t>
      </w:r>
    </w:p>
    <w:p w14:paraId="5E7AE54F">
      <w:r>
        <w:t>说吗?</w:t>
      </w:r>
    </w:p>
    <w:p w14:paraId="6733D0DA">
      <w:r>
        <w:t>然后，</w:t>
      </w:r>
    </w:p>
    <w:p w14:paraId="60ACF282">
      <w:r>
        <w:t>无论女生她怎么回答你,</w:t>
      </w:r>
    </w:p>
    <w:p w14:paraId="09EB9090">
      <w:r>
        <w:t>无论她回</w:t>
      </w:r>
    </w:p>
    <w:p w14:paraId="1952CE45">
      <w:r>
        <w:t>答什么，甚至是一个简单的 "不知道"</w:t>
      </w:r>
    </w:p>
    <w:p w14:paraId="3BBABCFF">
      <w:r>
        <w:t>甚至只是看着你不说话，你都可以用冷读</w:t>
      </w:r>
    </w:p>
    <w:p w14:paraId="54EC2CFE">
      <w:r>
        <w:t>比如：</w:t>
      </w:r>
    </w:p>
    <w:p w14:paraId="389FA7BC">
      <w:r>
        <w:t>你问：</w:t>
      </w:r>
    </w:p>
    <w:p w14:paraId="156393F4">
      <w:r>
        <w:t>'你觉得女生会不会觉得张根硕有</w:t>
      </w:r>
    </w:p>
    <w:p w14:paraId="2D03583C">
      <w:r>
        <w:t>魅力?</w:t>
      </w:r>
    </w:p>
    <w:p w14:paraId="4EF84DDB">
      <w:r>
        <w:t>她说：</w:t>
      </w:r>
    </w:p>
    <w:p w14:paraId="5470AB2C">
      <w:r>
        <w:t>'我觉得张根硕很。</w:t>
      </w:r>
    </w:p>
    <w:p w14:paraId="3EC5B0A0">
      <w:r>
        <w:t>此处她</w:t>
      </w:r>
    </w:p>
    <w:p w14:paraId="0F30463B">
      <w:r>
        <w:t>对张根硕的观点你完全可以忽略不</w:t>
      </w:r>
    </w:p>
    <w:p w14:paraId="46A9044A">
      <w:r>
        <w:t>计 )</w:t>
      </w:r>
    </w:p>
    <w:p w14:paraId="2173A37D">
      <w:r>
        <w:t>不过我还是蛮喜欢</w:t>
      </w:r>
    </w:p>
    <w:p w14:paraId="71847F5B">
      <w:r>
        <w:t>他的。</w:t>
      </w:r>
    </w:p>
    <w:p w14:paraId="4CC29E88">
      <w:r>
        <w:t>你说：</w:t>
      </w:r>
    </w:p>
    <w:p w14:paraId="3B90FE61">
      <w:r>
        <w:t>你是个坏女孩。</w:t>
      </w:r>
    </w:p>
    <w:p w14:paraId="741F1953">
      <w:r>
        <w:t>她问：</w:t>
      </w:r>
    </w:p>
    <w:p w14:paraId="6807F687">
      <w:r>
        <w:t>"为什么呀?</w:t>
      </w:r>
    </w:p>
    <w:p w14:paraId="31F71B0C">
      <w:r>
        <w:t>你说：</w:t>
      </w:r>
    </w:p>
    <w:p w14:paraId="7780AE77">
      <w:r>
        <w:t>"觉得张根硕很：.的女孩都是坏</w:t>
      </w:r>
    </w:p>
    <w:p w14:paraId="58EA0FF8">
      <w:r>
        <w:t>女孩。</w:t>
      </w:r>
    </w:p>
    <w:p w14:paraId="16035BBE">
      <w:r>
        <w:t>同样，看似回答了她</w:t>
      </w:r>
    </w:p>
    <w:p w14:paraId="7BAB2A3C">
      <w:r>
        <w:t>但其实这个迕续剧</w:t>
      </w:r>
    </w:p>
    <w:p w14:paraId="5E989250">
      <w:r>
        <w:t>还没有剧终，</w:t>
      </w:r>
    </w:p>
    <w:p w14:paraId="4A8CD260">
      <w:r>
        <w:t>因为这时她想知道为什么觉</w:t>
      </w:r>
    </w:p>
    <w:p w14:paraId="00C21681">
      <w:r>
        <w:t>得张根硕很：的女孩都是坏女孩。不但</w:t>
      </w:r>
    </w:p>
    <w:p w14:paraId="5A51027E">
      <w:r>
        <w:t>让她对你下面要说的话非常感兴趣，</w:t>
      </w:r>
    </w:p>
    <w:p w14:paraId="422ABB89">
      <w:r>
        <w:t>也会转移到对你这个人感兴趣。</w:t>
      </w:r>
    </w:p>
    <w:p w14:paraId="1F816C69">
      <w:r>
        <w:t>再比如，换个不说话的女生：</w:t>
      </w:r>
    </w:p>
    <w:p w14:paraId="67332F12">
      <w:r>
        <w:t>你问：</w:t>
      </w:r>
    </w:p>
    <w:p w14:paraId="31802D2D">
      <w:r>
        <w:t>"你相信这世界上有老天注定这么</w:t>
      </w:r>
    </w:p>
    <w:p w14:paraId="42C4C92B">
      <w:r>
        <w:t>一说吗?</w:t>
      </w:r>
    </w:p>
    <w:p w14:paraId="50045EEF">
      <w:r>
        <w:t>她沉默,</w:t>
      </w:r>
    </w:p>
    <w:p w14:paraId="647AE840">
      <w:r>
        <w:t>不说话。</w:t>
      </w:r>
    </w:p>
    <w:p w14:paraId="730091A9">
      <w:r>
        <w:t>你说：</w:t>
      </w:r>
    </w:p>
    <w:p w14:paraId="676EC2C5">
      <w:r>
        <w:t>恩..看来你是相信命中注定</w:t>
      </w:r>
    </w:p>
    <w:p w14:paraId="4355F4DC">
      <w:r>
        <w:t>她问：</w:t>
      </w:r>
    </w:p>
    <w:p w14:paraId="53E96640">
      <w:r>
        <w:t>"为什么呀?</w:t>
      </w:r>
    </w:p>
    <w:p w14:paraId="60881D3F">
      <w:r>
        <w:t>你说：</w:t>
      </w:r>
    </w:p>
    <w:p w14:paraId="1B4D40B0">
      <w:r>
        <w:t>"天机不可泄露。</w:t>
      </w:r>
    </w:p>
    <w:p w14:paraId="5067B615">
      <w:r>
        <w:t>然后你直接转换话题,</w:t>
      </w:r>
    </w:p>
    <w:p w14:paraId="5DD4ED30">
      <w:r>
        <w:t>把这个谜留在她的</w:t>
      </w:r>
    </w:p>
    <w:p w14:paraId="31F0C150">
      <w:r>
        <w:t>让她始终觉得有什么没从你那里搞</w:t>
      </w:r>
    </w:p>
    <w:p w14:paraId="063FBC38">
      <w:r>
        <w:t>清楚。让她有想去琢磨你的欲望。一两句</w:t>
      </w:r>
    </w:p>
    <w:p w14:paraId="3636A36C">
      <w:r>
        <w:t>话你这就创造了神秘感。</w:t>
      </w:r>
    </w:p>
    <w:p w14:paraId="5FC736A6">
      <w:r>
        <w:t>还有一种冷读是可以利用到第三个人的</w:t>
      </w:r>
    </w:p>
    <w:p w14:paraId="2E390841">
      <w:r>
        <w:t>如果你和你朋友还有她p一起，你可以指</w:t>
      </w:r>
    </w:p>
    <w:p w14:paraId="7BD0BCD0">
      <w:r>
        <w:t>着她然后和你哥们说：</w:t>
      </w:r>
    </w:p>
    <w:p w14:paraId="6FFF03FE">
      <w:r>
        <w:t>'哥们，你看这个</w:t>
      </w:r>
    </w:p>
    <w:p w14:paraId="6E250137">
      <w:r>
        <w:t>女孩，看她的眼睛，</w:t>
      </w:r>
    </w:p>
    <w:p w14:paraId="173D1384">
      <w:r>
        <w:t>看到了没有? 她是个</w:t>
      </w:r>
    </w:p>
    <w:p w14:paraId="4713B78B">
      <w:r>
        <w:t>坏女孩。</w:t>
      </w:r>
    </w:p>
    <w:p w14:paraId="11B22DE0">
      <w:r>
        <w:t>或者 "你看她的项链。哟这小姑娘</w:t>
      </w:r>
    </w:p>
    <w:p w14:paraId="28DEFF81">
      <w:r>
        <w:t>脾气一定很倔强。</w:t>
      </w:r>
    </w:p>
    <w:p w14:paraId="195D27C6">
      <w:r>
        <w:t>这个方法能立刻引起女孩对你的注意。让</w:t>
      </w:r>
    </w:p>
    <w:p w14:paraId="218088BF">
      <w:r>
        <w:t>她对你产生兴趣</w:t>
      </w:r>
    </w:p>
    <w:p w14:paraId="7D0722BB">
      <w:r>
        <w:t>可以用来结识不认识的</w:t>
      </w:r>
    </w:p>
    <w:p w14:paraId="62B4A7B9">
      <w:r>
        <w:t>女生。事实上，往往会让女生主动来认识</w:t>
      </w:r>
    </w:p>
    <w:p w14:paraId="7FBC1816">
      <w:r>
        <w:t>你。因为她通常都会问你：</w:t>
      </w:r>
    </w:p>
    <w:p w14:paraId="0EF1FFD4">
      <w:r>
        <w:t>为什么</w:t>
      </w:r>
    </w:p>
    <w:p w14:paraId="00018BD5">
      <w:r>
        <w:t>另外有一些工具,</w:t>
      </w:r>
    </w:p>
    <w:p w14:paraId="4904F351">
      <w:r>
        <w:t>比如手相</w:t>
      </w:r>
    </w:p>
    <w:p w14:paraId="6F1E2A0C">
      <w:r>
        <w:t>星座，笔迹</w:t>
      </w:r>
    </w:p>
    <w:p w14:paraId="68F4B5DD">
      <w:r>
        <w:t>分析性格之类的可以帮你去用冷读来引起</w:t>
      </w:r>
    </w:p>
    <w:p w14:paraId="63E30944">
      <w:r>
        <w:t>女生的兴趣</w:t>
      </w:r>
    </w:p>
    <w:p w14:paraId="5E347082">
      <w:r>
        <w:t>很多男人，包括我，对什么看手相,</w:t>
      </w:r>
    </w:p>
    <w:p w14:paraId="041C9098">
      <w:r>
        <w:t>看性格</w:t>
      </w:r>
    </w:p>
    <w:p w14:paraId="3C894CC3">
      <w:r>
        <w:t>笔记看性格等等都不太感兴趣。</w:t>
      </w:r>
    </w:p>
    <w:p w14:paraId="55A5DEB6">
      <w:r>
        <w:t>但就像琼瑶阿姨的言情小说一样，这些星</w:t>
      </w:r>
    </w:p>
    <w:p w14:paraId="70CDA16D">
      <w:r>
        <w:t>相性格分析之类的东西</w:t>
      </w:r>
    </w:p>
    <w:p w14:paraId="2BC87C4F">
      <w:r>
        <w:t>女生是非常感兴</w:t>
      </w:r>
    </w:p>
    <w:p w14:paraId="48981A0C">
      <w:r>
        <w:t>有空，你可以学一点点这类的东西，但我</w:t>
      </w:r>
    </w:p>
    <w:p w14:paraId="0979BF2A">
      <w:r>
        <w:t>个人觉得没有必要学很多。</w:t>
      </w:r>
    </w:p>
    <w:p w14:paraId="5DC47969">
      <w:r>
        <w:t>有一点要注意</w:t>
      </w:r>
    </w:p>
    <w:p w14:paraId="31E0B866">
      <w:r>
        <w:t>市面上有很多关于手相</w:t>
      </w:r>
    </w:p>
    <w:p w14:paraId="5B000956">
      <w:r>
        <w:t>掌纹的书</w:t>
      </w:r>
    </w:p>
    <w:p w14:paraId="62B35B4D">
      <w:r>
        <w:t>但其中很多都是教你怎么看手</w:t>
      </w:r>
    </w:p>
    <w:p w14:paraId="11E7205B">
      <w:r>
        <w:t>相来判断有没有疾病的</w:t>
      </w:r>
    </w:p>
    <w:p w14:paraId="41C2E823">
      <w:r>
        <w:t>这些健康疾病有</w:t>
      </w:r>
    </w:p>
    <w:p w14:paraId="03180AC7">
      <w:r>
        <w:t>关的你千万不要对女孩子说=</w:t>
      </w:r>
    </w:p>
    <w:p w14:paraId="22088C79">
      <w:r>
        <w:t>Ml州Mlillllhllillill</w:t>
      </w:r>
    </w:p>
    <w:p w14:paraId="25DD42FA">
      <w:r>
        <w:t>也就是说,</w:t>
      </w:r>
    </w:p>
    <w:p w14:paraId="005D0E8C">
      <w:r>
        <w:t>你看掌纹</w:t>
      </w:r>
    </w:p>
    <w:p w14:paraId="16F16BBC">
      <w:r>
        <w:t>看手相</w:t>
      </w:r>
    </w:p>
    <w:p w14:paraId="36A49084">
      <w:r>
        <w:t>你千万别</w:t>
      </w:r>
    </w:p>
    <w:p w14:paraId="25770250">
      <w:r>
        <w:t>看出她什么毛病来。</w:t>
      </w:r>
    </w:p>
    <w:p w14:paraId="50D64444">
      <w:r>
        <w:t>"你肾不好，你胃不好。你是不是每天熬</w:t>
      </w:r>
    </w:p>
    <w:p w14:paraId="68D0365A">
      <w:r>
        <w:t>夜? 你这个肾上腺素怎么有问题。</w:t>
      </w:r>
    </w:p>
    <w:p w14:paraId="58253392">
      <w:r>
        <w:t>不要。你看手相就说类似于什么爱情线.</w:t>
      </w:r>
    </w:p>
    <w:p w14:paraId="63F41D85">
      <w:r>
        <w:t>比方说：</w:t>
      </w:r>
    </w:p>
    <w:p w14:paraId="2E448ADC">
      <w:r>
        <w:t>"嗯，有意思。从你的掌纹，爱情线看</w:t>
      </w:r>
    </w:p>
    <w:p w14:paraId="5B88C0A8">
      <w:r>
        <w:t>你是一个内心非常热烈的人，但对于感</w:t>
      </w:r>
    </w:p>
    <w:p w14:paraId="4045F0D8">
      <w:r>
        <w:t>情，表面上会很含蓄。</w:t>
      </w:r>
    </w:p>
    <w:p w14:paraId="3CA4AE70">
      <w:r>
        <w:t>你的手相很有意思</w:t>
      </w:r>
    </w:p>
    <w:p w14:paraId="285C9903">
      <w:r>
        <w:t>你看这条命运线和智</w:t>
      </w:r>
    </w:p>
    <w:p w14:paraId="6B277305">
      <w:r>
        <w:t>慧线说明你是一个有艺术天赋的人。</w:t>
      </w:r>
    </w:p>
    <w:p w14:paraId="0B1F0C02">
      <w:r>
        <w:t>这种看手相。星座一般来讲能吸引很多女</w:t>
      </w:r>
    </w:p>
    <w:p w14:paraId="08198E58">
      <w:r>
        <w:t>其实也不需要学很多，</w:t>
      </w:r>
    </w:p>
    <w:p w14:paraId="5A1DCEA3">
      <w:r>
        <w:t>只要大概能</w:t>
      </w:r>
    </w:p>
    <w:p w14:paraId="67055DF8">
      <w:r>
        <w:t>说出这么几句话就够用了</w:t>
      </w:r>
    </w:p>
    <w:p w14:paraId="2FC133CC">
      <w:r>
        <w:t>如果网上能搜</w:t>
      </w:r>
    </w:p>
    <w:p w14:paraId="26C4D75A">
      <w:r>
        <w:t>到免费的几个就更好了</w:t>
      </w:r>
    </w:p>
    <w:p w14:paraId="7089797A">
      <w:r>
        <w:t>刚认识。聊夭怎样避免无聊</w:t>
      </w:r>
    </w:p>
    <w:p w14:paraId="585A2AF2">
      <w:r>
        <w:t>碰到喜欢的女人你第一件事情想做什么?</w:t>
      </w:r>
    </w:p>
    <w:p w14:paraId="482D1E0F">
      <w:r>
        <w:t>想让她注意到你?</w:t>
      </w:r>
    </w:p>
    <w:p w14:paraId="4C06E6AF">
      <w:r>
        <w:t>想让她对你产生 "兴趣"</w:t>
      </w:r>
    </w:p>
    <w:p w14:paraId="6D1BAFDB">
      <w:r>
        <w:t>没错，</w:t>
      </w:r>
    </w:p>
    <w:p w14:paraId="00A0E3B5">
      <w:r>
        <w:t>但是我们男人儆的很多原本试图期</w:t>
      </w:r>
    </w:p>
    <w:p w14:paraId="121BF2A2">
      <w:r>
        <w:t>望激起女人对你兴趣的事情，</w:t>
      </w:r>
    </w:p>
    <w:p w14:paraId="7A9E259B">
      <w:r>
        <w:t>往往弄巧成</w:t>
      </w:r>
    </w:p>
    <w:p w14:paraId="7CCDDF0C">
      <w:r>
        <w:t>拙，让女人开始觉得你很 "无聊"</w:t>
      </w:r>
    </w:p>
    <w:p w14:paraId="7279AD34">
      <w:r>
        <w:t>要激起女人对你的兴趣，你一定不能让她</w:t>
      </w:r>
    </w:p>
    <w:p w14:paraId="40B60A40">
      <w:r>
        <w:t>觉得你无聊。</w:t>
      </w:r>
    </w:p>
    <w:p w14:paraId="26EA79B2">
      <w:r>
        <w:t>不要看到其他男的做什么</w:t>
      </w:r>
    </w:p>
    <w:p w14:paraId="4EBAFE44">
      <w:r>
        <w:t>你也跟着做。</w:t>
      </w:r>
    </w:p>
    <w:p w14:paraId="7171658B">
      <w:r>
        <w:t>其他 &amp;0 %的男人做过得事情说过的话</w:t>
      </w:r>
    </w:p>
    <w:p w14:paraId="1E356CFC">
      <w:r>
        <w:t>你就不要去做了不要说了</w:t>
      </w:r>
    </w:p>
    <w:p w14:paraId="09FD1AB9">
      <w:r>
        <w:t>因为你喜欢的</w:t>
      </w:r>
    </w:p>
    <w:p w14:paraId="49F26175">
      <w:r>
        <w:t>女生，尤其是美女可能听到 &amp;0 %男人说</w:t>
      </w:r>
    </w:p>
    <w:p w14:paraId="40AACC97">
      <w:r>
        <w:t>的话，看到 &amp;0 %男人做的事情和你正要</w:t>
      </w:r>
    </w:p>
    <w:p w14:paraId="6951749E">
      <w:r>
        <w:t>做的事情一模 -样=</w:t>
      </w:r>
    </w:p>
    <w:p w14:paraId="3CE3A516">
      <w:r>
        <w:t>有时候动一下脑筋，想想看。那个美女今</w:t>
      </w:r>
    </w:p>
    <w:p w14:paraId="7EF437F8">
      <w:r>
        <w:t>天戴的那顶帽子是很有特色,</w:t>
      </w:r>
    </w:p>
    <w:p w14:paraId="0B4EB3DC">
      <w:r>
        <w:t>很大。那这</w:t>
      </w:r>
    </w:p>
    <w:p w14:paraId="0A2C6ACB">
      <w:r>
        <w:t>句 "你的帽子真大" 会不会之前已经有其</w:t>
      </w:r>
    </w:p>
    <w:p w14:paraId="7CEA735B">
      <w:r>
        <w:t>他男人对她说过了呢?</w:t>
      </w:r>
    </w:p>
    <w:p w14:paraId="20EE847F">
      <w:r>
        <w:t>会! 10 0 %!</w:t>
      </w:r>
    </w:p>
    <w:p w14:paraId="7F7B28B5">
      <w:r>
        <w:t>你再兴冲冲跑上去对她说这么一句,</w:t>
      </w:r>
    </w:p>
    <w:p w14:paraId="1AB1FF90">
      <w:r>
        <w:t>怎么对你另眼相看?</w:t>
      </w:r>
    </w:p>
    <w:p w14:paraId="3E01D79F">
      <w:r>
        <w:t>尽管，对你来说,</w:t>
      </w:r>
    </w:p>
    <w:p w14:paraId="658FC216">
      <w:r>
        <w:t>你这里是第一遍。但如</w:t>
      </w:r>
    </w:p>
    <w:p w14:paraId="43D83F74">
      <w:r>
        <w:t>果她是美女，要是前面已经有5个男人对</w:t>
      </w:r>
    </w:p>
    <w:p w14:paraId="69E54F7D">
      <w:r>
        <w:t>她讲过这句相同的话</w:t>
      </w:r>
    </w:p>
    <w:p w14:paraId="6E2A976D">
      <w:r>
        <w:t>你再讲,</w:t>
      </w:r>
    </w:p>
    <w:p w14:paraId="257F0420">
      <w:r>
        <w:t>就会显得</w:t>
      </w:r>
    </w:p>
    <w:p w14:paraId="4D7D4E41">
      <w:r>
        <w:t>很无聊了</w:t>
      </w:r>
    </w:p>
    <w:p w14:paraId="1EB6C26B">
      <w:r>
        <w:t>不过，这里你其实如果真的要讲她的帽子</w:t>
      </w:r>
    </w:p>
    <w:p w14:paraId="5E3BA015">
      <w:r>
        <w:t>大，你可以换一种方式，比如,</w:t>
      </w:r>
    </w:p>
    <w:p w14:paraId="2042A913">
      <w:r>
        <w:t>你作好奇</w:t>
      </w:r>
    </w:p>
    <w:p w14:paraId="67445EFB">
      <w:r>
        <w:t>状，看着她的帽子</w:t>
      </w:r>
    </w:p>
    <w:p w14:paraId="56D29A3F">
      <w:r>
        <w:t>这时候，她一定想 "又来一个说我帽子大</w:t>
      </w:r>
    </w:p>
    <w:p w14:paraId="0320A62D">
      <w:r>
        <w:t>的男生"</w:t>
      </w:r>
    </w:p>
    <w:p w14:paraId="7ACDAF8D">
      <w:r>
        <w:t>但你却对她说：</w:t>
      </w:r>
    </w:p>
    <w:p w14:paraId="4EBAD504">
      <w:r>
        <w:t>"没想到你的头这么大,</w:t>
      </w:r>
    </w:p>
    <w:p w14:paraId="1A57939A">
      <w:r>
        <w:t>真是看不出啊=</w:t>
      </w:r>
    </w:p>
    <w:p w14:paraId="04F5780E">
      <w:r>
        <w:t>其实还是说她帽子大。但说得方式完全不</w:t>
      </w:r>
    </w:p>
    <w:p w14:paraId="383EE75C">
      <w:r>
        <w:t>同。让女生意想不到</w:t>
      </w:r>
    </w:p>
    <w:p w14:paraId="57F051FD">
      <w:r>
        <w:t>所以,</w:t>
      </w:r>
    </w:p>
    <w:p w14:paraId="720DFF4A">
      <w:r>
        <w:t>她会觉得好</w:t>
      </w:r>
    </w:p>
    <w:p w14:paraId="2FD74472">
      <w:r>
        <w:t>笑。这样，一下子。在她心目中，</w:t>
      </w:r>
    </w:p>
    <w:p w14:paraId="05D96BE4">
      <w:r>
        <w:t>你就和</w:t>
      </w:r>
    </w:p>
    <w:p w14:paraId="36D0E1AD">
      <w:r>
        <w:t>其他六七个男人拉开了距离 =</w:t>
      </w:r>
    </w:p>
    <w:p w14:paraId="2B80F7AD">
      <w:r>
        <w:t>显示出了你</w:t>
      </w:r>
    </w:p>
    <w:p w14:paraId="3F4FE042">
      <w:r>
        <w:t>的不同之处，</w:t>
      </w:r>
    </w:p>
    <w:p w14:paraId="0057B5D3">
      <w:r>
        <w:t>她也会眼睛一亮，对你产生</w:t>
      </w:r>
    </w:p>
    <w:p w14:paraId="37D8DE35">
      <w:r>
        <w:t>兴趣。</w:t>
      </w:r>
    </w:p>
    <w:p w14:paraId="28051489">
      <w:r>
        <w:t>当然，这里 "帽子大" 只是为了让你便于</w:t>
      </w:r>
    </w:p>
    <w:p w14:paraId="20F94404">
      <w:r>
        <w:t>理解所举的一个例子。可能你觉得并不常</w:t>
      </w:r>
    </w:p>
    <w:p w14:paraId="73D72B24">
      <w:r>
        <w:t>见，但有些话你可能再熟悉不过了 "你很</w:t>
      </w:r>
    </w:p>
    <w:p w14:paraId="681C68CB">
      <w:r>
        <w:t>漂亮"</w:t>
      </w:r>
    </w:p>
    <w:p w14:paraId="35ADACA5">
      <w:r>
        <w:t>"你很可爱"</w:t>
      </w:r>
    </w:p>
    <w:p w14:paraId="5190E61F">
      <w:r>
        <w:t>"听说你人很好"</w:t>
      </w:r>
    </w:p>
    <w:p w14:paraId="381277B7">
      <w:r>
        <w:t>"我觉得和你在一起很开心'</w:t>
      </w:r>
    </w:p>
    <w:p w14:paraId="5750006A">
      <w:r>
        <w:t>所有的这一切,</w:t>
      </w:r>
    </w:p>
    <w:p w14:paraId="5597CB9E">
      <w:r>
        <w:t>在女生眼里，尤其在美女</w:t>
      </w:r>
    </w:p>
    <w:p w14:paraId="312D858F">
      <w:r>
        <w:t>眼里都显得很无聊，</w:t>
      </w:r>
    </w:p>
    <w:p w14:paraId="63B6A2A2">
      <w:r>
        <w:t>因为她们的耳朵已经</w:t>
      </w:r>
    </w:p>
    <w:p w14:paraId="7CBD526E">
      <w:r>
        <w:t>承受不了这样的话了</w:t>
      </w:r>
    </w:p>
    <w:p w14:paraId="68C6FE05">
      <w:r>
        <w:t>已经听出茧了&lt;</w:t>
      </w:r>
    </w:p>
    <w:p w14:paraId="3E910589">
      <w:r>
        <w:t>所以哥们，倘诺你还有良知的话，请不要</w:t>
      </w:r>
    </w:p>
    <w:p w14:paraId="538954F9">
      <w:r>
        <w:t>再折磨我们祖国的花朵了</w:t>
      </w:r>
    </w:p>
    <w:p w14:paraId="674047C2">
      <w:r>
        <w:t>尤其是那些美</w:t>
      </w:r>
    </w:p>
    <w:p w14:paraId="76EE2EDC">
      <w:r>
        <w:t>丽的花朵。帮她们一个忙，换些新花样 !</w:t>
      </w:r>
    </w:p>
    <w:p w14:paraId="6C305523">
      <w:r>
        <w:t>就这一点上，你看那个台湾的吴宗宪的娱</w:t>
      </w:r>
    </w:p>
    <w:p w14:paraId="7A27D067">
      <w:r>
        <w:t>乐节目</w:t>
      </w:r>
    </w:p>
    <w:p w14:paraId="389E46D0">
      <w:r>
        <w:t>他是搞笑出名的。说出来的话往</w:t>
      </w:r>
    </w:p>
    <w:p w14:paraId="3ED085F1">
      <w:r>
        <w:t>往都是别人意想不到的</w:t>
      </w:r>
    </w:p>
    <w:p w14:paraId="16F1AFAA">
      <w:r>
        <w:t>还有他之前那个</w:t>
      </w:r>
    </w:p>
    <w:p w14:paraId="634EE73A">
      <w:r>
        <w:t>一见你就笑" 的那个整明星的节目，他</w:t>
      </w:r>
    </w:p>
    <w:p w14:paraId="487126B0">
      <w:r>
        <w:t>背后操纵演员说得话，搞笑之处就是在于</w:t>
      </w:r>
    </w:p>
    <w:p w14:paraId="71375428">
      <w:r>
        <w:t>不同寻常，让人意想不到</w:t>
      </w:r>
    </w:p>
    <w:p w14:paraId="4A8673A7">
      <w:r>
        <w:t>所以好笑。</w:t>
      </w:r>
    </w:p>
    <w:p w14:paraId="44A03ECC">
      <w:r>
        <w:t>现在的叫火星情报局的搞笑方式也是类似</w:t>
      </w:r>
    </w:p>
    <w:p w14:paraId="0FE972FA">
      <w:r>
        <w:t>很多人爱看就是因为不无聊，好笑，</w:t>
      </w:r>
    </w:p>
    <w:p w14:paraId="42F3E33E">
      <w:r>
        <w:t>出乎意料</w:t>
      </w:r>
    </w:p>
    <w:p w14:paraId="036D09B7">
      <w:r>
        <w:t>我有一个哥们，大学的时候，曲于那时还</w:t>
      </w:r>
    </w:p>
    <w:p w14:paraId="6FC5E9C7">
      <w:r>
        <w:t>没有人教怎么吸引女人的</w:t>
      </w:r>
    </w:p>
    <w:p w14:paraId="2224E709">
      <w:r>
        <w:t>他当时也不</w:t>
      </w:r>
    </w:p>
    <w:p w14:paraId="17B2E53F">
      <w:r>
        <w:t>自己就去看了很多台湾的娱乐综艺节</w:t>
      </w:r>
    </w:p>
    <w:p w14:paraId="05C3DD41">
      <w:r>
        <w:t>目，结果学了里面的很多对白，后来对于</w:t>
      </w:r>
    </w:p>
    <w:p w14:paraId="7F5E740D">
      <w:r>
        <w:t>认识新女生的确有长进。</w:t>
      </w:r>
    </w:p>
    <w:p w14:paraId="1A0628E0">
      <w:r>
        <w:t>现在你来练习-下,</w:t>
      </w:r>
    </w:p>
    <w:p w14:paraId="0EB834FA">
      <w:r>
        <w:t>比如，你看到那个女</w:t>
      </w:r>
    </w:p>
    <w:p w14:paraId="1CA6B0FC">
      <w:r>
        <w:t>孩今天有点不开心，你要问她：</w:t>
      </w:r>
    </w:p>
    <w:p w14:paraId="5C830C64">
      <w:r>
        <w:t>了?今天你看上去很不开心啊?</w:t>
      </w:r>
    </w:p>
    <w:p w14:paraId="086CB1F5">
      <w:r>
        <w:t>这句话</w:t>
      </w:r>
    </w:p>
    <w:p w14:paraId="6E237C8D">
      <w:r>
        <w:t>很多男人都会问。你要想一个特别一点</w:t>
      </w:r>
    </w:p>
    <w:p w14:paraId="2C348F1F">
      <w:r>
        <w:t>给你两分钟。</w:t>
      </w:r>
    </w:p>
    <w:p w14:paraId="66764E0F">
      <w:r>
        <w:t>上次我看到一个女孩有些忧郁，沮丧；我</w:t>
      </w:r>
    </w:p>
    <w:p w14:paraId="204C73AA">
      <w:r>
        <w:t>对她说：</w:t>
      </w:r>
    </w:p>
    <w:p w14:paraId="676E190C">
      <w:r>
        <w:t>'你看上去好像家里养的两条金</w:t>
      </w:r>
    </w:p>
    <w:p w14:paraId="63B5C115">
      <w:r>
        <w:t>鱼刚掉到马桶里，被你冲了。</w:t>
      </w:r>
    </w:p>
    <w:p w14:paraId="7F6121F1">
      <w:r>
        <w:t>我用过这句话。结果，她一下笑了出来,</w:t>
      </w:r>
    </w:p>
    <w:p w14:paraId="36C54920">
      <w:r>
        <w:t>本来的沮丧-下子烟消云散了=</w:t>
      </w:r>
    </w:p>
    <w:p w14:paraId="5BFC6D89">
      <w:r>
        <w:t>这是很小的一点，很小的一个技巧，其实</w:t>
      </w:r>
    </w:p>
    <w:p w14:paraId="3966E858">
      <w:r>
        <w:t>和在第二步建立吸引里你要学到的技巧比</w:t>
      </w:r>
    </w:p>
    <w:p w14:paraId="513DFFDD">
      <w:r>
        <w:t>起来。这个根本不算技巧，</w:t>
      </w:r>
    </w:p>
    <w:p w14:paraId="1B49BC4D">
      <w:r>
        <w:t>最多也是一个</w:t>
      </w:r>
    </w:p>
    <w:p w14:paraId="45A77621">
      <w:r>
        <w:t>提醒一换一种新的和女生沟通的方式</w:t>
      </w:r>
    </w:p>
    <w:p w14:paraId="1914412D">
      <w:r>
        <w:t>每当你和女生交谈时，你想想，是不是你</w:t>
      </w:r>
    </w:p>
    <w:p w14:paraId="33CF97DF">
      <w:r>
        <w:t>正要说的话是其他80 %的男人也会说</w:t>
      </w:r>
    </w:p>
    <w:p w14:paraId="57499A17">
      <w:r>
        <w:t>那是不是表达同样的含义的话，你</w:t>
      </w:r>
    </w:p>
    <w:p w14:paraId="7E54F2B1">
      <w:r>
        <w:t>可以说的更加有意思</w:t>
      </w:r>
    </w:p>
    <w:p w14:paraId="6FF7E67E">
      <w:r>
        <w:t>更加风趣，</w:t>
      </w:r>
    </w:p>
    <w:p w14:paraId="50C753EF">
      <w:r>
        <w:t>更加深</w:t>
      </w:r>
    </w:p>
    <w:p w14:paraId="4AA1E2F2">
      <w:r>
        <w:t>更加与众不同一点：接下去的章节</w:t>
      </w:r>
    </w:p>
    <w:p w14:paraId="4B150857">
      <w:r>
        <w:t>我会告诉你具体怎么做</w:t>
      </w:r>
    </w:p>
    <w:p w14:paraId="1C6E4119">
      <w:r>
        <w:t>先把这个观念装</w:t>
      </w:r>
    </w:p>
    <w:p w14:paraId="09A9BD83">
      <w:r>
        <w:t>在你的脑子里</w:t>
      </w:r>
    </w:p>
    <w:p w14:paraId="233EEA2E">
      <w:r>
        <w:t>但我特别要提醒一点：</w:t>
      </w:r>
    </w:p>
    <w:p w14:paraId="6BF07496">
      <w:r>
        <w:t>让人觉得和你在一起很无聊的一个超级管</w:t>
      </w:r>
    </w:p>
    <w:p w14:paraId="77B4BE0B">
      <w:r>
        <w:t>用的大炮</w:t>
      </w:r>
    </w:p>
    <w:p w14:paraId="50020F7E">
      <w:r>
        <w:t>就是消极负面的抱怨。</w:t>
      </w:r>
    </w:p>
    <w:p w14:paraId="3F52D9CE">
      <w:r>
        <w:t>男人抱怨社会,</w:t>
      </w:r>
    </w:p>
    <w:p w14:paraId="0FCCE6DF">
      <w:r>
        <w:t>抱怨工作，抱怨朋友，抱</w:t>
      </w:r>
    </w:p>
    <w:p w14:paraId="10687917">
      <w:r>
        <w:t>怨上司等等，但凡男人进入抱怨模式女</w:t>
      </w:r>
    </w:p>
    <w:p w14:paraId="0BE4804E">
      <w:r>
        <w:t>生会立刻觉得无聊透顶。</w:t>
      </w:r>
    </w:p>
    <w:p w14:paraId="71F18771">
      <w:r/>
    </w:p>
    <w:p w14:paraId="5CF1FE2D">
      <w:pPr>
        <w:pStyle w:val="3"/>
      </w:pPr>
      <w:r>
        <w:t>第13章</w:t>
      </w:r>
    </w:p>
    <w:p w14:paraId="00778647">
      <w:r>
        <w:t>超越朋友关系。让她爱上你</w:t>
      </w:r>
    </w:p>
    <w:p w14:paraId="748AF0C1">
      <w:r>
        <w:t>超越朋友关系。让她爱上你</w:t>
      </w:r>
    </w:p>
    <w:p w14:paraId="369D2AB0">
      <w:r>
        <w:t>第二步： 建立吸引</w:t>
      </w:r>
    </w:p>
    <w:p w14:paraId="4F5136A7">
      <w:r>
        <w:t>啊哈,</w:t>
      </w:r>
    </w:p>
    <w:p w14:paraId="4D3050F0">
      <w:r>
        <w:t>每个男人都想要知道的问题。这是</w:t>
      </w:r>
    </w:p>
    <w:p w14:paraId="7D0BDAF1">
      <w:r>
        <w:t>几乎每个男人在恋爱过程中都会碰到的问</w:t>
      </w:r>
    </w:p>
    <w:p w14:paraId="5467E8D4">
      <w:r>
        <w:t>你可能会觉得，</w:t>
      </w:r>
    </w:p>
    <w:p w14:paraId="14C412E6">
      <w:r>
        <w:t>你和她关系不错了，但是</w:t>
      </w:r>
    </w:p>
    <w:p w14:paraId="48FBDF61">
      <w:r>
        <w:t>就是没有办法逾越那一步。你可能会觉</w:t>
      </w:r>
    </w:p>
    <w:p w14:paraId="616942F9">
      <w:r>
        <w:t>得身边总是不缺女性朋友，甚至红颜知</w:t>
      </w:r>
    </w:p>
    <w:p w14:paraId="0EC5D3DC">
      <w:r>
        <w:t>己，但是就没有办法让那个女孩喜欢上</w:t>
      </w:r>
    </w:p>
    <w:p w14:paraId="42CD0822">
      <w:r>
        <w:t>你可能会想，</w:t>
      </w:r>
    </w:p>
    <w:p w14:paraId="77F03EEA">
      <w:r>
        <w:t>如果我可以搞明自怎么样和</w:t>
      </w:r>
    </w:p>
    <w:p w14:paraId="1A81AA51">
      <w:r>
        <w:t>女生 "建立吸引"</w:t>
      </w:r>
    </w:p>
    <w:p w14:paraId="1B9C21F8">
      <w:r>
        <w:t>那么我身边的女生就</w:t>
      </w:r>
    </w:p>
    <w:p w14:paraId="699A14F6">
      <w:r>
        <w:t>会不知不觉对我产生</w:t>
      </w:r>
    </w:p>
    <w:p w14:paraId="29B4C8AB">
      <w:r>
        <w:t>"吸引" 的感觉。从</w:t>
      </w:r>
    </w:p>
    <w:p w14:paraId="7C063F6A">
      <w:r>
        <w:t>而喜欢上我：</w:t>
      </w:r>
    </w:p>
    <w:p w14:paraId="6DC1E785">
      <w:r>
        <w:t>那么，我就能：</w:t>
      </w:r>
    </w:p>
    <w:p w14:paraId="31E168AE">
      <w:r>
        <w:t>好了，别那么多 "觉得"</w:t>
      </w:r>
    </w:p>
    <w:p w14:paraId="2181948F">
      <w:r>
        <w:t>那么"</w:t>
      </w:r>
    </w:p>
    <w:p w14:paraId="39FCF316">
      <w:r>
        <w:t>能" 了，如果你不知道如何和女生建立吸</w:t>
      </w:r>
    </w:p>
    <w:p w14:paraId="3BE09465">
      <w:r>
        <w:t>引，那么所有的这一切都是空谈。</w:t>
      </w:r>
    </w:p>
    <w:p w14:paraId="2AF31B8E">
      <w:r>
        <w:t>如果你想让你所期望的一切成为现实，你</w:t>
      </w:r>
    </w:p>
    <w:p w14:paraId="0BA10CCE">
      <w:r>
        <w:t>想让那个你喜欢的她被你吸引，同样也喜</w:t>
      </w:r>
    </w:p>
    <w:p w14:paraId="0C433776">
      <w:r>
        <w:t>欢上你的话，那么第一步就是：</w:t>
      </w:r>
    </w:p>
    <w:p w14:paraId="4E545746">
      <w:r>
        <w:t>看下去!</w:t>
      </w:r>
    </w:p>
    <w:p w14:paraId="218ADA32">
      <w:r>
        <w:t>我没和你开玩笑，这就是你要做的第一</w:t>
      </w:r>
    </w:p>
    <w:p w14:paraId="1065F6CD">
      <w:r>
        <w:t>前两天，我和一个很好朋友聊天。他无意</w:t>
      </w:r>
    </w:p>
    <w:p w14:paraId="7256D072">
      <w:r>
        <w:t>间告诉我一个非常有意思的故事：</w:t>
      </w:r>
    </w:p>
    <w:p w14:paraId="68C2A9CE">
      <w:r>
        <w:t>他下班回家,</w:t>
      </w:r>
    </w:p>
    <w:p w14:paraId="2C371D58">
      <w:r>
        <w:t>在地铁上，看到一男一女在</w:t>
      </w:r>
    </w:p>
    <w:p w14:paraId="099E6C08">
      <w:r>
        <w:t>列车的一角说话，看上去双方非常激动。</w:t>
      </w:r>
    </w:p>
    <w:p w14:paraId="64B71F52">
      <w:r>
        <w:t>女孩似乎是在和男孩说一些类似 "拒绝"</w:t>
      </w:r>
    </w:p>
    <w:p w14:paraId="308ECF10">
      <w:r>
        <w:t>或者 "分手" 的话。</w:t>
      </w:r>
    </w:p>
    <w:p w14:paraId="145FCEFF">
      <w:r>
        <w:t>对不起,</w:t>
      </w:r>
    </w:p>
    <w:p w14:paraId="27FF0BD6">
      <w:r>
        <w:t>我对你实在没有那种感</w:t>
      </w:r>
    </w:p>
    <w:p w14:paraId="72811733">
      <w:r>
        <w:t>觉；我觉得我们还是做朋友比较好。</w:t>
      </w:r>
    </w:p>
    <w:p w14:paraId="5731FB46">
      <w:r>
        <w:t>为什么?</w:t>
      </w:r>
    </w:p>
    <w:p w14:paraId="10C18FB1">
      <w:r>
        <w:t>'我真的觉得没那种感觉，我没感觉</w:t>
      </w:r>
    </w:p>
    <w:p w14:paraId="0E2FB39B">
      <w:r>
        <w:t>到你有什么地方可以吸引到我：</w:t>
      </w:r>
    </w:p>
    <w:p w14:paraId="65721487">
      <w:r>
        <w:t>'我会努力改变的，</w:t>
      </w:r>
    </w:p>
    <w:p w14:paraId="266408CB">
      <w:r>
        <w:t>我真的会为了你</w:t>
      </w:r>
    </w:p>
    <w:p w14:paraId="18710931">
      <w:r>
        <w:t>改变的：..你有什么要求我一定会满足</w:t>
      </w:r>
    </w:p>
    <w:p w14:paraId="07D38BFF">
      <w:r>
        <w:t>对不起,</w:t>
      </w:r>
    </w:p>
    <w:p w14:paraId="27F72957">
      <w:r>
        <w:t>你对我很好,</w:t>
      </w:r>
    </w:p>
    <w:p w14:paraId="23E41CA0">
      <w:r>
        <w:t>真的!但是</w:t>
      </w:r>
    </w:p>
    <w:p w14:paraId="160CE5B2">
      <w:r>
        <w:t>我觉得我们还是做</w:t>
      </w:r>
    </w:p>
    <w:p w14:paraId="183981F2">
      <w:r>
        <w:t>'朋友'比较好，我觉</w:t>
      </w:r>
    </w:p>
    <w:p w14:paraId="784991F4">
      <w:r>
        <w:t>得对你我不可能有那种感觉。</w:t>
      </w:r>
    </w:p>
    <w:p w14:paraId="7D98B76B">
      <w:r>
        <w:t>这就是他所听到的他们聊天的内容。</w:t>
      </w:r>
    </w:p>
    <w:p w14:paraId="25CABF01">
      <w:r>
        <w:t>你有没有碰到过这样的问题? 或者你有没</w:t>
      </w:r>
    </w:p>
    <w:p w14:paraId="5497084F">
      <w:r>
        <w:t>有类似的经历? 你有没有过这样一个女朋</w:t>
      </w:r>
    </w:p>
    <w:p w14:paraId="2FB8C0F9">
      <w:r>
        <w:t>友，或者一个你喜欢的人，她要和你分手</w:t>
      </w:r>
    </w:p>
    <w:p w14:paraId="4AD74DFF">
      <w:r>
        <w:t>或者拒绝和你在一起，你越是想留住她，</w:t>
      </w:r>
    </w:p>
    <w:p w14:paraId="1CD8D449">
      <w:r>
        <w:t>抓紧她，她越是要挣脱。你越是追着她,</w:t>
      </w:r>
    </w:p>
    <w:p w14:paraId="0BD2E0F1">
      <w:r>
        <w:t>她却越是离得你越来越远。</w:t>
      </w:r>
    </w:p>
    <w:p w14:paraId="0FDB7CB1">
      <w:r>
        <w:t>我有，而且不止一次这样的经历。这样的</w:t>
      </w:r>
    </w:p>
    <w:p w14:paraId="77344906">
      <w:r>
        <w:t>经历让我很难过，甚至让我没有力气去面</w:t>
      </w:r>
    </w:p>
    <w:p w14:paraId="4B7ABDB2">
      <w:r>
        <w:t>对当时的生活。</w:t>
      </w:r>
    </w:p>
    <w:p w14:paraId="434FD75D">
      <w:r>
        <w:t>这里最最最让人恶心的是，你其实真的不</w:t>
      </w:r>
    </w:p>
    <w:p w14:paraId="08735492">
      <w:r>
        <w:t>知道是什么导致她离开你!根本不知道,</w:t>
      </w:r>
    </w:p>
    <w:p w14:paraId="34304CCF">
      <w:r>
        <w:t>你可能是全世界对她最好的人，甚至连她</w:t>
      </w:r>
    </w:p>
    <w:p w14:paraId="78423472">
      <w:r>
        <w:t>自己都这样认为，但是她就是对你没有那</w:t>
      </w:r>
    </w:p>
    <w:p w14:paraId="32692508">
      <w:r>
        <w:t>种 "感觉"</w:t>
      </w:r>
    </w:p>
    <w:p w14:paraId="1187A39D">
      <w:r>
        <w:t>我现在就能很快的回到当时的那种感觉当</w:t>
      </w:r>
    </w:p>
    <w:p w14:paraId="6001BC8E">
      <w:r>
        <w:t>中去，就像我上面说的那个男人一样。我</w:t>
      </w:r>
    </w:p>
    <w:p w14:paraId="4BCADA65">
      <w:r>
        <w:t>试图做的更好,</w:t>
      </w:r>
    </w:p>
    <w:p w14:paraId="6756648C">
      <w:r>
        <w:t>我真的下定决心改变，为</w:t>
      </w:r>
    </w:p>
    <w:p w14:paraId="4CE78B46">
      <w:r>
        <w:t>她而改变，我真的认为我可以让她开心,</w:t>
      </w:r>
    </w:p>
    <w:p w14:paraId="3E414FD5">
      <w:r>
        <w:t>甚至幸福。</w:t>
      </w:r>
    </w:p>
    <w:p w14:paraId="12819EA3">
      <w:r>
        <w:t>我曾不止一次。独自躺在床上，思考这个</w:t>
      </w:r>
    </w:p>
    <w:p w14:paraId="73E0A7B6">
      <w:r>
        <w:t>问题? 到底什么出了差错? 我到底应该怎</w:t>
      </w:r>
    </w:p>
    <w:p w14:paraId="53785839">
      <w:r>
        <w:t>么做才能吸引到她? 到底是什么? 到底是</w:t>
      </w:r>
    </w:p>
    <w:p w14:paraId="5C02FB14">
      <w:r>
        <w:t>什么? 到底是什么! !</w:t>
      </w:r>
    </w:p>
    <w:p w14:paraId="0346E999">
      <w:r>
        <w:t>你有没有 !</w:t>
      </w:r>
    </w:p>
    <w:p w14:paraId="63DE9053">
      <w:r>
        <w:t>州Ilyl'</w:t>
      </w:r>
    </w:p>
    <w:p w14:paraId="18C850E8">
      <w:r>
        <w:t>我听见过男人叫自己的女朋友</w:t>
      </w:r>
    </w:p>
    <w:p w14:paraId="3AD0C79B">
      <w:r>
        <w:t>主 `</w:t>
      </w:r>
    </w:p>
    <w:p w14:paraId="016AECE6">
      <w:r>
        <w:t>"小宝贝"</w:t>
      </w:r>
    </w:p>
    <w:p w14:paraId="1CFF64C2">
      <w:r>
        <w:t>他们也的确像对待自</w:t>
      </w:r>
    </w:p>
    <w:p w14:paraId="50E76BB2">
      <w:r>
        <w:t>己的 "领导" 或者 "老师" 一样对待女</w:t>
      </w:r>
    </w:p>
    <w:p w14:paraId="42B7AA6A">
      <w:r>
        <w:t>人，随叫随到，低头哈腰惟命是从的或者</w:t>
      </w:r>
    </w:p>
    <w:p w14:paraId="38787A18">
      <w:r>
        <w:t>像一个爸爸对小孩子一样细心周到。无微</w:t>
      </w:r>
    </w:p>
    <w:p w14:paraId="5878CE8F">
      <w:r>
        <w:t>不至。</w:t>
      </w:r>
    </w:p>
    <w:p w14:paraId="628B6B37">
      <w:r>
        <w:t>这看上去很合乎情理，女生应该喜欢上一</w:t>
      </w:r>
    </w:p>
    <w:p w14:paraId="4BC0406B">
      <w:r>
        <w:t>个对她非常好，对她就像对待女人一样的</w:t>
      </w:r>
    </w:p>
    <w:p w14:paraId="267A05CB">
      <w:r>
        <w:t>男人，但你应该已经发觉了如果你有这样</w:t>
      </w:r>
    </w:p>
    <w:p w14:paraId="394B1A94">
      <w:r>
        <w:t>做过，或者你正在这样做，那么女生就会</w:t>
      </w:r>
    </w:p>
    <w:p w14:paraId="6536AE7A">
      <w:r>
        <w:t>对你下两种毒手：</w:t>
      </w:r>
    </w:p>
    <w:p w14:paraId="244CCB0D">
      <w:r>
        <w:t>1 ,离开你</w:t>
      </w:r>
    </w:p>
    <w:p w14:paraId="5F7B94DB">
      <w:r>
        <w:t>2 ,她开始控制你，对你大呼小叫，命令</w:t>
      </w:r>
    </w:p>
    <w:p w14:paraId="79BAFA51">
      <w:r>
        <w:t>你做这个或者做那个。</w:t>
      </w:r>
    </w:p>
    <w:p w14:paraId="78F62E0A">
      <w:r>
        <w:t>"讨好别人"</w:t>
      </w:r>
    </w:p>
    <w:p w14:paraId="0F0CF792">
      <w:r>
        <w:t>"迎合别人"</w:t>
      </w:r>
    </w:p>
    <w:p w14:paraId="24A8000D">
      <w:r>
        <w:t>'赞同别</w:t>
      </w:r>
    </w:p>
    <w:p w14:paraId="2FCD876D">
      <w:r>
        <w:t>人" 对你交朋友是非常有利的，</w:t>
      </w:r>
    </w:p>
    <w:p w14:paraId="4038E58E">
      <w:r>
        <w:t>但是它对</w:t>
      </w:r>
    </w:p>
    <w:p w14:paraId="4E9E1C5E">
      <w:r>
        <w:t>你吸引女生一点用都没有，甚至是非常致</w:t>
      </w:r>
    </w:p>
    <w:p w14:paraId="2CC93FDB">
      <w:r>
        <w:t>命的。</w:t>
      </w:r>
    </w:p>
    <w:p w14:paraId="32D2C718">
      <w:r>
        <w:t>在女生的眼里你只是一个喜欢过度讨好他</w:t>
      </w:r>
    </w:p>
    <w:p w14:paraId="6589F0AF">
      <w:r>
        <w:t>们的，</w:t>
      </w:r>
    </w:p>
    <w:p w14:paraId="70489310">
      <w:r>
        <w:t>无趣的，</w:t>
      </w:r>
    </w:p>
    <w:p w14:paraId="4B1C16BC">
      <w:r>
        <w:t>没有意思的男人。重申一</w:t>
      </w:r>
    </w:p>
    <w:p w14:paraId="3C01194B">
      <w:r>
        <w:t>遍，女生不喜欢这样的男人，我知道，这</w:t>
      </w:r>
    </w:p>
    <w:p w14:paraId="112E16ED">
      <w:r>
        <w:t>在逻辑上很难理解，但这是事实。</w:t>
      </w:r>
    </w:p>
    <w:p w14:paraId="114E8316">
      <w:r>
        <w:t>当然，你的目的,</w:t>
      </w:r>
    </w:p>
    <w:p w14:paraId="343056EE">
      <w:r>
        <w:t>如果你这辈子只想和女</w:t>
      </w:r>
    </w:p>
    <w:p w14:paraId="60E0ADC9">
      <w:r>
        <w:t>生交普通朋友，你们相敬如宾,</w:t>
      </w:r>
    </w:p>
    <w:p w14:paraId="0B8CEC67">
      <w:r>
        <w:t>不想有肌</w:t>
      </w:r>
    </w:p>
    <w:p w14:paraId="2C840502">
      <w:r>
        <w:t>肤之亲，那么关上这本书，然后忘记我所</w:t>
      </w:r>
    </w:p>
    <w:p w14:paraId="383F6375">
      <w:r>
        <w:t>说的一切。</w:t>
      </w:r>
    </w:p>
    <w:p w14:paraId="153AD048">
      <w:r>
        <w:t>如果不是，那么继续。</w:t>
      </w:r>
    </w:p>
    <w:p w14:paraId="70F102FE">
      <w:r>
        <w:t>女生要的不是你的顺从`服从`惟命是</w:t>
      </w:r>
    </w:p>
    <w:p w14:paraId="5AAFB76B">
      <w:r>
        <w:t>从。她们要的是那种 "又好气，又好笑"</w:t>
      </w:r>
    </w:p>
    <w:p w14:paraId="77C358F3">
      <w:r>
        <w:t>的感觉，是一个不会整天围着她们转，有</w:t>
      </w:r>
    </w:p>
    <w:p w14:paraId="5C508164">
      <w:r>
        <w:t>独立自我的并不只知道一味讨好她们的</w:t>
      </w:r>
    </w:p>
    <w:p w14:paraId="7737F3AA">
      <w:r>
        <w:t>"软柿子"</w:t>
      </w:r>
    </w:p>
    <w:p w14:paraId="71B12B26">
      <w:r>
        <w:t>甚至。有些时候你可以大胆的</w:t>
      </w:r>
    </w:p>
    <w:p w14:paraId="21EB123E">
      <w:r>
        <w:t>《耍她们"</w:t>
      </w:r>
    </w:p>
    <w:p w14:paraId="693D9255">
      <w:r>
        <w:t>一下，或者给她们一些 "挑战"</w:t>
      </w:r>
    </w:p>
    <w:p w14:paraId="4D1A181E">
      <w:r>
        <w:t>这会让</w:t>
      </w:r>
    </w:p>
    <w:p w14:paraId="43FA75F9">
      <w:r>
        <w:t>她们立马产生一种叫 "吸引" 的感觉。下</w:t>
      </w:r>
    </w:p>
    <w:p w14:paraId="4FA91A9B">
      <w:r>
        <w:t>面我会教你具体怎么做。</w:t>
      </w:r>
    </w:p>
    <w:p w14:paraId="099A6C08">
      <w:r>
        <w:t>这样和女生开玩笑-一怎样让她不再对</w:t>
      </w:r>
    </w:p>
    <w:p w14:paraId="705F976A">
      <w:r>
        <w:t>你冷淡。甚至对你投怀送抱?</w:t>
      </w:r>
    </w:p>
    <w:p w14:paraId="0D83E6C2">
      <w:r>
        <w:t>我一度以为，只要我对一个女人真心，说</w:t>
      </w:r>
    </w:p>
    <w:p w14:paraId="2F5734A5">
      <w:r>
        <w:t>明我爱她的我发自肺腑为她好，</w:t>
      </w:r>
    </w:p>
    <w:p w14:paraId="711FE8F5">
      <w:r>
        <w:t>说明我关</w:t>
      </w:r>
    </w:p>
    <w:p w14:paraId="714C6266">
      <w:r>
        <w:t>心她的我赞同她的观点，说明我是懂她 .</w:t>
      </w:r>
    </w:p>
    <w:p w14:paraId="37444F26">
      <w:r>
        <w:t>和她同一阵线的男人，我永远会站在她那</w:t>
      </w:r>
    </w:p>
    <w:p w14:paraId="3950B08A">
      <w:r>
        <w:t>一边。</w:t>
      </w:r>
    </w:p>
    <w:p w14:paraId="1B011380">
      <w:r>
        <w:t>结果是什么?</w:t>
      </w:r>
    </w:p>
    <w:p w14:paraId="346A3CAE">
      <w:r>
        <w:t>结果在过去很长一段时间里。女生对我的</w:t>
      </w:r>
    </w:p>
    <w:p w14:paraId="08DB5C28">
      <w:r>
        <w:t>最高评价是： 成真是个好人。然后呢?</w:t>
      </w:r>
    </w:p>
    <w:p w14:paraId="482335E3">
      <w:r>
        <w:t>然后她们和我什么都没有发生。因为她们</w:t>
      </w:r>
    </w:p>
    <w:p w14:paraId="388737B4">
      <w:r>
        <w:t>觉得我虽然是一个好人，哪怕是全世界对</w:t>
      </w:r>
    </w:p>
    <w:p w14:paraId="5BB265A5">
      <w:r>
        <w:t>她最好的人，但依然很无聊</w:t>
      </w:r>
    </w:p>
    <w:p w14:paraId="1EBA20C5">
      <w:r>
        <w:t>-忑让弛下再巧你冷淡</w:t>
      </w:r>
    </w:p>
    <w:p w14:paraId="42D76425">
      <w:r>
        <w:t>因为我总是在做她们愿意让我做的事情，</w:t>
      </w:r>
    </w:p>
    <w:p w14:paraId="44BF909A">
      <w:r>
        <w:t>同意他们的想法。她们号称：</w:t>
      </w:r>
    </w:p>
    <w:p w14:paraId="76F7E6F5">
      <w:r>
        <w:t>"对你没那</w:t>
      </w:r>
    </w:p>
    <w:p w14:paraId="09C012DF">
      <w:r>
        <w:t>种感觉。</w:t>
      </w:r>
    </w:p>
    <w:p w14:paraId="70E76D24">
      <w:r>
        <w:t>还有那个更莫名其妙的</w:t>
      </w:r>
    </w:p>
    <w:p w14:paraId="5245E147">
      <w:r>
        <w:t>和你不来电"</w:t>
      </w:r>
    </w:p>
    <w:p w14:paraId="1938D6E1">
      <w:r>
        <w:t>我靠，什么都依你了，电费都给你付过,</w:t>
      </w:r>
    </w:p>
    <w:p w14:paraId="211E9430">
      <w:r>
        <w:t>还不来电?</w:t>
      </w:r>
    </w:p>
    <w:p w14:paraId="5CED1057">
      <w:r>
        <w:t>-郁闷 !</w:t>
      </w:r>
    </w:p>
    <w:p w14:paraId="463494F1">
      <w:r>
        <w:t>后来我发现她们只是在要我为她们做事情</w:t>
      </w:r>
    </w:p>
    <w:p w14:paraId="7F42FC9F">
      <w:r>
        <w:t>的时候才对我友好，才愿意见我。否则，</w:t>
      </w:r>
    </w:p>
    <w:p w14:paraId="535AE860">
      <w:r>
        <w:t>她们更愿意和一个不及我19"好" ,在</w:t>
      </w:r>
    </w:p>
    <w:p w14:paraId="4CA24931">
      <w:r>
        <w:t>我看来是花花公子的男人约会，恋爱，甚</w:t>
      </w:r>
    </w:p>
    <w:p w14:paraId="6FD80B6E">
      <w:r>
        <w:t>至发生关系。因为和那些男人在一起来的</w:t>
      </w:r>
    </w:p>
    <w:p w14:paraId="72CA5FF1">
      <w:r>
        <w:t>更有意思，</w:t>
      </w:r>
    </w:p>
    <w:p w14:paraId="693178B2">
      <w:r>
        <w:t>更来电。</w:t>
      </w:r>
    </w:p>
    <w:p w14:paraId="2F060135">
      <w:r>
        <w:t>忑让弛下冉巧你冷淡,</w:t>
      </w:r>
    </w:p>
    <w:p w14:paraId="6385717D">
      <w:r>
        <w:t>他们总是懂得女人到底要什么，并且给她</w:t>
      </w:r>
    </w:p>
    <w:p w14:paraId="7AE37320">
      <w:r>
        <w:t>们想要的那种感觉。而当时的我对这些东</w:t>
      </w:r>
    </w:p>
    <w:p w14:paraId="2F255574">
      <w:r>
        <w:t>酉完全没有概念，只知道一味地对女人</w:t>
      </w:r>
    </w:p>
    <w:p w14:paraId="110F2787">
      <w:r>
        <w:t>《好"</w:t>
      </w:r>
    </w:p>
    <w:p w14:paraId="06D5345D">
      <w:r>
        <w:t>直到我意识到 .</w:t>
      </w:r>
    </w:p>
    <w:p w14:paraId="797B970A">
      <w:r>
        <w:t>如果我继续做我那个老</w:t>
      </w:r>
    </w:p>
    <w:p w14:paraId="14DBD01C">
      <w:r>
        <w:t>《好" 人，我可能一辈子也没有办法让一</w:t>
      </w:r>
    </w:p>
    <w:p w14:paraId="3E2EE410">
      <w:r>
        <w:t>个女人真正被我吸引。我才决定要向那些</w:t>
      </w:r>
    </w:p>
    <w:p w14:paraId="4E4D23A7">
      <w:r>
        <w:t>(不及我好" 的男人学习。</w:t>
      </w:r>
    </w:p>
    <w:p w14:paraId="2A8B85A0">
      <w:r>
        <w:t>我常听到女生们在讨论某男人很有意思时</w:t>
      </w:r>
    </w:p>
    <w:p w14:paraId="41646F0F">
      <w:r>
        <w:t>会说： 他总是有自己的观点，他说话很幽</w:t>
      </w:r>
    </w:p>
    <w:p w14:paraId="2E011F49">
      <w:r>
        <w:t>默，他总是在嘲弄我，我恨他。</w:t>
      </w:r>
    </w:p>
    <w:p w14:paraId="5880DF00">
      <w:r>
        <w:t>没错，那个她们在讨论的男人已经成功的</w:t>
      </w:r>
    </w:p>
    <w:p w14:paraId="55D93578">
      <w:r>
        <w:t>吸引了这个女生。</w:t>
      </w:r>
    </w:p>
    <w:p w14:paraId="12DF9780">
      <w:r>
        <w:t>怎祥让弛不再巧你冷淡。</w:t>
      </w:r>
    </w:p>
    <w:p w14:paraId="2F9F5C57">
      <w:r>
        <w:t>她们对你的评价会变成：</w:t>
      </w:r>
    </w:p>
    <w:p w14:paraId="605D91E1">
      <w:r>
        <w:t>他老是欺负</w:t>
      </w:r>
    </w:p>
    <w:p w14:paraId="754E5A43">
      <w:r>
        <w:t>我，他很 '坏' ,但和他在一起很有意</w:t>
      </w:r>
    </w:p>
    <w:p w14:paraId="36746CFA">
      <w:r>
        <w:t>而不是：</w:t>
      </w:r>
    </w:p>
    <w:p w14:paraId="55AAAAF2">
      <w:r>
        <w:t>'他真的是个好人，但是我和他</w:t>
      </w:r>
    </w:p>
    <w:p w14:paraId="5AE2DE62">
      <w:r>
        <w:t>就是没有那种感觉。</w:t>
      </w:r>
    </w:p>
    <w:p w14:paraId="73E8FBC0">
      <w:r>
        <w:t>一次我在聚会里，隔着我边上一个人坐着</w:t>
      </w:r>
    </w:p>
    <w:p w14:paraId="5ABEF403">
      <w:r>
        <w:t>个美女。饭局当中，她叫我帮忙把台子上</w:t>
      </w:r>
    </w:p>
    <w:p w14:paraId="17F96B71">
      <w:r>
        <w:t>的勺子递给她。</w:t>
      </w:r>
    </w:p>
    <w:p w14:paraId="032816FE">
      <w:r>
        <w:t>我拿起勺子,</w:t>
      </w:r>
    </w:p>
    <w:p w14:paraId="642FF7EE">
      <w:r>
        <w:t>看着她，没有直接递给她。</w:t>
      </w:r>
    </w:p>
    <w:p w14:paraId="032B00CE">
      <w:r>
        <w:t>怎祥让弛不再巧你冷淡。</w:t>
      </w:r>
    </w:p>
    <w:p w14:paraId="17CCBA45">
      <w:r>
        <w:t>而是对她说：</w:t>
      </w:r>
    </w:p>
    <w:p w14:paraId="59F0B082">
      <w:r>
        <w:t>要这个?</w:t>
      </w:r>
    </w:p>
    <w:p w14:paraId="09F9FF0F">
      <w:r>
        <w:t>她点头</w:t>
      </w:r>
    </w:p>
    <w:p w14:paraId="332D4EEE">
      <w:r>
        <w:t>我接着说：</w:t>
      </w:r>
    </w:p>
    <w:p w14:paraId="48AB0665">
      <w:r>
        <w:t>(不给你!</w:t>
      </w:r>
    </w:p>
    <w:p w14:paraId="232FE361">
      <w:r>
        <w:t>她莫名其妙的看着我：</w:t>
      </w:r>
    </w:p>
    <w:p w14:paraId="2F2333C7">
      <w:r>
        <w:t>然后我坏笑,</w:t>
      </w:r>
    </w:p>
    <w:p w14:paraId="15F00AC1">
      <w:r>
        <w:t>"除非你帮我拿片西瓜。</w:t>
      </w:r>
    </w:p>
    <w:p w14:paraId="24603332">
      <w:r>
        <w:t>(重点不是西瓜，重点是刁难她一下 )</w:t>
      </w:r>
    </w:p>
    <w:p w14:paraId="36386F3B">
      <w:r>
        <w:t>女孩子笑着把西瓜给我了。接着我把西瓜</w:t>
      </w:r>
    </w:p>
    <w:p w14:paraId="699B6BED">
      <w:r>
        <w:t>放一边，然后用勺子盛了碗汤，接着做出</w:t>
      </w:r>
    </w:p>
    <w:p w14:paraId="4B3CE5A2">
      <w:r>
        <w:t>要递给她的动作。当她正要伸手来拿的时</w:t>
      </w:r>
    </w:p>
    <w:p w14:paraId="3C3A7DCD">
      <w:r>
        <w:t>候，我立马把手抽回来,</w:t>
      </w:r>
    </w:p>
    <w:p w14:paraId="1E9C70A9">
      <w:r>
        <w:t>舀了——勺汤塞进</w:t>
      </w:r>
    </w:p>
    <w:p w14:paraId="7857A270">
      <w:r>
        <w:t>自己的嘴里。</w:t>
      </w:r>
    </w:p>
    <w:p w14:paraId="29664B4D">
      <w:r>
        <w:t>美女嘴一嘛，装生气但又想笑地看着我。</w:t>
      </w:r>
    </w:p>
    <w:p w14:paraId="60DCE88D">
      <w:r>
        <w:t>-忑让弛下再巧你冷淡，</w:t>
      </w:r>
    </w:p>
    <w:p w14:paraId="33158FB8">
      <w:r>
        <w:t>我哈哈笑了起来，然后拿了把干净的勺子</w:t>
      </w:r>
    </w:p>
    <w:p w14:paraId="64CAA440">
      <w:r>
        <w:t>递过去边说</w:t>
      </w:r>
    </w:p>
    <w:p w14:paraId="31C338F6">
      <w:r>
        <w:t>《哈哈。</w:t>
      </w:r>
    </w:p>
    <w:p w14:paraId="064437D1">
      <w:r>
        <w:t>开个玩笑。</w:t>
      </w:r>
    </w:p>
    <w:p w14:paraId="6567A54E">
      <w:r>
        <w:t>当她刚要拿到勺子的时候，我叉迅速抽</w:t>
      </w:r>
    </w:p>
    <w:p w14:paraId="1BB0FB74">
      <w:r>
        <w:t>这回我可没 "好果子" 了，就看到一只愤</w:t>
      </w:r>
    </w:p>
    <w:p w14:paraId="33FC7F40">
      <w:r>
        <w:t>怒的 "小猫"</w:t>
      </w:r>
    </w:p>
    <w:p w14:paraId="3E2F3EC5">
      <w:r>
        <w:t>嘣一下冲到我边上，在我</w:t>
      </w:r>
    </w:p>
    <w:p w14:paraId="05A60518">
      <w:r>
        <w:t>肩上狂锤。</w:t>
      </w:r>
    </w:p>
    <w:p w14:paraId="1A4415DA">
      <w:r>
        <w:t>边锤还边说，</w:t>
      </w:r>
    </w:p>
    <w:p w14:paraId="56CC672D">
      <w:r>
        <w:t>'就没见过你这么讨厌的</w:t>
      </w:r>
    </w:p>
    <w:p w14:paraId="0D4CFA0E">
      <w:r>
        <w:t>我就说</w:t>
      </w:r>
    </w:p>
    <w:p w14:paraId="34F77D75">
      <w:r>
        <w:t>再重点，对对，</w:t>
      </w:r>
    </w:p>
    <w:p w14:paraId="50AE8346">
      <w:r>
        <w:t>就这里，上面</w:t>
      </w:r>
    </w:p>
    <w:p w14:paraId="5D40E0CF">
      <w:r>
        <w:t>点。好..再上面点。</w:t>
      </w:r>
    </w:p>
    <w:p w14:paraId="18089A72">
      <w:r>
        <w:t>然后把勺子给</w:t>
      </w:r>
    </w:p>
    <w:p w14:paraId="3436EA03">
      <w:r>
        <w:t>(气呼呼"</w:t>
      </w:r>
    </w:p>
    <w:p w14:paraId="1A154FE4">
      <w:r>
        <w:t>的回到座位上，然后我们就</w:t>
      </w:r>
    </w:p>
    <w:p w14:paraId="5670B76B">
      <w:r>
        <w:t>开始长时间的聊天，直到我边上的人看不</w:t>
      </w:r>
    </w:p>
    <w:p w14:paraId="035A2641">
      <w:r>
        <w:t>下去主动提出来和我换位置</w:t>
      </w:r>
    </w:p>
    <w:p w14:paraId="71C8D939">
      <w:r>
        <w:t>虽然我是</w:t>
      </w:r>
    </w:p>
    <w:p w14:paraId="1C0092F7">
      <w:r>
        <w:t>第一次和她见面。</w:t>
      </w:r>
    </w:p>
    <w:p w14:paraId="603CE046">
      <w:r>
        <w:t>关键还是不要让她太轻易地得到她要的东</w:t>
      </w:r>
    </w:p>
    <w:p w14:paraId="16EEEC08">
      <w:r>
        <w:t>酉。你要让她被你耍一下后才得到，就算</w:t>
      </w:r>
    </w:p>
    <w:p w14:paraId="6C35E08E">
      <w:r>
        <w:t>是你帮她的酬劳。让女生为你付出，她才</w:t>
      </w:r>
    </w:p>
    <w:p w14:paraId="7125E2FA">
      <w:r>
        <w:t>会爱上你。</w:t>
      </w:r>
    </w:p>
    <w:p w14:paraId="6ABEA89C">
      <w:r>
        <w:t>比如，有时候女生让我给她拿什么东西,</w:t>
      </w:r>
    </w:p>
    <w:p w14:paraId="0034B780">
      <w:r>
        <w:t>我会说：</w:t>
      </w:r>
    </w:p>
    <w:p w14:paraId="4AFED679">
      <w:r>
        <w:t>"欢迎使用成真快递，拿一次一</w:t>
      </w:r>
    </w:p>
    <w:p w14:paraId="2F0BE998">
      <w:r>
        <w:t>万，先买单，后给货。</w:t>
      </w:r>
    </w:p>
    <w:p w14:paraId="5D0C313E">
      <w:r>
        <w:t>同时，我会伸出</w:t>
      </w:r>
    </w:p>
    <w:p w14:paraId="677F0B4D">
      <w:r>
        <w:t>手，作问她要钱的手势。</w:t>
      </w:r>
    </w:p>
    <w:p w14:paraId="4FBC8EB7">
      <w:r>
        <w:t>她继续坚持要我帮她拿。</w:t>
      </w:r>
    </w:p>
    <w:p w14:paraId="2ACFFFAC">
      <w:r>
        <w:t>我就说：</w:t>
      </w:r>
    </w:p>
    <w:p w14:paraId="1FFDD4E6">
      <w:r>
        <w:t>(看在</w:t>
      </w:r>
    </w:p>
    <w:p w14:paraId="22D6C372">
      <w:r>
        <w:t>你是我兄弟的份上，便宜你一次，给你大</w:t>
      </w:r>
    </w:p>
    <w:p w14:paraId="1637661E">
      <w:r>
        <w:t>-忑让弛下再巧你冷淡</w:t>
      </w:r>
    </w:p>
    <w:p w14:paraId="06AB40A5">
      <w:r>
        <w:t>哥学一下猫叫，</w:t>
      </w:r>
    </w:p>
    <w:p w14:paraId="632CE8B0">
      <w:r>
        <w:t>我就拿给你。</w:t>
      </w:r>
    </w:p>
    <w:p w14:paraId="61C4E28A">
      <w:r>
        <w:t>(叫她</w:t>
      </w:r>
    </w:p>
    <w:p w14:paraId="172EDE93">
      <w:r>
        <w:t>《兄弟"</w:t>
      </w:r>
    </w:p>
    <w:p w14:paraId="4BADA136">
      <w:r>
        <w:t>其实也是一个小技巧，我们在</w:t>
      </w:r>
    </w:p>
    <w:p w14:paraId="2E861A0D">
      <w:r>
        <w:t>这部教程里也会具体介绍，在这里不是关</w:t>
      </w:r>
    </w:p>
    <w:p w14:paraId="3BDDB18B">
      <w:r>
        <w:t>键，这里是学 ""猫叫" )</w:t>
      </w:r>
    </w:p>
    <w:p w14:paraId="4AC97075">
      <w:r>
        <w:t>还有一些万能方法可以</w:t>
      </w:r>
    </w:p>
    <w:p w14:paraId="592B6628">
      <w:r>
        <w:t>(耍" 她来让她对</w:t>
      </w:r>
    </w:p>
    <w:p w14:paraId="2A899D89">
      <w:r>
        <w:t>我快速产生吸引。</w:t>
      </w:r>
    </w:p>
    <w:p w14:paraId="7927E2C4">
      <w:r>
        <w:t>我有时候会突然莫名其妙地看着她的头</w:t>
      </w:r>
    </w:p>
    <w:p w14:paraId="78F83948">
      <w:r>
        <w:t>上，假装她头发上有什么脏东西，说：</w:t>
      </w:r>
    </w:p>
    <w:p w14:paraId="5AE5973B">
      <w:r>
        <w:t>"咦? 你头上是什么东西啊?</w:t>
      </w:r>
    </w:p>
    <w:p w14:paraId="174DA156">
      <w:r>
        <w:t>她自然地去摸，</w:t>
      </w:r>
    </w:p>
    <w:p w14:paraId="587A15D7">
      <w:r>
        <w:t>当然什么也没摸到,</w:t>
      </w:r>
    </w:p>
    <w:p w14:paraId="1E6DB024">
      <w:r>
        <w:t>问我是什么。</w:t>
      </w:r>
    </w:p>
    <w:p w14:paraId="37EBC53F">
      <w:r>
        <w:t>我就认真地回答：</w:t>
      </w:r>
    </w:p>
    <w:p w14:paraId="0E736EDE">
      <w:r>
        <w:t>的头发啊。</w:t>
      </w:r>
    </w:p>
    <w:p w14:paraId="2D707E9A">
      <w:r>
        <w:t>忑让弛下冉巧你冷淡,</w:t>
      </w:r>
    </w:p>
    <w:p w14:paraId="5B27F9C2">
      <w:r>
        <w:t>然后坏笑。这时候，难备好她的粉拳，粉</w:t>
      </w:r>
    </w:p>
    <w:p w14:paraId="2AE179F6">
      <w:r>
        <w:t>拳很给力，哈哈。</w:t>
      </w:r>
    </w:p>
    <w:p w14:paraId="68FABB11">
      <w:r>
        <w:t>我用过的最搞笑的，</w:t>
      </w:r>
    </w:p>
    <w:p w14:paraId="2222230A">
      <w:r>
        <w:t>女生反应最大的，是</w:t>
      </w:r>
    </w:p>
    <w:p w14:paraId="4770A775">
      <w:r>
        <w:t>看着她的牙齿，说：</w:t>
      </w:r>
    </w:p>
    <w:p w14:paraId="3B470C12">
      <w:r>
        <w:t>"咦，你牙缝里有根</w:t>
      </w:r>
    </w:p>
    <w:p w14:paraId="193AADFF">
      <w:r>
        <w:t>青莱。</w:t>
      </w:r>
    </w:p>
    <w:p w14:paraId="3325A9B9">
      <w:r>
        <w:t>找是颗倔强的</w:t>
      </w:r>
    </w:p>
    <w:p w14:paraId="7ED5A80B">
      <w:r>
        <w:t>蔡业子</w:t>
      </w:r>
    </w:p>
    <w:p w14:paraId="6123CE3B">
      <w:r>
        <w:t>哈哈!这时你会看到她一下子紧张起来,</w:t>
      </w:r>
    </w:p>
    <w:p w14:paraId="0F2400D0">
      <w:r>
        <w:t>去查看那根青莱。你先让她忙活着找找,</w:t>
      </w:r>
    </w:p>
    <w:p w14:paraId="085D0F4A">
      <w:r>
        <w:t>等她找不到，你再坏笑着说：</w:t>
      </w:r>
    </w:p>
    <w:p w14:paraId="1B26E7B2">
      <w:r>
        <w:t>'咦。哦 !</w:t>
      </w:r>
    </w:p>
    <w:p w14:paraId="42836355">
      <w:r>
        <w:t>是我看错了...</w:t>
      </w:r>
    </w:p>
    <w:p w14:paraId="43496C9F">
      <w:r>
        <w:t>她绝对拿你没办法，叉</w:t>
      </w:r>
    </w:p>
    <w:p w14:paraId="3B7EF52D">
      <w:r>
        <w:t>好气又好笑。</w:t>
      </w:r>
    </w:p>
    <w:p w14:paraId="731688D2">
      <w:r>
        <w:t>忑让弛下冉巧你冷淡,</w:t>
      </w:r>
    </w:p>
    <w:p w14:paraId="05CCFF7D">
      <w:r>
        <w:t>我碰到过很理性的女生,</w:t>
      </w:r>
    </w:p>
    <w:p w14:paraId="74A033D3">
      <w:r>
        <w:t>你这么一说，她</w:t>
      </w:r>
    </w:p>
    <w:p w14:paraId="6A79B2D5">
      <w:r>
        <w:t>也紧张，但她会说：</w:t>
      </w:r>
    </w:p>
    <w:p w14:paraId="1980D3BF">
      <w:r>
        <w:t>你胡说，我今天没</w:t>
      </w:r>
    </w:p>
    <w:p w14:paraId="42693B47">
      <w:r>
        <w:t>吃青莱。</w:t>
      </w:r>
    </w:p>
    <w:p w14:paraId="6AF4D57F">
      <w:r>
        <w:t>这时，</w:t>
      </w:r>
    </w:p>
    <w:p w14:paraId="6BC6CAC1">
      <w:r>
        <w:t>我就拿出另一把 "宝刀"</w:t>
      </w:r>
    </w:p>
    <w:p w14:paraId="465CE270">
      <w:r>
        <w:t>故作更</w:t>
      </w:r>
    </w:p>
    <w:p w14:paraId="5B97A35B">
      <w:r>
        <w:t>加惊讶地说：</w:t>
      </w:r>
    </w:p>
    <w:p w14:paraId="6C1311B8">
      <w:r>
        <w:t>'啊? 原来是昨天的啊 !</w:t>
      </w:r>
    </w:p>
    <w:p w14:paraId="1B7BA29B">
      <w:r>
        <w:t>以此类推。</w:t>
      </w:r>
    </w:p>
    <w:p w14:paraId="4569EB97">
      <w:r>
        <w:t>有一次碰到一个绝对趾高气昂的美女，反</w:t>
      </w:r>
    </w:p>
    <w:p w14:paraId="2A7BD8D9">
      <w:r>
        <w:t>应很快，她立刻就回了我一句：</w:t>
      </w:r>
    </w:p>
    <w:p w14:paraId="71A84821">
      <w:r>
        <w:t>4你牙缝</w:t>
      </w:r>
    </w:p>
    <w:p w14:paraId="4AE5D7A3">
      <w:r>
        <w:t>里才有青莱呢?</w:t>
      </w:r>
    </w:p>
    <w:p w14:paraId="3315A1CD">
      <w:r>
        <w:t>当然，我当时经历了半秒钟的惊讶,</w:t>
      </w:r>
    </w:p>
    <w:p w14:paraId="03650EA6">
      <w:r>
        <w:t>是回过了神，说：</w:t>
      </w:r>
    </w:p>
    <w:p w14:paraId="637D9C14">
      <w:r>
        <w:t>"你想吃吗,</w:t>
      </w:r>
    </w:p>
    <w:p w14:paraId="1CDC5EC5">
      <w:r>
        <w:t>我可以抠</w:t>
      </w:r>
    </w:p>
    <w:p w14:paraId="6C1CEE1D">
      <w:r>
        <w:t>给你吃。</w:t>
      </w:r>
    </w:p>
    <w:p w14:paraId="6BA656B8">
      <w:r>
        <w:t>当时，</w:t>
      </w:r>
    </w:p>
    <w:p w14:paraId="3D4DA3E2">
      <w:r>
        <w:t>她的表情绝对是我终生难忘的，</w:t>
      </w:r>
    </w:p>
    <w:p w14:paraId="7A4444F1">
      <w:r>
        <w:t>刻产生了又好气，又好笑的气氛,</w:t>
      </w:r>
    </w:p>
    <w:p w14:paraId="3023AFA5">
      <w:r>
        <w:t>当然还</w:t>
      </w:r>
    </w:p>
    <w:p w14:paraId="5BE954CA">
      <w:r>
        <w:t>有她的拳头，呵呵</w:t>
      </w:r>
    </w:p>
    <w:p w14:paraId="5ADC85EB">
      <w:r>
        <w:t>这些例子当然也只是沧海一粟了，关键是</w:t>
      </w:r>
    </w:p>
    <w:p w14:paraId="5E61E218">
      <w:r>
        <w:t>你要找到那种让她</w:t>
      </w:r>
    </w:p>
    <w:p w14:paraId="1F975AB5">
      <w:r>
        <w:t>'又好气，又好笑" 的</w:t>
      </w:r>
    </w:p>
    <w:p w14:paraId="11B46274">
      <w:r>
        <w:t>感觉，因为在这种感觉的同时</w:t>
      </w:r>
    </w:p>
    <w:p w14:paraId="6242E7AA">
      <w:r>
        <w:t>那种被我</w:t>
      </w:r>
    </w:p>
    <w:p w14:paraId="1FBEA70A">
      <w:r>
        <w:t>们所有男人所期待的</w:t>
      </w:r>
    </w:p>
    <w:p w14:paraId="586ED8AA">
      <w:r>
        <w:t>'吸引" 的感觉也随</w:t>
      </w:r>
    </w:p>
    <w:p w14:paraId="72410436">
      <w:r>
        <w:t>之产生了。</w:t>
      </w:r>
    </w:p>
    <w:p w14:paraId="0AF402EA">
      <w:r>
        <w:t>有一部韩剧中有这么一个桥段：</w:t>
      </w:r>
    </w:p>
    <w:p w14:paraId="4B1F795E">
      <w:r>
        <w:t>男生女生坐在公车里，女生坐在靠窗的位</w:t>
      </w:r>
    </w:p>
    <w:p w14:paraId="7130582C">
      <w:r>
        <w:t>置，男生转头看女生说：</w:t>
      </w:r>
    </w:p>
    <w:p w14:paraId="1977C320">
      <w:r>
        <w:t>"好漂亮!</w:t>
      </w:r>
    </w:p>
    <w:p w14:paraId="430C886D">
      <w:r>
        <w:t>女生很开心，说：</w:t>
      </w:r>
    </w:p>
    <w:p w14:paraId="325F96CD">
      <w:r>
        <w:t>"你现在才知道我漂亮</w:t>
      </w:r>
    </w:p>
    <w:p w14:paraId="1F50F1F0">
      <w:r>
        <w:t>怎样让她不再对你冷淡，甚至对你投怀送抱?</w:t>
      </w:r>
    </w:p>
    <w:p w14:paraId="7F944F25">
      <w:r>
        <w:t>男生说：</w:t>
      </w:r>
    </w:p>
    <w:p w14:paraId="379F14F4">
      <w:r>
        <w:t>我说的是窗外的夜景很漂</w:t>
      </w:r>
    </w:p>
    <w:p w14:paraId="30EF5C52">
      <w:r>
        <w:t>这时女生脸上的表情是无价的。</w:t>
      </w:r>
    </w:p>
    <w:p w14:paraId="777E06C7">
      <w:r>
        <w:t>前半句让女生产生一种情绪，</w:t>
      </w:r>
    </w:p>
    <w:p w14:paraId="6108870B">
      <w:r>
        <w:t>后半句是另</w:t>
      </w:r>
    </w:p>
    <w:p w14:paraId="6FF6E669">
      <w:r>
        <w:t>一种截然不同的情绪。</w:t>
      </w:r>
    </w:p>
    <w:p w14:paraId="4DC0A1AD">
      <w:r>
        <w:t>我的一个朋友曾经对女生甚至这么说过：</w:t>
      </w:r>
    </w:p>
    <w:p w14:paraId="14889A6F">
      <w:r>
        <w:t>这件衣服在你身上特别好看。</w:t>
      </w:r>
    </w:p>
    <w:p w14:paraId="3C7A1A47">
      <w:r>
        <w:t>一下笑开了花，然后他说：</w:t>
      </w:r>
    </w:p>
    <w:p w14:paraId="31FEB468">
      <w:r>
        <w:t>它把你</w:t>
      </w:r>
    </w:p>
    <w:p w14:paraId="478EF09C">
      <w:r>
        <w:t>的小肚腩盖得很好，看不出了。</w:t>
      </w:r>
    </w:p>
    <w:p w14:paraId="105BC9FF">
      <w:r>
        <w:t>女生的表情，我愿意花一百块再看一次。</w:t>
      </w:r>
    </w:p>
    <w:p w14:paraId="43A0F41B">
      <w:r>
        <w:t>如果你和女生已经足够熟悉了，</w:t>
      </w:r>
    </w:p>
    <w:p w14:paraId="49B8F840">
      <w:r>
        <w:t>那你就可</w:t>
      </w:r>
    </w:p>
    <w:p w14:paraId="630A5291">
      <w:r>
        <w:t>以放开胆子，试试下面更夸张一点的表达</w:t>
      </w:r>
    </w:p>
    <w:p w14:paraId="57852EE7">
      <w:r>
        <w:t>方式：</w:t>
      </w:r>
    </w:p>
    <w:p w14:paraId="09484170">
      <w:r>
        <w:t>'我觉得我们两在一起不错：</w:t>
      </w:r>
    </w:p>
    <w:p w14:paraId="7B7C32A0">
      <w:r>
        <w:t>(停顿,</w:t>
      </w:r>
    </w:p>
    <w:p w14:paraId="73AAE129">
      <w:r>
        <w:t>看着她眼睛 ) .你可以帮我介绍其他女</w:t>
      </w:r>
    </w:p>
    <w:p w14:paraId="37A81FF5">
      <w:r>
        <w:t>"别太喜欢我，</w:t>
      </w:r>
    </w:p>
    <w:p w14:paraId="2973E98F">
      <w:r>
        <w:t>万一爱上我，你会心碎</w:t>
      </w:r>
    </w:p>
    <w:p w14:paraId="7F6EF3AE">
      <w:r>
        <w:t>的。我不想你心碎，宝贝。</w:t>
      </w:r>
    </w:p>
    <w:p w14:paraId="3E33B6D7">
      <w:r>
        <w:t>'这样不行,</w:t>
      </w:r>
    </w:p>
    <w:p w14:paraId="7F57DB98">
      <w:r>
        <w:t>我得给你找个男人。</w:t>
      </w:r>
    </w:p>
    <w:p w14:paraId="441D760F">
      <w:r>
        <w:t>吸引女人昀超级有效方法，无泠有多少男人茌追她</w:t>
      </w:r>
    </w:p>
    <w:p w14:paraId="673E836B">
      <w:r>
        <w:t>故意曲解女生--吸引女人的超级有效</w:t>
      </w:r>
    </w:p>
    <w:p w14:paraId="40BE5B29">
      <w:r>
        <w:t>方法。无论有多少男人在追她</w:t>
      </w:r>
    </w:p>
    <w:p w14:paraId="3D437B68">
      <w:r>
        <w:t>故意曲解女生一-吸引女人的超级有效方</w:t>
      </w:r>
    </w:p>
    <w:p w14:paraId="3EA0391E">
      <w:r>
        <w:t>法，无论她心里是不是有另一个男人，无</w:t>
      </w:r>
    </w:p>
    <w:p w14:paraId="7E12C17D">
      <w:r>
        <w:t>论有多少其他男人追她</w:t>
      </w:r>
    </w:p>
    <w:p w14:paraId="1087FDC3">
      <w:r>
        <w:t>问你个问题，为什么是你在追女生，而不</w:t>
      </w:r>
    </w:p>
    <w:p w14:paraId="6C69C105">
      <w:r>
        <w:t>是女生在追你?</w:t>
      </w:r>
    </w:p>
    <w:p w14:paraId="7D822169">
      <w:r>
        <w:t>没错所有人都是这样认为的，</w:t>
      </w:r>
    </w:p>
    <w:p w14:paraId="4BA85C36">
      <w:r>
        <w:t>以至于女生</w:t>
      </w:r>
    </w:p>
    <w:p w14:paraId="1083E062">
      <w:r>
        <w:t>觉得男人追求自己是天经地义的，</w:t>
      </w:r>
    </w:p>
    <w:p w14:paraId="2F4598FD">
      <w:r>
        <w:t>所以总</w:t>
      </w:r>
    </w:p>
    <w:p w14:paraId="07E6F4B3">
      <w:r>
        <w:t>是在讨论是不是要接受追求，还是拒绝。</w:t>
      </w:r>
    </w:p>
    <w:p w14:paraId="7AAB3014">
      <w:r>
        <w:t>但是我依然想再问一遍,</w:t>
      </w:r>
    </w:p>
    <w:p w14:paraId="41E038E7">
      <w:r>
        <w:t>为什么是你在追</w:t>
      </w:r>
    </w:p>
    <w:p w14:paraId="2CFE0810">
      <w:r>
        <w:t>求她，而不是她在追求你?</w:t>
      </w:r>
    </w:p>
    <w:p w14:paraId="14D8137E">
      <w:r>
        <w:t>难道这真的是天经地义的?</w:t>
      </w:r>
    </w:p>
    <w:p w14:paraId="1C5CC40A">
      <w:r>
        <w:t>上帝或者佛祖安排的?</w:t>
      </w:r>
    </w:p>
    <w:p w14:paraId="69886997">
      <w:r>
        <w:t>那是不是在每个国家的婚姻法里应该加上</w:t>
      </w:r>
    </w:p>
    <w:p w14:paraId="16271F39">
      <w:r>
        <w:t>这一条?</w:t>
      </w:r>
    </w:p>
    <w:p w14:paraId="6B9C08CC">
      <w:r>
        <w:t>我和我的朋友曾经为了一个很有意思的事</w:t>
      </w:r>
    </w:p>
    <w:p w14:paraId="09EBC28E">
      <w:r>
        <w:t>情争辩过，那还是在很多很多年以前。</w:t>
      </w:r>
    </w:p>
    <w:p w14:paraId="074567DE">
      <w:r>
        <w:t>我拿了一双筷子和一个勺子，然后指着勺</w:t>
      </w:r>
    </w:p>
    <w:p w14:paraId="7F641716">
      <w:r>
        <w:t>子问朋友这个是什么?</w:t>
      </w:r>
    </w:p>
    <w:p w14:paraId="4AEF4A5E">
      <w:r>
        <w:t>朋友回答：</w:t>
      </w:r>
    </w:p>
    <w:p w14:paraId="45C11ECE">
      <w:r>
        <w:t>'是勺子。</w:t>
      </w:r>
    </w:p>
    <w:p w14:paraId="6592329C">
      <w:r>
        <w:t>我说：</w:t>
      </w:r>
    </w:p>
    <w:p w14:paraId="1C04D3F6">
      <w:r>
        <w:t>(为什么?</w:t>
      </w:r>
    </w:p>
    <w:p w14:paraId="7EB84C32">
      <w:r>
        <w:t>朋友说：</w:t>
      </w:r>
    </w:p>
    <w:p w14:paraId="54B1BE09">
      <w:r>
        <w:t>"没为什么，勺子就是勺子。</w:t>
      </w:r>
    </w:p>
    <w:p w14:paraId="1E3BCF3A">
      <w:r>
        <w:t>我说：</w:t>
      </w:r>
    </w:p>
    <w:p w14:paraId="7A1285EF">
      <w:r>
        <w:t>为什么这个不叫筷子，而叫勺</w:t>
      </w:r>
    </w:p>
    <w:p w14:paraId="64F2DC18">
      <w:r>
        <w:t>朋友说：</w:t>
      </w:r>
    </w:p>
    <w:p w14:paraId="57C6545A">
      <w:r>
        <w:t>"所有人都知道，这个是勺子，</w:t>
      </w:r>
    </w:p>
    <w:p w14:paraId="46462BF3">
      <w:r>
        <w:t>那个是筷子，所有人都这么称呼他们。</w:t>
      </w:r>
    </w:p>
    <w:p w14:paraId="7C4FE1DB">
      <w:r>
        <w:t>没看明自? 没错所有人都知道哪个是筷</w:t>
      </w:r>
    </w:p>
    <w:p w14:paraId="57180478">
      <w:r>
        <w:t>子，哪个是勺子。但你有没有想过，总有</w:t>
      </w:r>
    </w:p>
    <w:p w14:paraId="6D08C646">
      <w:r>
        <w:t>那么一个人，他是第一个称呼这个叫筷</w:t>
      </w:r>
    </w:p>
    <w:p w14:paraId="4F8BCFB7">
      <w:r>
        <w:t>子，然后叉有另外那个人称呼那个叫勺子</w:t>
      </w:r>
    </w:p>
    <w:p w14:paraId="16DBD5D7">
      <w:r>
        <w:t>的吧。</w:t>
      </w:r>
    </w:p>
    <w:p w14:paraId="288FE8A5">
      <w:r>
        <w:t>一个很有意思的假想，如过当初那个命名</w:t>
      </w:r>
    </w:p>
    <w:p w14:paraId="0F85EC35">
      <w:r>
        <w:t>筷子的人，把筷子叫作 "勺子" ;然后恰</w:t>
      </w:r>
    </w:p>
    <w:p w14:paraId="1408103E">
      <w:r>
        <w:t>巧那个命名勺子的人，把勺子叫作了 "筷</w:t>
      </w:r>
    </w:p>
    <w:p w14:paraId="0AAFC982">
      <w:r>
        <w:t>子"。那么是不是我们现在看到筷子应该</w:t>
      </w:r>
    </w:p>
    <w:p w14:paraId="52088231">
      <w:r>
        <w:t>叫 "勺子"</w:t>
      </w:r>
    </w:p>
    <w:p w14:paraId="1C71751B">
      <w:r>
        <w:t>看到勺子应该叫 "筷子"</w:t>
      </w:r>
    </w:p>
    <w:p w14:paraId="5A0FA277">
      <w:r>
        <w:t>哈哈,</w:t>
      </w:r>
    </w:p>
    <w:p w14:paraId="1E43DE5B">
      <w:r>
        <w:t>只是个有意思的玩笑，别太在意。</w:t>
      </w:r>
    </w:p>
    <w:p w14:paraId="3ABA2236">
      <w:r>
        <w:t>但的确有意思，</w:t>
      </w:r>
    </w:p>
    <w:p w14:paraId="293D6593">
      <w:r>
        <w:t>不是吗?</w:t>
      </w:r>
    </w:p>
    <w:p w14:paraId="186D1E79">
      <w:r>
        <w:t>那么是不是当初同样有那么一个认为男人</w:t>
      </w:r>
    </w:p>
    <w:p w14:paraId="3EF6F131">
      <w:r>
        <w:t>应该追求女人，然后恰巧这种观念被绝大</w:t>
      </w:r>
    </w:p>
    <w:p w14:paraId="2028436E">
      <w:r>
        <w:t>多数人接受，然后就成为了现在的</w:t>
      </w:r>
    </w:p>
    <w:p w14:paraId="55DA88FC">
      <w:r>
        <w:t>实" 了呢?</w:t>
      </w:r>
    </w:p>
    <w:p w14:paraId="4B8A7DC9">
      <w:r>
        <w:t>或许不尽然，导致这个的原因有很多，这</w:t>
      </w:r>
    </w:p>
    <w:p w14:paraId="2E4DFA5D">
      <w:r>
        <w:t>套观念是经过几千年演变出来的。不过有</w:t>
      </w:r>
    </w:p>
    <w:p w14:paraId="21CE35E5">
      <w:r>
        <w:t>一点是肯定的，</w:t>
      </w:r>
    </w:p>
    <w:p w14:paraId="5740DF66">
      <w:r>
        <w:t>人们都认可绝大多数 "其</w:t>
      </w:r>
    </w:p>
    <w:p w14:paraId="230C612A">
      <w:r>
        <w:t>他人" 都认为对的事情。</w:t>
      </w:r>
    </w:p>
    <w:p w14:paraId="7B610D46">
      <w:r>
        <w:t>就像几乎所有人知道</w:t>
      </w:r>
    </w:p>
    <w:p w14:paraId="058CBD96">
      <w:r>
        <w:t>天才就是999的汗</w:t>
      </w:r>
    </w:p>
    <w:p w14:paraId="2816009E">
      <w:r>
        <w:t>水19的灵感" 这是出自天才发明家爱迪</w:t>
      </w:r>
    </w:p>
    <w:p w14:paraId="6F8CD5B7">
      <w:r>
        <w:t>生之口，所以我们的父母 .</w:t>
      </w:r>
    </w:p>
    <w:p w14:paraId="1285C08E">
      <w:r>
        <w:t>老师教育我们</w:t>
      </w:r>
    </w:p>
    <w:p w14:paraId="1959D7A9">
      <w:r>
        <w:t>要努力，爱迪生同志都说 "汗水" 是最重</w:t>
      </w:r>
    </w:p>
    <w:p w14:paraId="2050A66E">
      <w:r>
        <w:t>要的，</w:t>
      </w:r>
    </w:p>
    <w:p w14:paraId="746E7B4A">
      <w:r>
        <w:t>或许你将来也会用这句话去教育你</w:t>
      </w:r>
    </w:p>
    <w:p w14:paraId="6185C0A2">
      <w:r>
        <w:t>的孩子。</w:t>
      </w:r>
    </w:p>
    <w:p w14:paraId="08703D12">
      <w:r>
        <w:t>但是绝大多数人不知道的是，爱迪生的原</w:t>
      </w:r>
    </w:p>
    <w:p w14:paraId="20AEDF2D">
      <w:r>
        <w:t>话其实是这样说的</w:t>
      </w:r>
    </w:p>
    <w:p w14:paraId="0EB7743F">
      <w:r>
        <w:t>'天才就是999的汗水</w:t>
      </w:r>
    </w:p>
    <w:p w14:paraId="67139219">
      <w:r>
        <w:t>加19的灵感，</w:t>
      </w:r>
    </w:p>
    <w:p w14:paraId="76E9CBA2">
      <w:r>
        <w:t>但这19的灵感远远比999</w:t>
      </w:r>
    </w:p>
    <w:p w14:paraId="1E488F02">
      <w:r>
        <w:t>的汗水重要"</w:t>
      </w:r>
    </w:p>
    <w:p w14:paraId="2BCD6946">
      <w:r>
        <w:t>有小学文化的人都听过这个故事</w:t>
      </w:r>
    </w:p>
    <w:p w14:paraId="781FCABF">
      <w:r>
        <w:t>瓦特看</w:t>
      </w:r>
    </w:p>
    <w:p w14:paraId="07F042E4">
      <w:r>
        <w:t>见水壶烧开产生灵感发明蒸汽机"</w:t>
      </w:r>
    </w:p>
    <w:p w14:paraId="0EBCC7D3">
      <w:r>
        <w:t>实，蒸汽机在瓦特出生前就有，他只不过</w:t>
      </w:r>
    </w:p>
    <w:p w14:paraId="1F5C5FEA">
      <w:r>
        <w:t>改良了而已。</w:t>
      </w:r>
    </w:p>
    <w:p w14:paraId="0D676CFC">
      <w:r>
        <w:t>这样的例子还有很多，所有的这些东西,</w:t>
      </w:r>
    </w:p>
    <w:p w14:paraId="6ABCCA7C">
      <w:r>
        <w:t>都是被绝大多数人认可，但其实并不是事</w:t>
      </w:r>
    </w:p>
    <w:p w14:paraId="5649AD15">
      <w:r>
        <w:t>'男人应该追求女人" 就是其中之</w:t>
      </w:r>
    </w:p>
    <w:p w14:paraId="6ABD4EAB">
      <w:r>
        <w:t>如果你意识到这点，我想你该在你的日历</w:t>
      </w:r>
    </w:p>
    <w:p w14:paraId="08E3AC20">
      <w:r>
        <w:t>上把今天这个日子标记一下，因为今天将</w:t>
      </w:r>
    </w:p>
    <w:p w14:paraId="422C9336">
      <w:r>
        <w:t>成为你人生的一大转折，过了今天你就正</w:t>
      </w:r>
    </w:p>
    <w:p w14:paraId="2E355349">
      <w:r>
        <w:t>式走在成为一个有魅力男人的康庄大道上</w:t>
      </w:r>
    </w:p>
    <w:p w14:paraId="034D988F">
      <w:r>
        <w:t>至少，当我知道这个观念的时候，我开始</w:t>
      </w:r>
    </w:p>
    <w:p w14:paraId="514E3422">
      <w:r>
        <w:t>意识到我现在要做的不是继续去想用怎样</w:t>
      </w:r>
    </w:p>
    <w:p w14:paraId="564A41AD">
      <w:r>
        <w:t>的方式去追求女人，而应该考虑我应该</w:t>
      </w:r>
    </w:p>
    <w:p w14:paraId="0D781BC9">
      <w:r>
        <w:t>做什么或者对女人说什么，让她意识到我</w:t>
      </w:r>
    </w:p>
    <w:p w14:paraId="29723801">
      <w:r>
        <w:t>是一个值得被</w:t>
      </w:r>
    </w:p>
    <w:p w14:paraId="336CFD9C">
      <w:r>
        <w:t>占有" 的男人，或者说我</w:t>
      </w:r>
    </w:p>
    <w:p w14:paraId="2D5FF1DB">
      <w:r>
        <w:t>应该如何营造出一种是她在 "追"我，而</w:t>
      </w:r>
    </w:p>
    <w:p w14:paraId="53B5D83D">
      <w:r>
        <w:t>并非我整天像苍蝇一样盯着她的感觉。</w:t>
      </w:r>
    </w:p>
    <w:p w14:paraId="56A62E3E">
      <w:r>
        <w:t>如果你有同感,</w:t>
      </w:r>
    </w:p>
    <w:p w14:paraId="50BA0137">
      <w:r>
        <w:t>请在屏幕前，</w:t>
      </w:r>
    </w:p>
    <w:p w14:paraId="43AC3740">
      <w:r>
        <w:t>默默的给我</w:t>
      </w:r>
    </w:p>
    <w:p w14:paraId="33D888DA">
      <w:r>
        <w:t>两下点头。</w:t>
      </w:r>
    </w:p>
    <w:p w14:paraId="6BCAF8AA">
      <w:r>
        <w:t>我花了大量的时间试图去找出这样的方</w:t>
      </w:r>
    </w:p>
    <w:p w14:paraId="40B4E877">
      <w:r>
        <w:t>法。我去各种各样的研讨会。我花了大量</w:t>
      </w:r>
    </w:p>
    <w:p w14:paraId="4BA43C71">
      <w:r>
        <w:t>的金钱去参加那些所谓的</w:t>
      </w:r>
    </w:p>
    <w:p w14:paraId="35C32011">
      <w:r>
        <w:t>'爱情培训" 和</w:t>
      </w:r>
    </w:p>
    <w:p w14:paraId="71325546">
      <w:r>
        <w:t>购买阅读大量的书籍 .</w:t>
      </w:r>
    </w:p>
    <w:p w14:paraId="7054DFA0">
      <w:r>
        <w:t>我看过网上很多教</w:t>
      </w:r>
    </w:p>
    <w:p w14:paraId="1678BCB3">
      <w:r>
        <w:t>男人如何追女生的文章。</w:t>
      </w:r>
    </w:p>
    <w:p w14:paraId="4570789B">
      <w:r>
        <w:t>并且我花了很长时间去实践我所学到的这</w:t>
      </w:r>
    </w:p>
    <w:p w14:paraId="4BB1DDD1">
      <w:r>
        <w:t>些东西，结果很不幸绝大部分的这些东</w:t>
      </w:r>
    </w:p>
    <w:p w14:paraId="3DBB24E2">
      <w:r>
        <w:t>西，都是垃圾，废物，在女生身上丝毫没</w:t>
      </w:r>
    </w:p>
    <w:p w14:paraId="79611C37">
      <w:r>
        <w:t>有作用。只有极小的一部分，会引起女生</w:t>
      </w:r>
    </w:p>
    <w:p w14:paraId="684A3174">
      <w:r>
        <w:t>的反应。</w:t>
      </w:r>
    </w:p>
    <w:p w14:paraId="52A1F6A7">
      <w:r>
        <w:t>在过去的几年，经过我不断的测试,</w:t>
      </w:r>
    </w:p>
    <w:p w14:paraId="35C810FC">
      <w:r>
        <w:t>我的一些朋友的测试，我创造出了一种方</w:t>
      </w:r>
    </w:p>
    <w:p w14:paraId="0B997F95">
      <w:r>
        <w:t>它能迅速和女生建立吸引。</w:t>
      </w:r>
    </w:p>
    <w:p w14:paraId="32756E53">
      <w:r>
        <w:t>吸引女人昀超级有效方法。无泠有多少男人在追她</w:t>
      </w:r>
    </w:p>
    <w:p w14:paraId="4583C462">
      <w:r>
        <w:t>这种方法是通过谈话，</w:t>
      </w:r>
    </w:p>
    <w:p w14:paraId="5FE0A354">
      <w:r>
        <w:t>营造出一种是女生</w:t>
      </w:r>
    </w:p>
    <w:p w14:paraId="06E157E2">
      <w:r>
        <w:t>在努力追求你的气氛。我想你听过 "男追</w:t>
      </w:r>
    </w:p>
    <w:p w14:paraId="3B136AA9">
      <w:r>
        <w:t>女隔座山，女追男隔层纱"' 这样的话。没</w:t>
      </w:r>
    </w:p>
    <w:p w14:paraId="1A9170D7">
      <w:r>
        <w:t>错这种方法正是在这座山下打条隧道，让</w:t>
      </w:r>
    </w:p>
    <w:p w14:paraId="1B4AC391">
      <w:r>
        <w:t>你可以快速吸引到她。</w:t>
      </w:r>
    </w:p>
    <w:p w14:paraId="4CB3B7D2">
      <w:r>
        <w:t>我把这种方法叫作一一故意曲解。</w:t>
      </w:r>
    </w:p>
    <w:p w14:paraId="685D26C8">
      <w:r>
        <w:t>这个建立吸引的技巧具体指故意曲解女生</w:t>
      </w:r>
    </w:p>
    <w:p w14:paraId="01552DB4">
      <w:r>
        <w:t>说话的意思或者曲解女生行为的意思。</w:t>
      </w:r>
    </w:p>
    <w:p w14:paraId="40716E4F">
      <w:r>
        <w:t>把女生的意思故意曲解成 ""她在试图追求</w:t>
      </w:r>
    </w:p>
    <w:p w14:paraId="13AA2812">
      <w:r>
        <w:t>自己'</w:t>
      </w:r>
    </w:p>
    <w:p w14:paraId="01C45879">
      <w:r>
        <w:t>的框架，或者曲解成 "女生等不</w:t>
      </w:r>
    </w:p>
    <w:p w14:paraId="687F5BA4">
      <w:r>
        <w:t>急很想要和自己亲热，但是自己不是那么</w:t>
      </w:r>
    </w:p>
    <w:p w14:paraId="64C0F74C">
      <w:r>
        <w:t>随便，觉得两人发展太快" 的框架。</w:t>
      </w:r>
    </w:p>
    <w:p w14:paraId="7F20DAE5">
      <w:r>
        <w:t>如果没有看过我这本教程的女生，永远无</w:t>
      </w:r>
    </w:p>
    <w:p w14:paraId="787D8AB3">
      <w:r>
        <w:t>法想像她们这辈子会如此有幸碰到可以这</w:t>
      </w:r>
    </w:p>
    <w:p w14:paraId="5A742351">
      <w:r>
        <w:t>样和她们对话的男人。如果你一旦学会</w:t>
      </w:r>
    </w:p>
    <w:p w14:paraId="059BD86B">
      <w:r>
        <w:t>这样的对话方式；毫无疑问，女生无法控</w:t>
      </w:r>
    </w:p>
    <w:p w14:paraId="013EA4D4">
      <w:r>
        <w:t>制自己内心被你深深</w:t>
      </w:r>
    </w:p>
    <w:p w14:paraId="65158CCC">
      <w:r>
        <w:t>'吸引" 的感觉。</w:t>
      </w:r>
    </w:p>
    <w:p w14:paraId="33C3FD1B">
      <w:r>
        <w:t>她们会开始想知道这个男人到底是谁，自</w:t>
      </w:r>
    </w:p>
    <w:p w14:paraId="2A7FC51E">
      <w:r>
        <w:t>己是不是被这个男人注意,</w:t>
      </w:r>
    </w:p>
    <w:p w14:paraId="26755910">
      <w:r>
        <w:t>她们会开始幻</w:t>
      </w:r>
    </w:p>
    <w:p w14:paraId="76B78E29">
      <w:r>
        <w:t>想有一天如果可以和这样一个男人出双入</w:t>
      </w:r>
    </w:p>
    <w:p w14:paraId="0776FC22">
      <w:r>
        <w:t>对那将会是多么美妙的事情。</w:t>
      </w:r>
    </w:p>
    <w:p w14:paraId="7FEAD80D">
      <w:r>
        <w:t>现在我就要告诉你这个超级方法如何做</w:t>
      </w:r>
    </w:p>
    <w:p w14:paraId="37ECE8C1">
      <w:r>
        <w:t>到，以下就是我所罗列出来的</w:t>
      </w:r>
    </w:p>
    <w:p w14:paraId="47974B33">
      <w:r>
        <w:t>"故意曲解</w:t>
      </w:r>
    </w:p>
    <w:p w14:paraId="5ACE7E7C">
      <w:r>
        <w:t>女生的四种方法"</w:t>
      </w:r>
    </w:p>
    <w:p w14:paraId="19CBC9D9">
      <w:r>
        <w:t>方法一： 借用原来只属于女生才会说的</w:t>
      </w:r>
    </w:p>
    <w:p w14:paraId="555EE99C">
      <w:r>
        <w:t>话。故意曲解她是急着想和你发生关系。</w:t>
      </w:r>
    </w:p>
    <w:p w14:paraId="6671EB4B">
      <w:r>
        <w:t>就是偷换女人的框架。</w:t>
      </w:r>
    </w:p>
    <w:p w14:paraId="2E275751">
      <w:r>
        <w:t>比如：</w:t>
      </w:r>
    </w:p>
    <w:p w14:paraId="38257FC6">
      <w:r>
        <w:t>女生(不小心 )碰到男人一下，男人对女</w:t>
      </w:r>
    </w:p>
    <w:p w14:paraId="1C57D4E0">
      <w:r>
        <w:t>生说：</w:t>
      </w:r>
    </w:p>
    <w:p w14:paraId="4EB794E3">
      <w:r>
        <w:t>(不要这么着急 (我知道你喜欢</w:t>
      </w:r>
    </w:p>
    <w:p w14:paraId="015CEBD5">
      <w:r>
        <w:t>我 ) ,不过男女授受不亲，我不是你想象</w:t>
      </w:r>
    </w:p>
    <w:p w14:paraId="5DD502F1">
      <w:r>
        <w:t>的那么随便的男人。</w:t>
      </w:r>
    </w:p>
    <w:p w14:paraId="418F0089">
      <w:r>
        <w:t>或者：</w:t>
      </w:r>
    </w:p>
    <w:p w14:paraId="29018E05">
      <w:r>
        <w:t>"不要乱摸我啊 /这是性骚扰。我</w:t>
      </w:r>
    </w:p>
    <w:p w14:paraId="7535B5B7">
      <w:r>
        <w:t>要报警啦拉。</w:t>
      </w:r>
    </w:p>
    <w:p w14:paraId="06A76114">
      <w:r>
        <w:t>当然，高深一点的，</w:t>
      </w:r>
    </w:p>
    <w:p w14:paraId="09AD7583">
      <w:r>
        <w:t>你可以立刻接推拉</w:t>
      </w:r>
    </w:p>
    <w:p w14:paraId="2A1C91A2">
      <w:r>
        <w:t>你说：</w:t>
      </w:r>
    </w:p>
    <w:p w14:paraId="3ABB4313">
      <w:r>
        <w:t>"不要乱摸我啊,</w:t>
      </w:r>
    </w:p>
    <w:p w14:paraId="22AE1896">
      <w:r>
        <w:t>这是性骚扰。我</w:t>
      </w:r>
    </w:p>
    <w:p w14:paraId="11A4CA51">
      <w:r>
        <w:t>要报警啦.(看着她然后接着说 )</w:t>
      </w:r>
    </w:p>
    <w:p w14:paraId="3C4B0E3D">
      <w:r>
        <w:t>过，好像你看上去蛮可爱的，好，就委屈</w:t>
      </w:r>
    </w:p>
    <w:p w14:paraId="4A59CE9E">
      <w:r>
        <w:t>我了，让你摸三下，只能摸三下噢!</w:t>
      </w:r>
    </w:p>
    <w:p w14:paraId="31347A35">
      <w:r>
        <w:t>我第一次这么曲解女生的时候,</w:t>
      </w:r>
    </w:p>
    <w:p w14:paraId="2DC99A2A">
      <w:r>
        <w:t>不但看到</w:t>
      </w:r>
    </w:p>
    <w:p w14:paraId="22C4A2C7">
      <w:r>
        <w:t>她看着我的表情，</w:t>
      </w:r>
    </w:p>
    <w:p w14:paraId="4EF4854D">
      <w:r>
        <w:t>绝对经典!而且她还追</w:t>
      </w:r>
    </w:p>
    <w:p w14:paraId="5FA746DA">
      <w:r>
        <w:t>着要摸我，到现在都难忘。之后每次都是</w:t>
      </w:r>
    </w:p>
    <w:p w14:paraId="6209960A">
      <w:r>
        <w:t>这种效果。非常管用，即使非常冷的衿美</w:t>
      </w:r>
    </w:p>
    <w:p w14:paraId="7AB534A1">
      <w:r>
        <w:t>人，我这么一说，她都会控制不住自己的</w:t>
      </w:r>
    </w:p>
    <w:p w14:paraId="6C530B98">
      <w:r>
        <w:t>而笑出来。</w:t>
      </w:r>
    </w:p>
    <w:p w14:paraId="35BCE887">
      <w:r>
        <w:t>还有一次，我对一个很漂亮的美女说：</w:t>
      </w:r>
    </w:p>
    <w:p w14:paraId="2DFACA12">
      <w:r>
        <w:t>"难道你只想得到我的身体，</w:t>
      </w:r>
    </w:p>
    <w:p w14:paraId="72EAD8A9">
      <w:r>
        <w:t>而不是真心</w:t>
      </w:r>
    </w:p>
    <w:p w14:paraId="7EBBB1E8">
      <w:r>
        <w:t>爱我吗?</w:t>
      </w:r>
    </w:p>
    <w:p w14:paraId="3720F515">
      <w:r>
        <w:t>这句话一出口，你会看到女生对我的那种</w:t>
      </w:r>
    </w:p>
    <w:p w14:paraId="5829E848">
      <w:r>
        <w:t>表情，</w:t>
      </w:r>
    </w:p>
    <w:p w14:paraId="026A2BDB">
      <w:r>
        <w:t>我绝对愿意用1 0 0元人民币换一</w:t>
      </w:r>
    </w:p>
    <w:p w14:paraId="19E1562D">
      <w:r>
        <w:t>次再看她这种表情一秒钟的机会。</w:t>
      </w:r>
    </w:p>
    <w:p w14:paraId="0519FD05">
      <w:r>
        <w:t>这潜沟通出是女生在试图追你，想得到</w:t>
      </w:r>
    </w:p>
    <w:p w14:paraId="41EE6448">
      <w:r>
        <w:t>(无论是不是她有追你的想法，你这</w:t>
      </w:r>
    </w:p>
    <w:p w14:paraId="4D87C5CB">
      <w:r>
        <w:t>样一说就把框架控制住了，会让她觉得你</w:t>
      </w:r>
    </w:p>
    <w:p w14:paraId="06698960">
      <w:r>
        <w:t>更有魅力 )</w:t>
      </w:r>
    </w:p>
    <w:p w14:paraId="0BD68A1A">
      <w:r>
        <w:t>因为这是女生一直对男人说</w:t>
      </w:r>
    </w:p>
    <w:p w14:paraId="439F972D">
      <w:r>
        <w:t>的，她从来没有听到过有男人会对她这么</w:t>
      </w:r>
    </w:p>
    <w:p w14:paraId="369D1AD2">
      <w:r>
        <w:t>方法二： 女生在谈话中提到，关于</w:t>
      </w:r>
    </w:p>
    <w:p w14:paraId="14C581A0">
      <w:r>
        <w:t>《床" ,</w:t>
      </w:r>
    </w:p>
    <w:p w14:paraId="5CC344F0">
      <w:r>
        <w:t>《睡觉"</w:t>
      </w:r>
    </w:p>
    <w:p w14:paraId="1F251789">
      <w:r>
        <w:t>"洗澡" 等话题字</w:t>
      </w:r>
    </w:p>
    <w:p w14:paraId="0073BCF6">
      <w:r>
        <w:t>眼，男 人 可 以 说 :</w:t>
      </w:r>
    </w:p>
    <w:p w14:paraId="1053FA24">
      <w:r>
        <w:t>么 '床'不 '床'</w:t>
      </w:r>
    </w:p>
    <w:p w14:paraId="1DAFD92B">
      <w:r>
        <w:t>(也可以替换成</w:t>
      </w:r>
    </w:p>
    <w:p w14:paraId="51069D9D">
      <w:r>
        <w:t>不睡觉" ) ,我们俩没那么熟,</w:t>
      </w:r>
    </w:p>
    <w:p w14:paraId="30A3BF94">
      <w:r>
        <w:t>我不是你</w:t>
      </w:r>
    </w:p>
    <w:p w14:paraId="4CCFFC3E">
      <w:r>
        <w:t>想象中那么随便的男人"</w:t>
      </w:r>
    </w:p>
    <w:p w14:paraId="7CF2A756">
      <w:r>
        <w:t>女生： 明天还要上班呢，我们要早点回去</w:t>
      </w:r>
    </w:p>
    <w:p w14:paraId="73918C7A">
      <w:r>
        <w:t>睡觉吧。</w:t>
      </w:r>
    </w:p>
    <w:p w14:paraId="5F24A06D">
      <w:r>
        <w:t>我： 我觉得我们俩还没有到可以睡觉这一</w:t>
      </w:r>
    </w:p>
    <w:p w14:paraId="1A0F775B">
      <w:r>
        <w:t>步。我们俩没那么熟，我不是你想象中</w:t>
      </w:r>
    </w:p>
    <w:p w14:paraId="1AD033B7">
      <w:r>
        <w:t>那么随便的男人。</w:t>
      </w:r>
    </w:p>
    <w:p w14:paraId="39C1359B">
      <w:r>
        <w:t>(坏笑)</w:t>
      </w:r>
    </w:p>
    <w:p w14:paraId="1F809A8C">
      <w:r>
        <w:t>(女生轻打我 )</w:t>
      </w:r>
    </w:p>
    <w:p w14:paraId="33FCD1FC">
      <w:r>
        <w:t>方法三： 其实你可以把几乎任何东西，她</w:t>
      </w:r>
    </w:p>
    <w:p w14:paraId="149D3DE1">
      <w:r>
        <w:t>说的话，都曲解成是她想要追求你的框</w:t>
      </w:r>
    </w:p>
    <w:p w14:paraId="5CC0E5CF">
      <w:r>
        <w:t>架。即使莫名其妙，也没问题。</w:t>
      </w:r>
    </w:p>
    <w:p w14:paraId="057DC3C7">
      <w:r>
        <w:t>比如：</w:t>
      </w:r>
    </w:p>
    <w:p w14:paraId="2CCB4F58">
      <w:r>
        <w:t>女生用 "你知道吗" 开头来告诉你一件</w:t>
      </w:r>
    </w:p>
    <w:p w14:paraId="20BD2B7E">
      <w:r>
        <w:t>事。比如：</w:t>
      </w:r>
    </w:p>
    <w:p w14:paraId="0011D965">
      <w:r>
        <w:t>女生说：</w:t>
      </w:r>
    </w:p>
    <w:p w14:paraId="241F5EC6">
      <w:r>
        <w:t>你知道吗：</w:t>
      </w:r>
    </w:p>
    <w:p w14:paraId="08D54AC4">
      <w:r>
        <w:t>今天我老板的老</w:t>
      </w:r>
    </w:p>
    <w:p w14:paraId="608FEE74">
      <w:r>
        <w:t>婆来公司了..</w:t>
      </w:r>
    </w:p>
    <w:p w14:paraId="66C8F4AA">
      <w:r>
        <w:t>男人在女生说完</w:t>
      </w:r>
    </w:p>
    <w:p w14:paraId="482747F9">
      <w:r>
        <w:t>'你知道吗" 后，立刻很</w:t>
      </w:r>
    </w:p>
    <w:p w14:paraId="59C1A3DE">
      <w:r>
        <w:t>深沉，很认真地回答 (打断她 )</w:t>
      </w:r>
    </w:p>
    <w:p w14:paraId="7130C336">
      <w:r>
        <w:t>(我知</w:t>
      </w:r>
    </w:p>
    <w:p w14:paraId="76608434">
      <w:r>
        <w:t>女生说：</w:t>
      </w:r>
    </w:p>
    <w:p w14:paraId="5617318D">
      <w:r>
        <w:t>'我还没说完你知道什么?</w:t>
      </w:r>
    </w:p>
    <w:p w14:paraId="38AEAF03">
      <w:r>
        <w:t>男人很认真地回答：</w:t>
      </w:r>
    </w:p>
    <w:p w14:paraId="1BFB3AA5">
      <w:r>
        <w:t>我知道。我妈考虑</w:t>
      </w:r>
    </w:p>
    <w:p w14:paraId="1000BD93">
      <w:r>
        <w:t>了很久，还是觉得我们俩不合适。</w:t>
      </w:r>
    </w:p>
    <w:p w14:paraId="5F3DC526">
      <w:r>
        <w:t>情先严肃</w:t>
      </w:r>
    </w:p>
    <w:p w14:paraId="239067D6">
      <w:r>
        <w:t>然后坏笑 )</w:t>
      </w:r>
    </w:p>
    <w:p w14:paraId="2069F1DD">
      <w:r>
        <w:t>这里男人就故意曲解女生，或者说强加给</w:t>
      </w:r>
    </w:p>
    <w:p w14:paraId="0EB71809">
      <w:r>
        <w:t>女生这个 "你在追求我" 的框架。</w:t>
      </w:r>
    </w:p>
    <w:p w14:paraId="1170A680">
      <w:r>
        <w:t>效果一样好，而且，这个方法让你几乎可</w:t>
      </w:r>
    </w:p>
    <w:p w14:paraId="40BC2986">
      <w:r>
        <w:t>以把她说的任何话都往</w:t>
      </w:r>
    </w:p>
    <w:p w14:paraId="78D7031D">
      <w:r>
        <w:t>她在追求你，她</w:t>
      </w:r>
    </w:p>
    <w:p w14:paraId="5953DB91">
      <w:r>
        <w:t>在讨好你" 这方面转。你对女生说这话,</w:t>
      </w:r>
    </w:p>
    <w:p w14:paraId="7FBA203A">
      <w:r>
        <w:t>你会看到她的看你的眼睛都亮了起来。</w:t>
      </w:r>
    </w:p>
    <w:p w14:paraId="7D01E081">
      <w:r>
        <w:t>方法四： 另外一个衍生出来的技巧就是纯</w:t>
      </w:r>
    </w:p>
    <w:p w14:paraId="60C4BCDF">
      <w:r>
        <w:t>粹往性上面去靠：</w:t>
      </w:r>
    </w:p>
    <w:p w14:paraId="4B7E92E8">
      <w:r>
        <w:t>比如女生说要睡觉了。</w:t>
      </w:r>
    </w:p>
    <w:p w14:paraId="6133E61A">
      <w:r>
        <w:t>男人故意做出不好意思的样子：</w:t>
      </w:r>
    </w:p>
    <w:p w14:paraId="24DFDE41">
      <w:r>
        <w:t>(啊? 这</w:t>
      </w:r>
    </w:p>
    <w:p w14:paraId="5541F473">
      <w:r>
        <w:t>不太好吧，我们才刚刚认识哎，我不想这</w:t>
      </w:r>
    </w:p>
    <w:p w14:paraId="702EFCBD">
      <w:r>
        <w:t>么快就和你发生</w:t>
      </w:r>
    </w:p>
    <w:p w14:paraId="5687DB37">
      <w:r>
        <w:t>如果你从没对女生说过这样子的话，那就</w:t>
      </w:r>
    </w:p>
    <w:p w14:paraId="0ABC3A92">
      <w:r>
        <w:t>对了，而那些很讨女生欢心的男人，很容</w:t>
      </w:r>
    </w:p>
    <w:p w14:paraId="48EEBD5D">
      <w:r>
        <w:t>易吸引到女生的男人，他们时常或者自然</w:t>
      </w:r>
    </w:p>
    <w:p w14:paraId="795B4628">
      <w:r>
        <w:t>而然地会说到类似的话</w:t>
      </w:r>
    </w:p>
    <w:p w14:paraId="1C308DEB">
      <w:r>
        <w:t>用到类似的框</w:t>
      </w:r>
    </w:p>
    <w:p w14:paraId="77484EAE">
      <w:r>
        <w:t>所以，如果你觉得这些话说不出口，不符</w:t>
      </w:r>
    </w:p>
    <w:p w14:paraId="063E1963">
      <w:r>
        <w:t>合你的性格，或者没有道理，我的建议</w:t>
      </w:r>
    </w:p>
    <w:p w14:paraId="63A0EB17">
      <w:r>
        <w:t>是，不要直接相信我，你去试一试，试它</w:t>
      </w:r>
    </w:p>
    <w:p w14:paraId="125FA03E">
      <w:r>
        <w:t>个两次了之后，</w:t>
      </w:r>
    </w:p>
    <w:p w14:paraId="0726EAB2">
      <w:r>
        <w:t>自己看得到什么效果，然</w:t>
      </w:r>
    </w:p>
    <w:p w14:paraId="70F93044">
      <w:r>
        <w:t>后再决定要不要去接受这种方法。</w:t>
      </w:r>
    </w:p>
    <w:p w14:paraId="3C717F48">
      <w:r>
        <w:t>我想这个不需要解释了,</w:t>
      </w:r>
    </w:p>
    <w:p w14:paraId="0C2A42C1">
      <w:r>
        <w:t>已经解释的太多</w:t>
      </w:r>
    </w:p>
    <w:p w14:paraId="63F05FB4">
      <w:r>
        <w:t>了。有一点我要说明，这只是我所罗列出</w:t>
      </w:r>
    </w:p>
    <w:p w14:paraId="075FCBF4">
      <w:r>
        <w:t>来的 "故意曲解女生的四种方法" 并不是</w:t>
      </w:r>
    </w:p>
    <w:p w14:paraId="54A62DBB">
      <w:r>
        <w:t>"故意曲解女生" 的全部。</w:t>
      </w:r>
    </w:p>
    <w:p w14:paraId="613F5067">
      <w:r>
        <w:t>在我的《高手支招》音频节目里,</w:t>
      </w:r>
    </w:p>
    <w:p w14:paraId="3BB8658F">
      <w:r>
        <w:t>我还会</w:t>
      </w:r>
    </w:p>
    <w:p w14:paraId="22B3A142">
      <w:r>
        <w:t>讲到上百种类似上面的这些方法。每一期</w:t>
      </w:r>
    </w:p>
    <w:p w14:paraId="3892B24F">
      <w:r>
        <w:t>都会讲到几个。因为，这的确是一个值</w:t>
      </w:r>
    </w:p>
    <w:p w14:paraId="72A7AE02">
      <w:r>
        <w:t>得延伸的超级有效的吸引方法。</w:t>
      </w:r>
    </w:p>
    <w:p w14:paraId="60425132">
      <w:r>
        <w:t>当然更重要的是,</w:t>
      </w:r>
    </w:p>
    <w:p w14:paraId="23445085">
      <w:r>
        <w:t>理解今天你所学到的这</w:t>
      </w:r>
    </w:p>
    <w:p w14:paraId="3BD97932">
      <w:r>
        <w:t>种营造 "是女生在追你" 的观念框架，然</w:t>
      </w:r>
    </w:p>
    <w:p w14:paraId="32E6110F">
      <w:r>
        <w:t>后从明天开始和女生去实践这些方法。我</w:t>
      </w:r>
    </w:p>
    <w:p w14:paraId="2F0EA848">
      <w:r>
        <w:t>想过不了多久，你将会有贴有你自己商标</w:t>
      </w:r>
    </w:p>
    <w:p w14:paraId="13BA92CF">
      <w:r>
        <w:t>的关于 "故意曲解女生" 的方法。</w:t>
      </w:r>
    </w:p>
    <w:p w14:paraId="1711C5D9">
      <w:r>
        <w:t>到时候如果你愿意把你的成功故事，女生</w:t>
      </w:r>
    </w:p>
    <w:p w14:paraId="282ED429">
      <w:r>
        <w:t>的表情等等，或者你自己的方法和更多朋</w:t>
      </w:r>
    </w:p>
    <w:p w14:paraId="7E5F14C5">
      <w:r>
        <w:t>友去分享，你可以写信到以下地址 :</w:t>
      </w:r>
    </w:p>
    <w:p w14:paraId="563B98FC">
      <w:r>
        <w:t>chengzhen@mishangwo.com</w:t>
      </w:r>
    </w:p>
    <w:p w14:paraId="2FB3CEDC">
      <w:r>
        <w:t>或者你也可以在我微博上和我探讨，</w:t>
      </w:r>
    </w:p>
    <w:p w14:paraId="5C999894">
      <w:r>
        <w:t>微博名： 成真mishangwo</w:t>
      </w:r>
    </w:p>
    <w:p w14:paraId="06C23D47">
      <w:r>
        <w:t>或者可以到我的微信里的评论里留言，我</w:t>
      </w:r>
    </w:p>
    <w:p w14:paraId="5183D614">
      <w:r>
        <w:t>微信号：</w:t>
      </w:r>
    </w:p>
    <w:p w14:paraId="5F8E558C">
      <w:r>
        <w:t>15W8888</w:t>
      </w:r>
    </w:p>
    <w:p w14:paraId="1733CD3A">
      <w:r>
        <w:t>忑样用推拉法调^;</w:t>
      </w:r>
    </w:p>
    <w:p w14:paraId="0102C005">
      <w:r>
        <w:t>怎样用推拉法调情。让女人对你有心</w:t>
      </w:r>
    </w:p>
    <w:p w14:paraId="6510A032">
      <w:r>
        <w:t>跳的感觉?</w:t>
      </w:r>
    </w:p>
    <w:p w14:paraId="7F86B332">
      <w:r>
        <w:t>你有没有试过直接向女生去表露你对她的</w:t>
      </w:r>
    </w:p>
    <w:p w14:paraId="163BEC89">
      <w:r>
        <w:t>喜欢? 绝大多数男人都有过表白，或者通</w:t>
      </w:r>
    </w:p>
    <w:p w14:paraId="5C7E9560">
      <w:r>
        <w:t>过所说的一些暗示性的话和一些行为表露</w:t>
      </w:r>
    </w:p>
    <w:p w14:paraId="1D590658">
      <w:r>
        <w:t>对女生的喜欢。</w:t>
      </w:r>
    </w:p>
    <w:p w14:paraId="28ED5AE3">
      <w:r>
        <w:t>如果你也尝试过，那你一定会知道这样的</w:t>
      </w:r>
    </w:p>
    <w:p w14:paraId="41451C56">
      <w:r>
        <w:t>效果其实并不好。如果你这样做，往往换</w:t>
      </w:r>
    </w:p>
    <w:p w14:paraId="021CEF20">
      <w:r>
        <w:t>来的是女生对你爱理不理，吊你胃口，或</w:t>
      </w:r>
    </w:p>
    <w:p w14:paraId="440D5C64">
      <w:r>
        <w:t>者对你冷淡，拒绝你，甚至有时会是自</w:t>
      </w:r>
    </w:p>
    <w:p w14:paraId="2EB1880A">
      <w:r>
        <w:t>眼。觉得你烦.</w:t>
      </w:r>
    </w:p>
    <w:p w14:paraId="1D0F3E92">
      <w:r>
        <w:t>开始讨厌你。</w:t>
      </w:r>
    </w:p>
    <w:p w14:paraId="7DF9E331">
      <w:r>
        <w:t>你有没有听过有人把女人比作猫?</w:t>
      </w:r>
    </w:p>
    <w:p w14:paraId="7D597B71">
      <w:r>
        <w:t>呵呵我个人很同意这种说法,</w:t>
      </w:r>
    </w:p>
    <w:p w14:paraId="4826873C">
      <w:r>
        <w:t>甚至有时候</w:t>
      </w:r>
    </w:p>
    <w:p w14:paraId="5E546142">
      <w:r>
        <w:t>我偏激的觉得女人就是猫科动物，所以人</w:t>
      </w:r>
    </w:p>
    <w:p w14:paraId="07991303">
      <w:r>
        <w:t>们说张曼玉长得像猫，我一个朋友的爸爸</w:t>
      </w:r>
    </w:p>
    <w:p w14:paraId="04FC2230">
      <w:r>
        <w:t>经常叫他妈是 "母老虎";</w:t>
      </w:r>
    </w:p>
    <w:p w14:paraId="28392D37">
      <w:r>
        <w:t>都是猫科动</w:t>
      </w:r>
    </w:p>
    <w:p w14:paraId="628B8446">
      <w:r>
        <w:t>物，哈哈,</w:t>
      </w:r>
    </w:p>
    <w:p w14:paraId="6523323F">
      <w:r>
        <w:t>开个玩笑。</w:t>
      </w:r>
    </w:p>
    <w:p w14:paraId="4D4A50C6">
      <w:r>
        <w:t>不过，女生还真的就是</w:t>
      </w:r>
    </w:p>
    <w:p w14:paraId="13484DB3">
      <w:r>
        <w:t>'猫科动物"</w:t>
      </w:r>
    </w:p>
    <w:p w14:paraId="70A13037">
      <w:r>
        <w:t>但如果你和家猫做过游戏，你会发觉，你</w:t>
      </w:r>
    </w:p>
    <w:p w14:paraId="076D4468">
      <w:r>
        <w:t>越是给猫关注(对它好。给它特别的关</w:t>
      </w:r>
    </w:p>
    <w:p w14:paraId="485A7D93">
      <w:r>
        <w:t>心。抚摸它。围着它转等等 ) ,越是期待</w:t>
      </w:r>
    </w:p>
    <w:p w14:paraId="08859D40">
      <w:r>
        <w:t>和猫玩耍，它越是不理睬你。</w:t>
      </w:r>
    </w:p>
    <w:p w14:paraId="16D41B94">
      <w:r>
        <w:t>如果你越是逗弄它，越是一会给它关注，</w:t>
      </w:r>
    </w:p>
    <w:p w14:paraId="21D0B011">
      <w:r>
        <w:t>一会对它爱理不理，它越是喜欢粘着你不</w:t>
      </w:r>
    </w:p>
    <w:p w14:paraId="7EE41214">
      <w:r>
        <w:t>怎么用推拉法调恃——</w:t>
      </w:r>
    </w:p>
    <w:p w14:paraId="322143EE">
      <w:r>
        <w:t>别的我们姑且不说，单是在这一点上，女</w:t>
      </w:r>
    </w:p>
    <w:p w14:paraId="1F470E5F">
      <w:r>
        <w:t>人和猫的确很像。对女人来说，如果一个</w:t>
      </w:r>
    </w:p>
    <w:p w14:paraId="44E0F05F">
      <w:r>
        <w:t>男人直接去表露对她的爱慕，更糟糕的</w:t>
      </w:r>
    </w:p>
    <w:p w14:paraId="2F0F8AEC">
      <w:r>
        <w:t>是。反反复复，周而复始地去 "表白"</w:t>
      </w:r>
    </w:p>
    <w:p w14:paraId="45013AD0">
      <w:r>
        <w:t>表达爱意。</w:t>
      </w:r>
    </w:p>
    <w:p w14:paraId="7FC63B88">
      <w:r>
        <w:t>那么对不起，这不是她喜欢玩的爱情游</w:t>
      </w:r>
    </w:p>
    <w:p w14:paraId="78242C85">
      <w:r>
        <w:t>没错，我想你看到了</w:t>
      </w:r>
    </w:p>
    <w:p w14:paraId="64DD1A2C">
      <w:r>
        <w:t>"游戏" 这个词了,</w:t>
      </w:r>
    </w:p>
    <w:p w14:paraId="625BE20B">
      <w:r>
        <w:t>对女生来说如果爱情是一场有意思的游</w:t>
      </w:r>
    </w:p>
    <w:p w14:paraId="1F43EE90">
      <w:r>
        <w:t>戏，让她们琢磨不透，让她一下子觉得很</w:t>
      </w:r>
    </w:p>
    <w:p w14:paraId="08E29763">
      <w:r>
        <w:t>近，一下子又觉得不那么容易得到，这会</w:t>
      </w:r>
    </w:p>
    <w:p w14:paraId="77D6760E">
      <w:r>
        <w:t>让她立马兴奋起来。</w:t>
      </w:r>
    </w:p>
    <w:p w14:paraId="2B73CE01">
      <w:r>
        <w:t>因为女生更喜欢去琢磨男人是不是喜欢</w:t>
      </w:r>
    </w:p>
    <w:p w14:paraId="038A4098">
      <w:r>
        <w:t>她，女生更喜欢的是去征服男人，而不是</w:t>
      </w:r>
    </w:p>
    <w:p w14:paraId="652DB6AD">
      <w:r>
        <w:t>掌控男人。所以，如果你直接告诉她你的</w:t>
      </w:r>
    </w:p>
    <w:p w14:paraId="439FD582">
      <w:r>
        <w:t>感受，向她表白，她会觉得你太没意思</w:t>
      </w:r>
    </w:p>
    <w:p w14:paraId="2FD6782E">
      <w:r>
        <w:t>了，立刻失去对你的那种感觉。这也是为</w:t>
      </w:r>
    </w:p>
    <w:p w14:paraId="16C7BD87">
      <w:r>
        <w:t>什么女生比男人更热衷于调情。</w:t>
      </w:r>
    </w:p>
    <w:p w14:paraId="306EE928">
      <w:r>
        <w:t>当然，还有更糟糕的，</w:t>
      </w:r>
    </w:p>
    <w:p w14:paraId="33136DC0">
      <w:r>
        <w:t>有的男人总是一次</w:t>
      </w:r>
    </w:p>
    <w:p w14:paraId="1B5607AD">
      <w:r>
        <w:t>又一次的向女生做这样的傻事，希望女生</w:t>
      </w:r>
    </w:p>
    <w:p w14:paraId="4CCC70F5">
      <w:r>
        <w:t>看到自己的 "坚持" 和 "真诚"</w:t>
      </w:r>
    </w:p>
    <w:p w14:paraId="124B0942">
      <w:r>
        <w:t>可惜的</w:t>
      </w:r>
    </w:p>
    <w:p w14:paraId="290E940A">
      <w:r>
        <w:t>是。女生看到或者想到的却是： -个永远</w:t>
      </w:r>
    </w:p>
    <w:p w14:paraId="61298729">
      <w:r>
        <w:t>无法吸引我的男人又一次出现在自己面</w:t>
      </w:r>
    </w:p>
    <w:p w14:paraId="323CC405">
      <w:r>
        <w:t>前，和我说一些根本无法打动我 (我已经</w:t>
      </w:r>
    </w:p>
    <w:p w14:paraId="0D011FF2">
      <w:r>
        <w:t>听其他男人说过1 0 0遍 )的傻话来烦</w:t>
      </w:r>
    </w:p>
    <w:p w14:paraId="0280742D">
      <w:r>
        <w:t>我，我该怎么打发他?</w:t>
      </w:r>
    </w:p>
    <w:p w14:paraId="201A4BF7">
      <w:r>
        <w:t>我知道如果你这样做过，看到这些话会让</w:t>
      </w:r>
    </w:p>
    <w:p w14:paraId="4900AD09">
      <w:r>
        <w:t>你很不舒服，但是没有办法，我没有办法</w:t>
      </w:r>
    </w:p>
    <w:p w14:paraId="6D301F9B">
      <w:r>
        <w:t>欺骗你。因为，我用各种各样的原因欺骗</w:t>
      </w:r>
    </w:p>
    <w:p w14:paraId="53505745">
      <w:r>
        <w:t>了我自己很多年，我告诉自己只要</w:t>
      </w:r>
    </w:p>
    <w:p w14:paraId="461AE760">
      <w:r>
        <w:t>持"'去追她,</w:t>
      </w:r>
    </w:p>
    <w:p w14:paraId="7DA98910">
      <w:r>
        <w:t>总有一天她会被我感动，但</w:t>
      </w:r>
    </w:p>
    <w:p w14:paraId="689B295A">
      <w:r>
        <w:t>是从我过去的经历来看，</w:t>
      </w:r>
    </w:p>
    <w:p w14:paraId="40B30349">
      <w:r>
        <w:t>我没有等到，也</w:t>
      </w:r>
    </w:p>
    <w:p w14:paraId="113289BA">
      <w:r>
        <w:t>永远不可能等到这一天。最后等来的都是</w:t>
      </w:r>
    </w:p>
    <w:p w14:paraId="0BB62294">
      <w:r>
        <w:t>她投入了其他男人的怀抱。</w:t>
      </w:r>
    </w:p>
    <w:p w14:paraId="11CA043E">
      <w:r>
        <w:t>因为，当时的我，完全不知道女人真正要</w:t>
      </w:r>
    </w:p>
    <w:p w14:paraId="41B632A1">
      <w:r>
        <w:t>的是什么。</w:t>
      </w:r>
    </w:p>
    <w:p w14:paraId="7F0A4939">
      <w:r>
        <w:t>也不知道怎样才能让女生产</w:t>
      </w:r>
    </w:p>
    <w:p w14:paraId="401C62EA">
      <w:r>
        <w:t>生那种无法自拔的被我吸引的感觉。所</w:t>
      </w:r>
    </w:p>
    <w:p w14:paraId="03F94857">
      <w:r>
        <w:t>以，在过去很多年里，我犯下了很多错</w:t>
      </w:r>
    </w:p>
    <w:p w14:paraId="6EF79952">
      <w:r>
        <w:t>误，也丧失过很多和我当时真心喜欢的女</w:t>
      </w:r>
    </w:p>
    <w:p w14:paraId="6C68DDE7">
      <w:r>
        <w:t>生在一起的机会。</w:t>
      </w:r>
    </w:p>
    <w:p w14:paraId="516A44BE">
      <w:r>
        <w:t>不过有幸的是,</w:t>
      </w:r>
    </w:p>
    <w:p w14:paraId="534AF855">
      <w:r>
        <w:t>在无数次的经验总结后,</w:t>
      </w:r>
    </w:p>
    <w:p w14:paraId="42B1C451">
      <w:r>
        <w:t>最终我找到了真正有效的方法：</w:t>
      </w:r>
    </w:p>
    <w:p w14:paraId="3B2CB89B">
      <w:r>
        <w:t>好，如果是现在的我会怎么做呢?</w:t>
      </w:r>
    </w:p>
    <w:p w14:paraId="6917D509">
      <w:r>
        <w:t>所谓推拉的本质,</w:t>
      </w:r>
    </w:p>
    <w:p w14:paraId="3DDB2869">
      <w:r>
        <w:t>其实说出来你会非常熟</w:t>
      </w:r>
    </w:p>
    <w:p w14:paraId="5C8B0312">
      <w:r>
        <w:t>悉，甚至在生活中我们和哥们开玩笑时会</w:t>
      </w:r>
    </w:p>
    <w:p w14:paraId="728331CA">
      <w:r>
        <w:t>常用。但是，很少有人知道，它在吸引女</w:t>
      </w:r>
    </w:p>
    <w:p w14:paraId="5DAAC4F0">
      <w:r>
        <w:t>生上有非常神奇的作用。</w:t>
      </w:r>
    </w:p>
    <w:p w14:paraId="06FA3900">
      <w:r>
        <w:t>推拉的本质就是</w:t>
      </w:r>
    </w:p>
    <w:p w14:paraId="3A6F72C4">
      <w:r>
        <w:t>(打一下，揉-下。简</w:t>
      </w:r>
    </w:p>
    <w:p w14:paraId="69EC5B2C">
      <w:r>
        <w:t>单点讲就是对她</w:t>
      </w:r>
    </w:p>
    <w:p w14:paraId="354F74DF">
      <w:r>
        <w:t>说一句好话,</w:t>
      </w:r>
    </w:p>
    <w:p w14:paraId="43BBF3EC">
      <w:r>
        <w:t>再接-句</w:t>
      </w:r>
    </w:p>
    <w:p w14:paraId="48BB96E0">
      <w:r>
        <w:t>坏话,</w:t>
      </w:r>
    </w:p>
    <w:p w14:paraId="1A4E08D2">
      <w:r>
        <w:t>或者反过来说一句坏话，加一句好</w:t>
      </w:r>
    </w:p>
    <w:p w14:paraId="3E98E4A7">
      <w:r>
        <w:t>话" ,这个看上去人人都会</w:t>
      </w:r>
    </w:p>
    <w:p w14:paraId="12857345">
      <w:r>
        <w:t>但关键是你要知道： 怎么说话? 说些什么</w:t>
      </w:r>
    </w:p>
    <w:p w14:paraId="7D95564B">
      <w:r>
        <w:t>话? 能说什么话?</w:t>
      </w:r>
    </w:p>
    <w:p w14:paraId="31FD1C3F">
      <w:r>
        <w:t>这一点其实你和我下面一起来看一个实</w:t>
      </w:r>
    </w:p>
    <w:p w14:paraId="06F7A80C">
      <w:r>
        <w:t>例，就非常清楚了。</w:t>
      </w:r>
    </w:p>
    <w:p w14:paraId="27B69531">
      <w:r>
        <w:t>比如，</w:t>
      </w:r>
    </w:p>
    <w:p w14:paraId="74EBFFF6">
      <w:r>
        <w:t>当然要用开玩笑的日吻 :</w:t>
      </w:r>
    </w:p>
    <w:p w14:paraId="7F805F62">
      <w:r>
        <w:t>(你头</w:t>
      </w:r>
    </w:p>
    <w:p w14:paraId="4F33058F">
      <w:r>
        <w:t>发很漂亮：</w:t>
      </w:r>
    </w:p>
    <w:p w14:paraId="62EC3439">
      <w:r>
        <w:t>但好像有几天没洗头了吧?</w:t>
      </w:r>
    </w:p>
    <w:p w14:paraId="159E7F0C">
      <w:r>
        <w:t>或者，</w:t>
      </w:r>
    </w:p>
    <w:p w14:paraId="561C31D1">
      <w:r>
        <w:t>"我很喜欢你的率真：</w:t>
      </w:r>
    </w:p>
    <w:p w14:paraId="253DD40E">
      <w:r>
        <w:t>但我讨厌你的幼稚。</w:t>
      </w:r>
    </w:p>
    <w:p w14:paraId="074E8B0E">
      <w:r>
        <w:t>等等这些很明显，就是先拉，</w:t>
      </w:r>
    </w:p>
    <w:p w14:paraId="408FA271">
      <w:r>
        <w:t>再推。这</w:t>
      </w:r>
    </w:p>
    <w:p w14:paraId="360C77A4">
      <w:r>
        <w:t>就是很普通的推拉。</w:t>
      </w:r>
    </w:p>
    <w:p w14:paraId="5674D851">
      <w:r>
        <w:t>但我发现，在吸引女生时，在情感问题上</w:t>
      </w:r>
    </w:p>
    <w:p w14:paraId="14D31574">
      <w:r>
        <w:t>推拉，也就是，在 "我喜欢你还是不喜欢</w:t>
      </w:r>
    </w:p>
    <w:p w14:paraId="186BD2F7">
      <w:r>
        <w:t>你" 的这个问题上进行推拉是最有效的。</w:t>
      </w:r>
    </w:p>
    <w:p w14:paraId="77A535D8">
      <w:r>
        <w:t>说自了，在喜欢你还是不喜欢你的问题上</w:t>
      </w:r>
    </w:p>
    <w:p w14:paraId="5BD0FFFE">
      <w:r>
        <w:t>推拉就是调情，</w:t>
      </w:r>
    </w:p>
    <w:p w14:paraId="0DE566B1">
      <w:r>
        <w:t>而调情正是女生最喜欢</w:t>
      </w:r>
    </w:p>
    <w:p w14:paraId="292F83A9">
      <w:r>
        <w:t>的 "爱情游戏" 之一，这会让她们乐在其</w:t>
      </w:r>
    </w:p>
    <w:p w14:paraId="201A23F5">
      <w:r>
        <w:t>中，所以你会发现有很多调情高手，身边</w:t>
      </w:r>
    </w:p>
    <w:p w14:paraId="276376A0">
      <w:r>
        <w:t>总是围着一群女生嘻嘻哈哈,</w:t>
      </w:r>
    </w:p>
    <w:p w14:paraId="3A5F5D14">
      <w:r>
        <w:t>'默默"" 地</w:t>
      </w:r>
    </w:p>
    <w:p w14:paraId="3FA7D14B">
      <w:r>
        <w:t>被他吸引着。</w:t>
      </w:r>
    </w:p>
    <w:p w14:paraId="4389B519">
      <w:r>
        <w:t>下面这段话就是一个很好的</w:t>
      </w:r>
    </w:p>
    <w:p w14:paraId="0FD2E1C5">
      <w:r>
        <w:t>推拉法"' 调</w:t>
      </w:r>
    </w:p>
    <w:p w14:paraId="24FAAC88">
      <w:r>
        <w:t>情的例子。是我常常用的。</w:t>
      </w:r>
    </w:p>
    <w:p w14:paraId="2B13D9CA">
      <w:r>
        <w:t>有几次，我对刚认识十几二十分钟的女孩</w:t>
      </w:r>
    </w:p>
    <w:p w14:paraId="3E6D0630">
      <w:r>
        <w:t>说完后，</w:t>
      </w:r>
    </w:p>
    <w:p w14:paraId="38050C16">
      <w:r>
        <w:t>就和她们接吻了。一次我大学时</w:t>
      </w:r>
    </w:p>
    <w:p w14:paraId="3C77375C">
      <w:r>
        <w:t>代的以前的一个室友正好和我一起，看到</w:t>
      </w:r>
    </w:p>
    <w:p w14:paraId="74AC700B">
      <w:r>
        <w:t>我用下面这个推拉10分钟就亲吻了一个他</w:t>
      </w:r>
    </w:p>
    <w:p w14:paraId="44DE74AE">
      <w:r>
        <w:t>觉得高高在上的美女。</w:t>
      </w:r>
    </w:p>
    <w:p w14:paraId="4D8F9268">
      <w:r>
        <w:t>当时,</w:t>
      </w:r>
    </w:p>
    <w:p w14:paraId="12700C0C">
      <w:r>
        <w:t>我眼睛的余光看到他在旁边，下巴</w:t>
      </w:r>
    </w:p>
    <w:p w14:paraId="14C08346">
      <w:r>
        <w:t>张开，呈惊呆状，最好笑的就是他平时从</w:t>
      </w:r>
    </w:p>
    <w:p w14:paraId="78776CB2">
      <w:r>
        <w:t>来不说粗话，那次他看到我和她亲完后，</w:t>
      </w:r>
    </w:p>
    <w:p w14:paraId="12851AE1">
      <w:r>
        <w:t>嘴里轻声冒出一句：</w:t>
      </w:r>
    </w:p>
    <w:p w14:paraId="4BEDCED0">
      <w:r>
        <w:t>"我操!</w:t>
      </w:r>
    </w:p>
    <w:p w14:paraId="0793E5DC">
      <w:r>
        <w:t>那下面就是我对她说的那段推拉，你用的</w:t>
      </w:r>
    </w:p>
    <w:p w14:paraId="11201C5C">
      <w:r>
        <w:t>时候要注意中间省略号要适当停顿，作思</w:t>
      </w:r>
    </w:p>
    <w:p w14:paraId="186BE11C">
      <w:r>
        <w:t>考状，也可让女生有自然的接话，但你不</w:t>
      </w:r>
    </w:p>
    <w:p w14:paraId="07DC22F0">
      <w:r>
        <w:t>要显示出任何你在寻求女生的反应。</w:t>
      </w:r>
    </w:p>
    <w:p w14:paraId="56091D9B">
      <w:r>
        <w:t>我喜欢开玩笑地轻打一下女生，说：</w:t>
      </w:r>
    </w:p>
    <w:p w14:paraId="21586796">
      <w:r>
        <w:t>忑样用推拉法调^;</w:t>
      </w:r>
    </w:p>
    <w:p w14:paraId="461B8449">
      <w:r>
        <w:t>"你挺可爱，我觉得你应该会是个不错的</w:t>
      </w:r>
    </w:p>
    <w:p w14:paraId="61C65727">
      <w:r>
        <w:t>新女友(这是'拉' ) .哈哈..等</w:t>
      </w:r>
    </w:p>
    <w:p w14:paraId="6B33D708">
      <w:r>
        <w:t>等..我的女朋友是要有幽默感的，你会</w:t>
      </w:r>
    </w:p>
    <w:p w14:paraId="41326662">
      <w:r>
        <w:t>学猫叫吗,</w:t>
      </w:r>
    </w:p>
    <w:p w14:paraId="3E7C005C">
      <w:r>
        <w:t>要学的很像的那种 (她说不太</w:t>
      </w:r>
    </w:p>
    <w:p w14:paraId="79F6E962">
      <w:r>
        <w:t>会。下面就是 '推' )好。我们分手.</w:t>
      </w:r>
    </w:p>
    <w:p w14:paraId="5B8E89B7">
      <w:r>
        <w:t>等-下，等-下分。你头发好像真的很</w:t>
      </w:r>
    </w:p>
    <w:p w14:paraId="62043371">
      <w:r>
        <w:t>好 闻 ..非常迷人 (这里叉</w:t>
      </w:r>
    </w:p>
    <w:p w14:paraId="5882E413">
      <w:r>
        <w:t>是'拉' ) ..不对，你是不是卖香皂</w:t>
      </w:r>
    </w:p>
    <w:p w14:paraId="20FC7F7F">
      <w:r>
        <w:t>的，哟,不行不行，我们分手!这次我们</w:t>
      </w:r>
    </w:p>
    <w:p w14:paraId="50FF5E4D">
      <w:r>
        <w:t>肯定手了...你怎么能去卖假冒香皂,</w:t>
      </w:r>
    </w:p>
    <w:p w14:paraId="7C4F2340">
      <w:r>
        <w:t>你良心大大的坏 (这里又是 '推' ) ..</w:t>
      </w:r>
    </w:p>
    <w:p w14:paraId="224DF61E">
      <w:r>
        <w:t>哈哈哈，哈哈哈.</w:t>
      </w:r>
    </w:p>
    <w:p w14:paraId="05DC4EF1">
      <w:r>
        <w:t>你喜欢冒险吗? ?因</w:t>
      </w:r>
    </w:p>
    <w:p w14:paraId="37712777">
      <w:r>
        <w:t>为我这个人只和有冒险精神的人玩：</w:t>
      </w:r>
    </w:p>
    <w:p w14:paraId="27CD1442">
      <w:r>
        <w:t>这时，女生一般会很努力地去接你的话,</w:t>
      </w:r>
    </w:p>
    <w:p w14:paraId="46C73EA8">
      <w:r>
        <w:t>说自己的冒险的事，或者就说自己怎么怎</w:t>
      </w:r>
    </w:p>
    <w:p w14:paraId="711C6002">
      <w:r>
        <w:t>么冒险,</w:t>
      </w:r>
    </w:p>
    <w:p w14:paraId="2FD44C62">
      <w:r>
        <w:t>当然，</w:t>
      </w:r>
    </w:p>
    <w:p w14:paraId="58CCD7EC">
      <w:r>
        <w:t>这里的冒险也可以换成其</w:t>
      </w:r>
    </w:p>
    <w:p w14:paraId="50AF35A4">
      <w:r>
        <w:t>他任何正面的好的品质,</w:t>
      </w:r>
    </w:p>
    <w:p w14:paraId="1D3B6030">
      <w:r>
        <w:t>就是女生就喜欢</w:t>
      </w:r>
    </w:p>
    <w:p w14:paraId="488E48C3">
      <w:r>
        <w:t>自己有的好的品质。</w:t>
      </w:r>
    </w:p>
    <w:p w14:paraId="685D129D">
      <w:r>
        <w:t>你可以接着说：</w:t>
      </w:r>
    </w:p>
    <w:p w14:paraId="49AC4EE3">
      <w:r>
        <w:t>恩，这样听起来的确挺</w:t>
      </w:r>
    </w:p>
    <w:p w14:paraId="5CD13CB7">
      <w:r>
        <w:t>有冒险精神的。可以啦,</w:t>
      </w:r>
    </w:p>
    <w:p w14:paraId="696E4531">
      <w:r>
        <w:t>我还是可以和你</w:t>
      </w:r>
    </w:p>
    <w:p w14:paraId="3BCCF57E">
      <w:r>
        <w:t>在一起 (叉在 "拉" )。不过，你只可</w:t>
      </w:r>
    </w:p>
    <w:p w14:paraId="6363822D">
      <w:r>
        <w:t>以和我在这里玩，现在还不能带你去那些</w:t>
      </w:r>
    </w:p>
    <w:p w14:paraId="37AB9767">
      <w:r>
        <w:t>更有意思的地方。因为你现在的冒险精神</w:t>
      </w:r>
    </w:p>
    <w:p w14:paraId="041313FD">
      <w:r>
        <w:t>还是中学生的冒险，不是大人的： (这</w:t>
      </w:r>
    </w:p>
    <w:p w14:paraId="41BEC60F">
      <w:r>
        <w:t>里又是在 '推'了，说她不够档次。)</w:t>
      </w:r>
    </w:p>
    <w:p w14:paraId="42DFA49F">
      <w:r>
        <w:t>女生说：</w:t>
      </w:r>
    </w:p>
    <w:p w14:paraId="46071393">
      <w:r>
        <w:t>我做过XXXXXX/ 我会XXXXXI</w:t>
      </w:r>
    </w:p>
    <w:p w14:paraId="30F47694">
      <w:r>
        <w:t>我怎么怎么。</w:t>
      </w:r>
    </w:p>
    <w:p w14:paraId="2ABF5302">
      <w:r>
        <w:t>男 人接着说 :</w:t>
      </w:r>
    </w:p>
    <w:p w14:paraId="61495445">
      <w:r>
        <w:t>真的 ?你以前</w:t>
      </w:r>
    </w:p>
    <w:p w14:paraId="2AB958D1">
      <w:r>
        <w:t>XXXXXXXXI 你会 XXXXX</w:t>
      </w:r>
    </w:p>
    <w:p w14:paraId="27FE9189">
      <w:r>
        <w:t>Hmmm . 看</w:t>
      </w:r>
    </w:p>
    <w:p w14:paraId="5B7FE2FD">
      <w:r>
        <w:t>忑样用推拉法调^;</w:t>
      </w:r>
    </w:p>
    <w:p w14:paraId="62E348D2">
      <w:r>
        <w:t>人对你有~跳的9觉</w:t>
      </w:r>
    </w:p>
    <w:p w14:paraId="47D57314">
      <w:r>
        <w:t>来，大概你是真的挺酷的</w:t>
      </w:r>
    </w:p>
    <w:p w14:paraId="1609F180">
      <w:r>
        <w:t>'哈哈，想</w:t>
      </w:r>
    </w:p>
    <w:p w14:paraId="6BEAD71A">
      <w:r>
        <w:t>象一下如果我们一起溜进 (想像一个两人</w:t>
      </w:r>
    </w:p>
    <w:p w14:paraId="673938AF">
      <w:r>
        <w:t>一起参与的有趣冒险，</w:t>
      </w:r>
    </w:p>
    <w:p w14:paraId="6F725205">
      <w:r>
        <w:t>她以前不可能有的</w:t>
      </w:r>
    </w:p>
    <w:p w14:paraId="75755EC3">
      <w:r>
        <w:t>经历，有趣的地方。 ) ..我们能偷这个</w:t>
      </w:r>
    </w:p>
    <w:p w14:paraId="3492F9A5">
      <w:r>
        <w:t>(任何在你们面前的东西，比如垃圾桶什</w:t>
      </w:r>
    </w:p>
    <w:p w14:paraId="64C1CD15">
      <w:r>
        <w:t>么的 )然后把它卖了...什么?</w:t>
      </w:r>
    </w:p>
    <w:p w14:paraId="310A2A52">
      <w:r>
        <w:t>要? .那好,</w:t>
      </w:r>
    </w:p>
    <w:p w14:paraId="21291DBC">
      <w:r>
        <w:t>我就拿你的包 (或者她其</w:t>
      </w:r>
    </w:p>
    <w:p w14:paraId="569DF6B3">
      <w:r>
        <w:t>它的东西 )去卖。</w:t>
      </w:r>
    </w:p>
    <w:p w14:paraId="31B6087C">
      <w:r>
        <w:t>(这里她可能会和你来</w:t>
      </w:r>
    </w:p>
    <w:p w14:paraId="11C9A65E">
      <w:r>
        <w:t>抢，这样就有一个非常好的肢体接触的机</w:t>
      </w:r>
    </w:p>
    <w:p w14:paraId="296870C7">
      <w:r>
        <w:t>会 ) .好，好,好。还给你,</w:t>
      </w:r>
    </w:p>
    <w:p w14:paraId="542C3800">
      <w:r>
        <w:t>没有人会</w:t>
      </w:r>
    </w:p>
    <w:p w14:paraId="43817B37">
      <w:r>
        <w:t>要你的包。我有一个更好的计划：.我要</w:t>
      </w:r>
    </w:p>
    <w:p w14:paraId="46A76678">
      <w:r>
        <w:t>一个富婆..你有钱吗?</w:t>
      </w:r>
    </w:p>
    <w:p w14:paraId="3166D761">
      <w:r>
        <w:t>没钱? 你电视</w:t>
      </w:r>
    </w:p>
    <w:p w14:paraId="1B275669">
      <w:r>
        <w:t>机有的吧?</w:t>
      </w:r>
    </w:p>
    <w:p w14:paraId="490DAE20">
      <w:r>
        <w:t>'不错不错。那我就可以看</w:t>
      </w:r>
    </w:p>
    <w:p w14:paraId="5BC0E4BC">
      <w:r>
        <w:t>我的动画片了 (做孩子般可爱状 ) .太</w:t>
      </w:r>
    </w:p>
    <w:p w14:paraId="086C86CD">
      <w:r>
        <w:t>好了，你有电视机，我太喜欢你了，我们</w:t>
      </w:r>
    </w:p>
    <w:p w14:paraId="60725E14">
      <w:r>
        <w:t>现在就结婚：</w:t>
      </w:r>
    </w:p>
    <w:p w14:paraId="664392C5">
      <w:r>
        <w:t>嫁给我吧!我是非常非常</w:t>
      </w:r>
    </w:p>
    <w:p w14:paraId="73EACFA5">
      <w:r>
        <w:t>认真的，</w:t>
      </w:r>
    </w:p>
    <w:p w14:paraId="3DC8370C">
      <w:r>
        <w:t>嫁给我吧。</w:t>
      </w:r>
    </w:p>
    <w:p w14:paraId="42A345C9">
      <w:r>
        <w:t>(然后让周围的一个</w:t>
      </w:r>
    </w:p>
    <w:p w14:paraId="2DC41392">
      <w:r>
        <w:t>人假装为你们主持婚礼，然后你们俩也交</w:t>
      </w:r>
    </w:p>
    <w:p w14:paraId="01FCEFE1">
      <w:r>
        <w:t>换假装的戒指什么的东西，然后这个时候</w:t>
      </w:r>
    </w:p>
    <w:p w14:paraId="4B16BCFC">
      <w:r>
        <w:t>至少亲一下脸，进一步肢体接触亲密度升</w:t>
      </w:r>
    </w:p>
    <w:p w14:paraId="27BDD623">
      <w:r>
        <w:t>级 ) ..好，既然我们现在已经结婚了,</w:t>
      </w:r>
    </w:p>
    <w:p w14:paraId="341B76B6">
      <w:r>
        <w:t>我就可以把你休了，然后你的电视机就归</w:t>
      </w:r>
    </w:p>
    <w:p w14:paraId="0BF82CDA">
      <w:r>
        <w:t>我了，这样我天天就可以看动画片</w:t>
      </w:r>
    </w:p>
    <w:p w14:paraId="779FD48E">
      <w:r>
        <w:t>了：。</w:t>
      </w:r>
    </w:p>
    <w:p w14:paraId="763A544D">
      <w:r>
        <w:t>上面这段话就是在嘲弄一下她，然后再安</w:t>
      </w:r>
    </w:p>
    <w:p w14:paraId="072BE983">
      <w:r>
        <w:t>抚一下，给她一点你的关注，让她觉得你</w:t>
      </w:r>
    </w:p>
    <w:p w14:paraId="165CB3E8">
      <w:r>
        <w:t>对她有意思，然后再突然拿掉这份关注,</w:t>
      </w:r>
    </w:p>
    <w:p w14:paraId="439CAA7A">
      <w:r>
        <w:t>再给她，再拿掉，一下下重复。</w:t>
      </w:r>
    </w:p>
    <w:p w14:paraId="40E384A0">
      <w:r>
        <w:t>这样就</w:t>
      </w:r>
    </w:p>
    <w:p w14:paraId="068E0EA0">
      <w:r>
        <w:t>通过调情建立起男女之间的性张力，就像</w:t>
      </w:r>
    </w:p>
    <w:p w14:paraId="4E10EF4E">
      <w:r>
        <w:t>橡皮筋一样，拉紧-下，再放松，再拉</w:t>
      </w:r>
    </w:p>
    <w:p w14:paraId="1E9D6A48">
      <w:r>
        <w:t>紧，放松就是为了下一次拉紧，</w:t>
      </w:r>
    </w:p>
    <w:p w14:paraId="59311315">
      <w:r>
        <w:t>因为我们</w:t>
      </w:r>
    </w:p>
    <w:p w14:paraId="46F4C0F5">
      <w:r>
        <w:t>都有经验如果橡皮筋如果不放松一直拉紧</w:t>
      </w:r>
    </w:p>
    <w:p w14:paraId="2343289C">
      <w:r>
        <w:t>下去是会断的。</w:t>
      </w:r>
    </w:p>
    <w:p w14:paraId="11BBB1C2">
      <w:r>
        <w:t>这个就是推拉法制造男女性张才的原理,</w:t>
      </w:r>
    </w:p>
    <w:p w14:paraId="0B516A7B">
      <w:r>
        <w:t>这会让女生对你琢磨不透,</w:t>
      </w:r>
    </w:p>
    <w:p w14:paraId="4F1A131B">
      <w:r>
        <w:t>立刻对你产生</w:t>
      </w:r>
    </w:p>
    <w:p w14:paraId="18D354CC">
      <w:r>
        <w:t>兴趣。</w:t>
      </w:r>
    </w:p>
    <w:p w14:paraId="0F9C21E6">
      <w:r>
        <w:t>推拉法的目的就是在建立男女性张力,</w:t>
      </w:r>
    </w:p>
    <w:p w14:paraId="5BF4A8B3">
      <w:r>
        <w:t>性张才就是男女性吸引力的一种。当然，</w:t>
      </w:r>
    </w:p>
    <w:p w14:paraId="321ECBA2">
      <w:r>
        <w:t>上面的只是推拉法的一个例子的大意架</w:t>
      </w:r>
    </w:p>
    <w:p w14:paraId="5995AEEB">
      <w:r>
        <w:t>构，你完全可以自己在这个骨架上自己添</w:t>
      </w:r>
    </w:p>
    <w:p w14:paraId="515820DF">
      <w:r>
        <w:t>肉，并且我更加希望你自己添肉，按照具</w:t>
      </w:r>
    </w:p>
    <w:p w14:paraId="109A20FD">
      <w:r>
        <w:t>体情况添肉。而不要去死背。要真正学会</w:t>
      </w:r>
    </w:p>
    <w:p w14:paraId="10594DDE">
      <w:r>
        <w:t>体会到这个推拉调情的原理，然后自己去</w:t>
      </w:r>
    </w:p>
    <w:p w14:paraId="39D1F607">
      <w:r>
        <w:t>发挥。</w:t>
      </w:r>
    </w:p>
    <w:p w14:paraId="1F5C9527">
      <w:r>
        <w:t>我现在很难想象如果没有用推拉法，或者</w:t>
      </w:r>
    </w:p>
    <w:p w14:paraId="4996FAD6">
      <w:r>
        <w:t>更确切地说，没有 "推"</w:t>
      </w:r>
    </w:p>
    <w:p w14:paraId="46D7C343">
      <w:r>
        <w:t>只有一个劲地</w:t>
      </w:r>
    </w:p>
    <w:p w14:paraId="37B9B6F9">
      <w:r>
        <w:t>《拉" ,一味的"拉"</w:t>
      </w:r>
    </w:p>
    <w:p w14:paraId="2ACB23E0">
      <w:r>
        <w:t>比如你对女生</w:t>
      </w:r>
    </w:p>
    <w:p w14:paraId="2136016E">
      <w:r>
        <w:t>《你现在就是我新女友〈拉) ..让</w:t>
      </w:r>
    </w:p>
    <w:p w14:paraId="152EFCA1">
      <w:r>
        <w:t>我们一起来计划一下怎么一起玩</w:t>
      </w:r>
    </w:p>
    <w:p w14:paraId="782C28E6">
      <w:r>
        <w:t>〈拉) ..让我们一起去做什么什么</w:t>
      </w:r>
    </w:p>
    <w:p w14:paraId="493D5A08">
      <w:r>
        <w:t>(拉) ..让我们在一起〈拉)。</w:t>
      </w:r>
    </w:p>
    <w:p w14:paraId="25F444CF">
      <w:r>
        <w:t>这就是一直在给她关注，不会让她兴奋起</w:t>
      </w:r>
    </w:p>
    <w:p w14:paraId="4409D03D">
      <w:r>
        <w:t>来，不会对你产生兴趣。只会让她越发对</w:t>
      </w:r>
    </w:p>
    <w:p w14:paraId="71573779">
      <w:r>
        <w:t>你冷淡。你对她说的话就像一根松弛的橡</w:t>
      </w:r>
    </w:p>
    <w:p w14:paraId="6B6210A2">
      <w:r>
        <w:t>皮筋是不会生成张力的。</w:t>
      </w:r>
    </w:p>
    <w:p w14:paraId="5513AC0D">
      <w:r>
        <w:t>这样做就会触及女生天生的</w:t>
      </w:r>
    </w:p>
    <w:p w14:paraId="2A00D3C0">
      <w:r>
        <w:t>防泡雷</w:t>
      </w:r>
    </w:p>
    <w:p w14:paraId="5FF866CA">
      <w:r>
        <w:t>达" ,对你产生心理抵触；</w:t>
      </w:r>
    </w:p>
    <w:p w14:paraId="487DD68C">
      <w:r>
        <w:t>同时由于她的</w:t>
      </w:r>
    </w:p>
    <w:p w14:paraId="5DC2C79C">
      <w:r>
        <w:t>脑子不用去思考你是否对她有意思 (因为</w:t>
      </w:r>
    </w:p>
    <w:p w14:paraId="791440E4">
      <w:r>
        <w:t>你已经说得很明确了 )</w:t>
      </w:r>
    </w:p>
    <w:p w14:paraId="7A6ECBB4">
      <w:r>
        <w:t>让女人对怀有~跳的笠觉-</w:t>
      </w:r>
    </w:p>
    <w:p w14:paraId="40415B21">
      <w:r>
        <w:t>那么这个时候，她大脑的大部分精才就用</w:t>
      </w:r>
    </w:p>
    <w:p w14:paraId="7E2F7792">
      <w:r>
        <w:t>在去思考 "你这个男人有哪里不好' 的地</w:t>
      </w:r>
    </w:p>
    <w:p w14:paraId="16A46C68">
      <w:r>
        <w:t>方了。</w:t>
      </w:r>
    </w:p>
    <w:p w14:paraId="64DB8356">
      <w:r>
        <w:t>比起知道你喜欢她,</w:t>
      </w:r>
    </w:p>
    <w:p w14:paraId="2A418B3C">
      <w:r>
        <w:t>女生更喜欢去琢磨你</w:t>
      </w:r>
    </w:p>
    <w:p w14:paraId="047885AE">
      <w:r>
        <w:t>是不是喜欢她，她们为那种</w:t>
      </w:r>
    </w:p>
    <w:p w14:paraId="06E1CC00">
      <w:r>
        <w:t>(不确定" 感</w:t>
      </w:r>
    </w:p>
    <w:p w14:paraId="4706AB2D">
      <w:r>
        <w:t>到兴奋 !</w:t>
      </w:r>
    </w:p>
    <w:p w14:paraId="63F49543">
      <w:r>
        <w:t>运用推拉的方法，可以立刻让</w:t>
      </w:r>
    </w:p>
    <w:p w14:paraId="66B01410">
      <w:r>
        <w:t>女生产生这样的情绪，她们会对眼前的这</w:t>
      </w:r>
    </w:p>
    <w:p w14:paraId="26D9A010">
      <w:r>
        <w:t>个男人充满疑问，她们对你充满兴趣，想</w:t>
      </w:r>
    </w:p>
    <w:p w14:paraId="188BD982">
      <w:r>
        <w:t>知道你是谁，你是干什么的,</w:t>
      </w:r>
    </w:p>
    <w:p w14:paraId="2C7BD188">
      <w:r>
        <w:t>你是不是喜</w:t>
      </w:r>
    </w:p>
    <w:p w14:paraId="3B45DA70">
      <w:r>
        <w:t>欢她。</w:t>
      </w:r>
    </w:p>
    <w:p w14:paraId="5403F16A">
      <w:r>
        <w:t>对了，上面这个推拉的案例是我实际用过</w:t>
      </w:r>
    </w:p>
    <w:p w14:paraId="22E0BBCF">
      <w:r>
        <w:t>的，记录下来的。</w:t>
      </w:r>
    </w:p>
    <w:p w14:paraId="37576CCC">
      <w:r>
        <w:t>所以比较长。不要</w:t>
      </w:r>
    </w:p>
    <w:p w14:paraId="4D76D3F2">
      <w:r>
        <w:t>急。其实，你可以拆开来用里面的任何</w:t>
      </w:r>
    </w:p>
    <w:p w14:paraId="723E7C96">
      <w:r>
        <w:t>一段的，</w:t>
      </w:r>
    </w:p>
    <w:p w14:paraId="35BB50D0">
      <w:r>
        <w:t>只要你用里面任何推和拉的话结</w:t>
      </w:r>
    </w:p>
    <w:p w14:paraId="20DC9F2E">
      <w:r>
        <w:t>成一对去用就行了。</w:t>
      </w:r>
    </w:p>
    <w:p w14:paraId="362FEE29">
      <w:r>
        <w:t>但如果你觉得一开始看到我上面这个推拉</w:t>
      </w:r>
    </w:p>
    <w:p w14:paraId="1B720A97">
      <w:r>
        <w:t>的步骤比较多，觉得起步有点难学。我们</w:t>
      </w:r>
    </w:p>
    <w:p w14:paraId="25617225">
      <w:r>
        <w:t>就来做一个练习，练习一下后，学到的内</w:t>
      </w:r>
    </w:p>
    <w:p w14:paraId="5799171D">
      <w:r>
        <w:t>容才最容易掌握。</w:t>
      </w:r>
    </w:p>
    <w:p w14:paraId="3BE46622">
      <w:r>
        <w:t>下面我就先给你两对推拉的内容，你就根</w:t>
      </w:r>
    </w:p>
    <w:p w14:paraId="3F7A1B07">
      <w:r>
        <w:t>据这些内容来自己说一段对女生推拉的</w:t>
      </w:r>
    </w:p>
    <w:p w14:paraId="6445A8F6">
      <w:r>
        <w:t>话，要用到下面的推拉。试试看：</w:t>
      </w:r>
    </w:p>
    <w:p w14:paraId="54A422CB">
      <w:r>
        <w:t>拉： 可爱的做我新女友一定很好</w:t>
      </w:r>
    </w:p>
    <w:p w14:paraId="2A9B6455">
      <w:r>
        <w:t>推： 不会烧莱的分手</w:t>
      </w:r>
    </w:p>
    <w:p w14:paraId="00C8D1A0">
      <w:r>
        <w:t>拉： 笑起来可爱；</w:t>
      </w:r>
    </w:p>
    <w:p w14:paraId="0CBC9F9F">
      <w:r>
        <w:t>推： 你香水让我过敏的这次绝对要分手</w:t>
      </w:r>
    </w:p>
    <w:p w14:paraId="5EA2716B">
      <w:r>
        <w:t>(如果上手有点难，你可以回到上面再看</w:t>
      </w:r>
    </w:p>
    <w:p w14:paraId="5DA3AE70">
      <w:r>
        <w:t>看我之前的那个例子。提示： -开始你先</w:t>
      </w:r>
    </w:p>
    <w:p w14:paraId="431FFF10">
      <w:r>
        <w:t>用 "拉" 可以说： 你真可爱。或者，你</w:t>
      </w:r>
    </w:p>
    <w:p w14:paraId="70C2944F">
      <w:r>
        <w:t>走路的样子真可爱，做我的新女友一定很</w:t>
      </w:r>
    </w:p>
    <w:p w14:paraId="35B7BBD6">
      <w:r>
        <w:t>出色：..</w:t>
      </w:r>
    </w:p>
    <w:p w14:paraId="6235FD9F">
      <w:r>
        <w:t>(答案在下一页,</w:t>
      </w:r>
    </w:p>
    <w:p w14:paraId="2A04C1ED">
      <w:r>
        <w:t>你先自己试试，试完了</w:t>
      </w:r>
    </w:p>
    <w:p w14:paraId="43C24C03">
      <w:r>
        <w:t>再去看答案。 )</w:t>
      </w:r>
    </w:p>
    <w:p w14:paraId="3AF8F3D8">
      <w:r>
        <w:t>别偷看 !</w:t>
      </w:r>
    </w:p>
    <w:p w14:paraId="58C2E764">
      <w:r>
        <w:t>参考答案：</w:t>
      </w:r>
    </w:p>
    <w:p w14:paraId="52A54281">
      <w:r>
        <w:t>(答案仅供你参考，我们不是高考 /考</w:t>
      </w:r>
    </w:p>
    <w:p w14:paraId="5C0C92E0">
      <w:r>
        <w:t>研。也不是四六级，吸引女人没有标准答</w:t>
      </w:r>
    </w:p>
    <w:p w14:paraId="45145341">
      <w:r>
        <w:t>案 ) :</w:t>
      </w:r>
    </w:p>
    <w:p w14:paraId="33627B94">
      <w:r>
        <w:t>怎么用推拉法调恃,</w:t>
      </w:r>
    </w:p>
    <w:p w14:paraId="31C6251A">
      <w:r>
        <w:t>你可以说：</w:t>
      </w:r>
    </w:p>
    <w:p w14:paraId="1221CC70">
      <w:r>
        <w:t>"你长得挺可爱的：.我相信</w:t>
      </w:r>
    </w:p>
    <w:p w14:paraId="271E9C21">
      <w:r>
        <w:t>你会是一个很出色的新女友 !噢，等</w:t>
      </w:r>
    </w:p>
    <w:p w14:paraId="2573A5F1">
      <w:r>
        <w:t>等..我需要一个会烧莱的女友。你会</w:t>
      </w:r>
    </w:p>
    <w:p w14:paraId="2930F0CC">
      <w:r>
        <w:t>烧莱吗?</w:t>
      </w:r>
    </w:p>
    <w:p w14:paraId="131ECC42">
      <w:r>
        <w:t>什么? 不会? 那我们分手</w:t>
      </w:r>
    </w:p>
    <w:p w14:paraId="6B688E6C">
      <w:r>
        <w:t>吧：..不过。再等等。你笑起来倒是蛮可</w:t>
      </w:r>
    </w:p>
    <w:p w14:paraId="2327EB85">
      <w:r>
        <w:t>爱的，很吸引人。等等! !你用的什么</w:t>
      </w:r>
    </w:p>
    <w:p w14:paraId="32EEAC10">
      <w:r>
        <w:t>香水啊，我好像过敏：</w:t>
      </w:r>
    </w:p>
    <w:p w14:paraId="72648126">
      <w:r>
        <w:t>哥们啊，</w:t>
      </w:r>
    </w:p>
    <w:p w14:paraId="697C6F38">
      <w:r>
        <w:t>这次我</w:t>
      </w:r>
    </w:p>
    <w:p w14:paraId="5C430321">
      <w:r>
        <w:t>们绝对要分手!闻不下去了"</w:t>
      </w:r>
    </w:p>
    <w:p w14:paraId="11B56B3F">
      <w:r>
        <w:t>一般情况下，你可以一直用推拉法下去,</w:t>
      </w:r>
    </w:p>
    <w:p w14:paraId="75482B6E">
      <w:r>
        <w:t>直到女生开始下意识地开始测试你。女生</w:t>
      </w:r>
    </w:p>
    <w:p w14:paraId="62912023">
      <w:r>
        <w:t>开始下意识地测试你就是表明女生把你列</w:t>
      </w:r>
    </w:p>
    <w:p w14:paraId="774A02E0">
      <w:r>
        <w:t>为可能的性对象来考虑。</w:t>
      </w:r>
    </w:p>
    <w:p w14:paraId="6B7430A2">
      <w:r>
        <w:t>以上是说话的推拉。</w:t>
      </w:r>
    </w:p>
    <w:p w14:paraId="46CA4DAE">
      <w:r>
        <w:t>推拉还有潜沟通中的。</w:t>
      </w:r>
    </w:p>
    <w:p w14:paraId="367CC8AD">
      <w:r>
        <w:t>我们之前讲过,</w:t>
      </w:r>
    </w:p>
    <w:p w14:paraId="3810AFCB">
      <w:r>
        <w:t>女生判断男生魅力，更多是看潜沟通里的</w:t>
      </w:r>
    </w:p>
    <w:p w14:paraId="502D7A8E">
      <w:r>
        <w:t>信息。所以，潸沟通里的推拉更是把推</w:t>
      </w:r>
    </w:p>
    <w:p w14:paraId="43A4FB8A">
      <w:r>
        <w:t>拉放于无形之中，更符合女生的吸引模</w:t>
      </w:r>
    </w:p>
    <w:p w14:paraId="3C0F96FF">
      <w:r>
        <w:t>比如，最简单的推拉就是，一会你回她微</w:t>
      </w:r>
    </w:p>
    <w:p w14:paraId="173489D8">
      <w:r>
        <w:t>信很勤快，但突然你叉回得很慢。这就</w:t>
      </w:r>
    </w:p>
    <w:p w14:paraId="2F21CB66">
      <w:r>
        <w:t>是一种推拉。</w:t>
      </w:r>
    </w:p>
    <w:p w14:paraId="27FDCAA1">
      <w:r>
        <w:t>比如，你约一个女生出来吃</w:t>
      </w:r>
    </w:p>
    <w:p w14:paraId="1FB31620">
      <w:r>
        <w:t>饭，她以为是和你单独约会吃饭，你约她</w:t>
      </w:r>
    </w:p>
    <w:p w14:paraId="626FE67E">
      <w:r>
        <w:t>就是 "拉"</w:t>
      </w:r>
    </w:p>
    <w:p w14:paraId="7F399A61">
      <w:r>
        <w:t>但她到了饭店之后，发现</w:t>
      </w:r>
    </w:p>
    <w:p w14:paraId="494DCB5E">
      <w:r>
        <w:t>你邀请了一群朋友，并不是单独和她约</w:t>
      </w:r>
    </w:p>
    <w:p w14:paraId="677C781F">
      <w:r>
        <w:t>会，这就等于 "推"</w:t>
      </w:r>
    </w:p>
    <w:p w14:paraId="2D5425D5">
      <w:r>
        <w:t>不明自的话，听我下面的讲解：</w:t>
      </w:r>
    </w:p>
    <w:p w14:paraId="496B3026">
      <w:r/>
    </w:p>
    <w:p w14:paraId="45479BE5">
      <w:pPr>
        <w:pStyle w:val="3"/>
      </w:pPr>
      <w:r>
        <w:t>第14章</w:t>
      </w:r>
    </w:p>
    <w:p w14:paraId="544BAE42">
      <w:r>
        <w:t>女人会暗中考验男人</w:t>
      </w:r>
    </w:p>
    <w:p w14:paraId="51B38642">
      <w:r>
        <w:t>女人会暗中考验男人</w:t>
      </w:r>
    </w:p>
    <w:p w14:paraId="3C0B7A76">
      <w:r>
        <w:t>女生怎样暗中考验你</w:t>
      </w:r>
    </w:p>
    <w:p w14:paraId="5978B197">
      <w:r>
        <w:t>当我发现了女生会暗中考验男生的时候,</w:t>
      </w:r>
    </w:p>
    <w:p w14:paraId="38BD97F0">
      <w:r>
        <w:t>我心里其实很不爽，我真的不喜欢这点。</w:t>
      </w:r>
    </w:p>
    <w:p w14:paraId="22F9C749">
      <w:r>
        <w:t>我觉得有压力&lt;</w:t>
      </w:r>
    </w:p>
    <w:p w14:paraId="3F4F6630">
      <w:r>
        <w:t>感觉女生的考验就像一</w:t>
      </w:r>
    </w:p>
    <w:p w14:paraId="1034743E">
      <w:r>
        <w:t>场高考，我讨厌它，但又没办法，必须得</w:t>
      </w:r>
    </w:p>
    <w:p w14:paraId="3E2A0697">
      <w:r>
        <w:t>通过。一直有一种不得已`想逃避的感</w:t>
      </w:r>
    </w:p>
    <w:p w14:paraId="5ABCD493">
      <w:r>
        <w:t>直到我深入研究下去，我发现，原来女生</w:t>
      </w:r>
    </w:p>
    <w:p w14:paraId="31F703E2">
      <w:r>
        <w:t>对我的暗中考验,</w:t>
      </w:r>
    </w:p>
    <w:p w14:paraId="5A1F9CED">
      <w:r>
        <w:t>其实是通往建立吸引，</w:t>
      </w:r>
    </w:p>
    <w:p w14:paraId="142CAA55">
      <w:r>
        <w:t>让她喜欢上我的快车道和捷径。</w:t>
      </w:r>
    </w:p>
    <w:p w14:paraId="0FB8E3E7">
      <w:r>
        <w:t>也就是说，女生考验你,</w:t>
      </w:r>
    </w:p>
    <w:p w14:paraId="4D69F064">
      <w:r>
        <w:t>你一旦通过了，</w:t>
      </w:r>
    </w:p>
    <w:p w14:paraId="4BDCD6C6">
      <w:r>
        <w:t>你就建立了吸引。</w:t>
      </w:r>
    </w:p>
    <w:p w14:paraId="4E1EDC43">
      <w:r>
        <w:t>其实还真的很像高考，对于我们普通工人</w:t>
      </w:r>
    </w:p>
    <w:p w14:paraId="138953E3">
      <w:r>
        <w:t>农民家的孩子，高考一旦考好了，孩子上</w:t>
      </w:r>
    </w:p>
    <w:p w14:paraId="6B668D48">
      <w:r>
        <w:t>了好的大学，然后家里就此世世代代改变</w:t>
      </w:r>
    </w:p>
    <w:p w14:paraId="1E746692">
      <w:r>
        <w:t>了命运。高考难道不是人生命运的快车道</w:t>
      </w:r>
    </w:p>
    <w:p w14:paraId="7153C94C">
      <w:r>
        <w:t>好，要应对女生的考验，</w:t>
      </w:r>
    </w:p>
    <w:p w14:paraId="5F06326F">
      <w:r>
        <w:t>首先我们要理解</w:t>
      </w:r>
    </w:p>
    <w:p w14:paraId="5A55B7DD">
      <w:r>
        <w:t>女生为什么要考验男生：</w:t>
      </w:r>
    </w:p>
    <w:p w14:paraId="475B45CE">
      <w:r>
        <w:t>如果你是女生,</w:t>
      </w:r>
    </w:p>
    <w:p w14:paraId="5607F38D">
      <w:r>
        <w:t>正值青春年华,</w:t>
      </w:r>
    </w:p>
    <w:p w14:paraId="66FB1FE8">
      <w:r>
        <w:t>年轻又漂</w:t>
      </w:r>
    </w:p>
    <w:p w14:paraId="2EDBF01E">
      <w:r>
        <w:t>亮，你要去选择一个男人作为你的伴侣，</w:t>
      </w:r>
    </w:p>
    <w:p w14:paraId="4FDBA599">
      <w:r>
        <w:t>你会怎么做?</w:t>
      </w:r>
    </w:p>
    <w:p w14:paraId="3BF4C836">
      <w:r>
        <w:t>又或者说，你身边有那么几个男人对你有</w:t>
      </w:r>
    </w:p>
    <w:p w14:paraId="3805D278">
      <w:r>
        <w:t>意思，想追你，或者正在追你，你要选一</w:t>
      </w:r>
    </w:p>
    <w:p w14:paraId="490BA9A6">
      <w:r>
        <w:t>个做你的男人，你会怎么做? 你该怎么知</w:t>
      </w:r>
    </w:p>
    <w:p w14:paraId="46075194">
      <w:r>
        <w:t>道哪个更加适合你?</w:t>
      </w:r>
    </w:p>
    <w:p w14:paraId="200E6318">
      <w:r>
        <w:t>去问男生? 你懂不懂女生? 你有没有自</w:t>
      </w:r>
    </w:p>
    <w:p w14:paraId="61DD3B76">
      <w:r>
        <w:t>信? 你会不会站在女生的立场考虑问题?</w:t>
      </w:r>
    </w:p>
    <w:p w14:paraId="3A4EBFF1">
      <w:r>
        <w:t>以后和你在一起过日子你靠不靠谱? 你</w:t>
      </w:r>
    </w:p>
    <w:p w14:paraId="69C6053E">
      <w:r>
        <w:t>是不是有趣?</w:t>
      </w:r>
    </w:p>
    <w:p w14:paraId="35C5B45A">
      <w:r>
        <w:t>如果我们男生很喜欢这个女生，想和她在</w:t>
      </w:r>
    </w:p>
    <w:p w14:paraId="36A1BB71">
      <w:r>
        <w:t>一起，绝大部分人给女生的回答一定是肯</w:t>
      </w:r>
    </w:p>
    <w:p w14:paraId="3B138A99">
      <w:r>
        <w:t>定的，甚至说得更加夸张，把自己夸的天</w:t>
      </w:r>
    </w:p>
    <w:p w14:paraId="4B284682">
      <w:r>
        <w:t>花乱坠。</w:t>
      </w:r>
    </w:p>
    <w:p w14:paraId="3AA283B0">
      <w:r>
        <w:t>所以，作为女生，光听男生嘴巴上直接回</w:t>
      </w:r>
    </w:p>
    <w:p w14:paraId="7BDC0313">
      <w:r>
        <w:t>答你是没有用的。</w:t>
      </w:r>
    </w:p>
    <w:p w14:paraId="62BDCC65">
      <w:r>
        <w:t>那怎么判断?</w:t>
      </w:r>
    </w:p>
    <w:p w14:paraId="05A526D6">
      <w:r>
        <w:t>没错，你会不断地去 "考验" 身边的这些</w:t>
      </w:r>
    </w:p>
    <w:p w14:paraId="46000588">
      <w:r>
        <w:t>男人们，看看哪个更像一个真正的男人,</w:t>
      </w:r>
    </w:p>
    <w:p w14:paraId="55246232">
      <w:r>
        <w:t>更值得自己倾心 献身。</w:t>
      </w:r>
    </w:p>
    <w:p w14:paraId="1791D3A5">
      <w:r>
        <w:t>如果你意识到这点，很高兴你已经开始知</w:t>
      </w:r>
    </w:p>
    <w:p w14:paraId="69D39780">
      <w:r>
        <w:t>道女生在想些什么了。</w:t>
      </w:r>
    </w:p>
    <w:p w14:paraId="0D0C200A">
      <w:r>
        <w:t>在我看来，绝大多数的女性,</w:t>
      </w:r>
    </w:p>
    <w:p w14:paraId="480EC246">
      <w:r>
        <w:t>尤其是中国</w:t>
      </w:r>
    </w:p>
    <w:p w14:paraId="365E2925">
      <w:r>
        <w:t>女性，她们中有的是美女。有的胖。有的</w:t>
      </w:r>
    </w:p>
    <w:p w14:paraId="73F8115F">
      <w:r>
        <w:t>瘦。有的开放 .</w:t>
      </w:r>
    </w:p>
    <w:p w14:paraId="5EA52202">
      <w:r>
        <w:t>有的比较保守。有的内</w:t>
      </w:r>
    </w:p>
    <w:p w14:paraId="226B1DC9">
      <w:r>
        <w:t>向`有的外向`有的很上进。有的爱</w:t>
      </w:r>
    </w:p>
    <w:p w14:paraId="575FFC6B">
      <w:r>
        <w:t>玩：...</w:t>
      </w:r>
    </w:p>
    <w:p w14:paraId="5ED32D71">
      <w:r>
        <w:t>她们各有特色。</w:t>
      </w:r>
    </w:p>
    <w:p w14:paraId="57AA7D86">
      <w:r>
        <w:t>但有一些东西是她们共同的，她们有极其</w:t>
      </w:r>
    </w:p>
    <w:p w14:paraId="6AD10D44">
      <w:r>
        <w:t>类似的成长经历,</w:t>
      </w:r>
    </w:p>
    <w:p w14:paraId="46ED2D0B">
      <w:r>
        <w:t>一样的课本，一样的社</w:t>
      </w:r>
    </w:p>
    <w:p w14:paraId="713E9C46">
      <w:r>
        <w:t>会背景和五千年的思想束缚，一样的家庭</w:t>
      </w:r>
    </w:p>
    <w:p w14:paraId="28A6D45C">
      <w:r>
        <w:t>还有，你别太担心，女生考验你是好事</w:t>
      </w:r>
    </w:p>
    <w:p w14:paraId="60383E58">
      <w:r>
        <w:t>情。因为女生对男人的考验，</w:t>
      </w:r>
    </w:p>
    <w:p w14:paraId="237209B6">
      <w:r>
        <w:t>其实就是女</w:t>
      </w:r>
    </w:p>
    <w:p w14:paraId="5BE0B8A1">
      <w:r>
        <w:t>生潜意识里试图停止自己对你产生吸引。</w:t>
      </w:r>
    </w:p>
    <w:p w14:paraId="5384D64D">
      <w:r>
        <w:t>也就是说，如果女生开始了对你的考验,</w:t>
      </w:r>
    </w:p>
    <w:p w14:paraId="24067358">
      <w:r>
        <w:t>说明你做的某些东西，对她说的某些话,</w:t>
      </w:r>
    </w:p>
    <w:p w14:paraId="739D4618">
      <w:r>
        <w:t>让她把你归入可能发生性关系的那两类男</w:t>
      </w:r>
    </w:p>
    <w:p w14:paraId="2CCEB842">
      <w:r>
        <w:t>生中，激起了她内心的那种渴望被人爱,</w:t>
      </w:r>
    </w:p>
    <w:p w14:paraId="64AF6596">
      <w:r>
        <w:t>被男人喜欢的情绪。但是本能地，她不可</w:t>
      </w:r>
    </w:p>
    <w:p w14:paraId="02EC76DE">
      <w:r>
        <w:t>以，也不允许就这样和你好上，她必须知</w:t>
      </w:r>
    </w:p>
    <w:p w14:paraId="56E998F8">
      <w:r>
        <w:t>道你是不是那个值得的男人。</w:t>
      </w:r>
    </w:p>
    <w:p w14:paraId="33BF7632">
      <w:r>
        <w:t>我知道,</w:t>
      </w:r>
    </w:p>
    <w:p w14:paraId="68A9B0E3">
      <w:r>
        <w:t>之前讲过女人和男人一样喜欢发</w:t>
      </w:r>
    </w:p>
    <w:p w14:paraId="219E103D">
      <w:r>
        <w:t>生关系，其实简单讲，女人的考验就是防</w:t>
      </w:r>
    </w:p>
    <w:p w14:paraId="5EF6A520">
      <w:r>
        <w:t>止自己和一个无能没用的男人生孩子，甚</w:t>
      </w:r>
    </w:p>
    <w:p w14:paraId="4B0E56CE">
      <w:r>
        <w:t>至过一辈子。</w:t>
      </w:r>
    </w:p>
    <w:p w14:paraId="1698B192">
      <w:r>
        <w:t>教育，使得她不可以也绝对不允许和每个</w:t>
      </w:r>
    </w:p>
    <w:p w14:paraId="626E1ED1">
      <w:r>
        <w:t>喜欢她的男人都好上。</w:t>
      </w:r>
    </w:p>
    <w:p w14:paraId="74CE2857">
      <w:r>
        <w:t>所以，她需要筛选男人 !</w:t>
      </w:r>
    </w:p>
    <w:p w14:paraId="46BE5C7D">
      <w:r>
        <w:t>也许等你和女生聊上后，你会发现，女生</w:t>
      </w:r>
    </w:p>
    <w:p w14:paraId="7C291E57">
      <w:r>
        <w:t>的话开始变多了，总是在问你些莫名其妙</w:t>
      </w:r>
    </w:p>
    <w:p w14:paraId="274278AF">
      <w:r>
        <w:t>的问题，或者要求你做这做那的。</w:t>
      </w:r>
    </w:p>
    <w:p w14:paraId="5EAD4082">
      <w:r>
        <w:t>没错，</w:t>
      </w:r>
    </w:p>
    <w:p w14:paraId="7938350F">
      <w:r>
        <w:t>这个时候，你正被归入她的筛选队</w:t>
      </w:r>
    </w:p>
    <w:p w14:paraId="3C20290F">
      <w:r>
        <w:t>伍当中，她开始考验你了。而且可能是源</w:t>
      </w:r>
    </w:p>
    <w:p w14:paraId="503D900F">
      <w:r>
        <w:t>源不断的考验。</w:t>
      </w:r>
    </w:p>
    <w:p w14:paraId="214DCBC4">
      <w:r>
        <w:t>首先，我希望你能理解这点，并且理解女</w:t>
      </w:r>
    </w:p>
    <w:p w14:paraId="65F87531">
      <w:r>
        <w:t>生，她们也没有选择，</w:t>
      </w:r>
    </w:p>
    <w:p w14:paraId="4D221EF4">
      <w:r>
        <w:t>甚至自己都不知</w:t>
      </w:r>
    </w:p>
    <w:p w14:paraId="1C4CF4BD">
      <w:r>
        <w:t>道，她们只是这么做，并且必须这么做。</w:t>
      </w:r>
    </w:p>
    <w:p w14:paraId="00D13E1F">
      <w:r>
        <w:t>是的，</w:t>
      </w:r>
    </w:p>
    <w:p w14:paraId="1D2BCFF6">
      <w:r>
        <w:t>男人喜欢自己，女生内心都会有一</w:t>
      </w:r>
    </w:p>
    <w:p w14:paraId="7C40A541">
      <w:r>
        <w:t>种爽的感觉,</w:t>
      </w:r>
    </w:p>
    <w:p w14:paraId="6169E9D5">
      <w:r>
        <w:t>无论这个男人有没有魅力。</w:t>
      </w:r>
    </w:p>
    <w:p w14:paraId="6AE662FE">
      <w:r>
        <w:t>这点小小的爽，就像我们男生被一个我们</w:t>
      </w:r>
    </w:p>
    <w:p w14:paraId="38316179">
      <w:r>
        <w:t>不喜欢的女生倒追，虽然她不是我的莱,</w:t>
      </w:r>
    </w:p>
    <w:p w14:paraId="56FBE0DB">
      <w:r>
        <w:t>但自己心里总归会有一点小爽。</w:t>
      </w:r>
    </w:p>
    <w:p w14:paraId="7308BE7A">
      <w:r>
        <w:t>女人当然喜欢男人觉得她性感，迷人，美</w:t>
      </w:r>
    </w:p>
    <w:p w14:paraId="6B3F7350">
      <w:r>
        <w:t>丽，否则她每天花一个小时化妆为了什</w:t>
      </w:r>
    </w:p>
    <w:p w14:paraId="13141699">
      <w:r>
        <w:t>但生理上，也是在她女生内心深处的本能</w:t>
      </w:r>
    </w:p>
    <w:p w14:paraId="782212CC">
      <w:r>
        <w:t>的机制，</w:t>
      </w:r>
    </w:p>
    <w:p w14:paraId="25C677E0">
      <w:r>
        <w:t>会千方百计阻止她享受心理上这</w:t>
      </w:r>
    </w:p>
    <w:p w14:paraId="6D18BC90">
      <w:r>
        <w:t>种爽的感觉，除非这个男人能够通过她的</w:t>
      </w:r>
    </w:p>
    <w:p w14:paraId="60E923C3">
      <w:r>
        <w:t>考验。否则她只能选择放弃，拒绝和这个</w:t>
      </w:r>
    </w:p>
    <w:p w14:paraId="5D4E952B">
      <w:r>
        <w:t>男人继续往来。然后她内心是非常失落</w:t>
      </w:r>
    </w:p>
    <w:p w14:paraId="71A416AD">
      <w:r>
        <w:t>所以，她本能地会说一些话来打破自己被</w:t>
      </w:r>
    </w:p>
    <w:p w14:paraId="6E5474B3">
      <w:r>
        <w:t>你吸引的这种状态，</w:t>
      </w:r>
    </w:p>
    <w:p w14:paraId="7E8FFDD6">
      <w:r>
        <w:t>然后看你对她的这些</w:t>
      </w:r>
    </w:p>
    <w:p w14:paraId="05FE5AFC">
      <w:r>
        <w:t>话或行为的反应，看看你是不是不知道怎</w:t>
      </w:r>
    </w:p>
    <w:p w14:paraId="102F122D">
      <w:r>
        <w:t>么回答,</w:t>
      </w:r>
    </w:p>
    <w:p w14:paraId="69CA1F3B">
      <w:r>
        <w:t>看看你懂不懂男女关系，看看你</w:t>
      </w:r>
    </w:p>
    <w:p w14:paraId="41B91CBE">
      <w:r>
        <w:t>是否足够自信可以应对突如其来的考验</w:t>
      </w:r>
    </w:p>
    <w:p w14:paraId="120E2494">
      <w:r>
        <w:t>(即使在她挑你毛病,</w:t>
      </w:r>
    </w:p>
    <w:p w14:paraId="4F46A1D9">
      <w:r>
        <w:t>或者对你衿嘲热讽</w:t>
      </w:r>
    </w:p>
    <w:p w14:paraId="53936F41">
      <w:r>
        <w:t>的时候 ) ,看看你是不是一个和其他男人</w:t>
      </w:r>
    </w:p>
    <w:p w14:paraId="14AA8CF1">
      <w:r>
        <w:t>一样无聊无趣。</w:t>
      </w:r>
    </w:p>
    <w:p w14:paraId="5A558629">
      <w:r>
        <w:t>如果你能很好地通过她的这个 "考验"</w:t>
      </w:r>
    </w:p>
    <w:p w14:paraId="1092F5C9">
      <w:r>
        <w:t>她阻碍自己被你吸引的企图就失败，那么</w:t>
      </w:r>
    </w:p>
    <w:p w14:paraId="0D648D33">
      <w:r>
        <w:t>结果就是女生就会更多一点被你吸引。当</w:t>
      </w:r>
    </w:p>
    <w:p w14:paraId="61BA8E01">
      <w:r>
        <w:t>这个吸引达到一定程度，女生就无法自拔</w:t>
      </w:r>
    </w:p>
    <w:p w14:paraId="404F26A5">
      <w:r>
        <w:t>地爱上你。无论周围朋友。阿姨妈妈怎么</w:t>
      </w:r>
    </w:p>
    <w:p w14:paraId="66365763">
      <w:r>
        <w:t>说你不好，对她都无济于事。她都一样会</w:t>
      </w:r>
    </w:p>
    <w:p w14:paraId="037612C5">
      <w:r>
        <w:t>被你吸引。</w:t>
      </w:r>
    </w:p>
    <w:p w14:paraId="1D033886">
      <w:r>
        <w:t>但在那个她无法自拔的临界点之前——</w:t>
      </w:r>
    </w:p>
    <w:p w14:paraId="0F70DD58">
      <w:r>
        <w:t>是可以通过 "考验" 来控制自己的吸引情</w:t>
      </w:r>
    </w:p>
    <w:p w14:paraId="55EB9A0D">
      <w:r>
        <w:t>绪，不让自己陷得太深，除非她碰到一个</w:t>
      </w:r>
    </w:p>
    <w:p w14:paraId="31261A2C">
      <w:r>
        <w:t>魅力男人，她才允许自己 "陷" 进去。</w:t>
      </w:r>
    </w:p>
    <w:p w14:paraId="078AD04B">
      <w:r>
        <w:t>而对女生的潜意识来说有这样一个标准：</w:t>
      </w:r>
    </w:p>
    <w:p w14:paraId="277757CE">
      <w:r>
        <w:t>一个能很好地破解她所给出的考验的男人</w:t>
      </w:r>
    </w:p>
    <w:p w14:paraId="3F6ECD17">
      <w:r>
        <w:t>就是一个有魅力男人。</w:t>
      </w:r>
    </w:p>
    <w:p w14:paraId="01C23151">
      <w:r>
        <w:t>所以，我称这个是女生对男人的考验</w:t>
      </w:r>
    </w:p>
    <w:p w14:paraId="4B1E1B25">
      <w:r>
        <w:t>一考验男人到底有没有真实的魅</w:t>
      </w:r>
    </w:p>
    <w:p w14:paraId="00CB8EAE">
      <w:r>
        <w:t>力，而不是背了几个笑话给她听，对她做</w:t>
      </w:r>
    </w:p>
    <w:p w14:paraId="7F8764CB">
      <w:r>
        <w:t>多少讨好的事情。</w:t>
      </w:r>
    </w:p>
    <w:p w14:paraId="26F45229">
      <w:r>
        <w:t>男人 "追求 "女生的过程必然伴随着各种</w:t>
      </w:r>
    </w:p>
    <w:p w14:paraId="4B063496">
      <w:r>
        <w:t>女生的拒绝，追求成功的就是那些懂得怎</w:t>
      </w:r>
    </w:p>
    <w:p w14:paraId="4EBC9D57">
      <w:r>
        <w:t>样一一破解这些拒绝。而这些拒绝的间接</w:t>
      </w:r>
    </w:p>
    <w:p w14:paraId="241BCCB0">
      <w:r>
        <w:t>的形式，就是女生对你的考验。</w:t>
      </w:r>
    </w:p>
    <w:p w14:paraId="38D9C857">
      <w:r>
        <w:t>女生对男人考验的话有很多,</w:t>
      </w:r>
    </w:p>
    <w:p w14:paraId="78F44C9D">
      <w:r>
        <w:t>比如：</w:t>
      </w:r>
    </w:p>
    <w:p w14:paraId="4247F714">
      <w:r>
        <w:t>(你不关心我。</w:t>
      </w:r>
    </w:p>
    <w:p w14:paraId="2DD3B55D">
      <w:r>
        <w:t>(你是不是想泡我?</w:t>
      </w:r>
    </w:p>
    <w:p w14:paraId="4B72C5F2">
      <w:r>
        <w:t>"你一直这样和女孩说话吗 /你一直这样</w:t>
      </w:r>
    </w:p>
    <w:p w14:paraId="17EEB101">
      <w:r>
        <w:t>对女生吗?</w:t>
      </w:r>
    </w:p>
    <w:p w14:paraId="2F56FEAA">
      <w:r>
        <w:t>(我肯定你对很多女人都说过这话了</w:t>
      </w:r>
    </w:p>
    <w:p w14:paraId="48DF5F44">
      <w:r>
        <w:t>"你以前一共有几个女朋友?</w:t>
      </w:r>
    </w:p>
    <w:p w14:paraId="3CE8592D">
      <w:r>
        <w:t>/你女朋友</w:t>
      </w:r>
    </w:p>
    <w:p w14:paraId="67991843">
      <w:r>
        <w:t>一定很多。</w:t>
      </w:r>
    </w:p>
    <w:p w14:paraId="54DBF506">
      <w:r>
        <w:t>我们只是普通朋友。</w:t>
      </w:r>
    </w:p>
    <w:p w14:paraId="766AF53F">
      <w:r>
        <w:t>"你胙晚在什么地方?</w:t>
      </w:r>
    </w:p>
    <w:p w14:paraId="3E33D4DE">
      <w:r>
        <w:t>"你是想搭讪我啊?</w:t>
      </w:r>
    </w:p>
    <w:p w14:paraId="50B2CE51">
      <w:r>
        <w:t>你很搞笑的"</w:t>
      </w:r>
    </w:p>
    <w:p w14:paraId="6032D345">
      <w:r>
        <w:t>或者 ^你怎么这么自</w:t>
      </w:r>
    </w:p>
    <w:p w14:paraId="0E511B96">
      <w:r>
        <w:t>"你觉得我胖吗?</w:t>
      </w:r>
    </w:p>
    <w:p w14:paraId="48456D44">
      <w:r>
        <w:t>"你觉得我是不是一个不正经的女人?</w:t>
      </w:r>
    </w:p>
    <w:p w14:paraId="684BDBC7">
      <w:r>
        <w:t>绝大部分男人一定会急忙回答：</w:t>
      </w:r>
    </w:p>
    <w:p w14:paraId="5B6AD097">
      <w:r>
        <w:t>'当然</w:t>
      </w:r>
    </w:p>
    <w:p w14:paraId="75A9003C">
      <w:r>
        <w:t>不是。，然后陷入尴尬。</w:t>
      </w:r>
    </w:p>
    <w:p w14:paraId="4EE9975D">
      <w:r>
        <w:t>这个恰恰是错</w:t>
      </w:r>
    </w:p>
    <w:p w14:paraId="12AD5629">
      <w:r>
        <w:t>误的回答。 )</w:t>
      </w:r>
    </w:p>
    <w:p w14:paraId="20B8F7EC">
      <w:r>
        <w:t>"你做什么工作的?</w:t>
      </w:r>
    </w:p>
    <w:p w14:paraId="23631772">
      <w:r>
        <w:t>"你过会开车送我回家吧?</w:t>
      </w:r>
    </w:p>
    <w:p w14:paraId="63D075A4">
      <w:r>
        <w:t>你多大啦?</w:t>
      </w:r>
    </w:p>
    <w:p w14:paraId="4681C4F7">
      <w:r>
        <w:t>女生怎样暗千专验怀?</w:t>
      </w:r>
    </w:p>
    <w:p w14:paraId="6A531A73">
      <w:r>
        <w:t>"你长得不帅，不高,</w:t>
      </w:r>
    </w:p>
    <w:p w14:paraId="324EE34D">
      <w:r>
        <w:t>叉没什么钱：</w:t>
      </w:r>
    </w:p>
    <w:p w14:paraId="0C95F348">
      <w:r>
        <w:t>"你的星座是什么?</w:t>
      </w:r>
    </w:p>
    <w:p w14:paraId="1B6A4C54">
      <w:r>
        <w:t>/巨蟹座好像和我不</w:t>
      </w:r>
    </w:p>
    <w:p w14:paraId="46B0A1EB">
      <w:r>
        <w:t>是很配。</w:t>
      </w:r>
    </w:p>
    <w:p w14:paraId="05AA2C90">
      <w:r>
        <w:t>(你怎么这样啊?</w:t>
      </w:r>
    </w:p>
    <w:p w14:paraId="0B199921">
      <w:r>
        <w:t>"你真小气!</w:t>
      </w:r>
    </w:p>
    <w:p w14:paraId="54EFB63C">
      <w:r>
        <w:t>真没劲。</w:t>
      </w:r>
    </w:p>
    <w:p w14:paraId="23E0603A">
      <w:r>
        <w:t>"你怎么都没话/你话好多。</w:t>
      </w:r>
    </w:p>
    <w:p w14:paraId="3C28DF53">
      <w:r>
        <w:t>和你在一起。很无聊啊。</w:t>
      </w:r>
    </w:p>
    <w:p w14:paraId="351ABD88">
      <w:r>
        <w:t>"你也太差劲了吧。</w:t>
      </w:r>
    </w:p>
    <w:p w14:paraId="00E6C7CE">
      <w:r>
        <w:t>女生的考验有太多太多形式了,</w:t>
      </w:r>
    </w:p>
    <w:p w14:paraId="60F70B90">
      <w:r>
        <w:t>有问你的</w:t>
      </w:r>
    </w:p>
    <w:p w14:paraId="6068D49F">
      <w:r>
        <w:t>信息，</w:t>
      </w:r>
    </w:p>
    <w:p w14:paraId="5D6A4037">
      <w:r>
        <w:t>询问你的看法，对你的评价，对和</w:t>
      </w:r>
    </w:p>
    <w:p w14:paraId="39B22D11">
      <w:r>
        <w:t>你相处的感受：</w:t>
      </w:r>
    </w:p>
    <w:p w14:paraId="067E2431">
      <w:r>
        <w:t>甚至有时候是她对你说</w:t>
      </w:r>
    </w:p>
    <w:p w14:paraId="0D5CF60D">
      <w:r>
        <w:t>很多诉苦的话,</w:t>
      </w:r>
    </w:p>
    <w:p w14:paraId="47C86C3D">
      <w:r>
        <w:t>来寻求你的安慰，如果你</w:t>
      </w:r>
    </w:p>
    <w:p w14:paraId="79BAE11C">
      <w:r>
        <w:t>在一旁憋着一直听她抱怨时间长就等于在</w:t>
      </w:r>
    </w:p>
    <w:p w14:paraId="16559D3E">
      <w:r>
        <w:t>讨好她，她也就把你归入了朋友圈，如果</w:t>
      </w:r>
    </w:p>
    <w:p w14:paraId="53CA286A">
      <w:r>
        <w:t>之后你想吸引她，她会说</w:t>
      </w:r>
    </w:p>
    <w:p w14:paraId="2DFAAEEE">
      <w:r>
        <w:t>我们还是做朋</w:t>
      </w:r>
    </w:p>
    <w:p w14:paraId="098ED50D">
      <w:r>
        <w:t>友吧。</w:t>
      </w:r>
    </w:p>
    <w:p w14:paraId="7ABC9617">
      <w:r>
        <w:t>但无论女生怎么</w:t>
      </w:r>
    </w:p>
    <w:p w14:paraId="194D6DFD">
      <w:r>
        <w:t>(考验"' 男人，其实本质</w:t>
      </w:r>
    </w:p>
    <w:p w14:paraId="0C435F35">
      <w:r>
        <w:t>是不娈的。</w:t>
      </w:r>
    </w:p>
    <w:p w14:paraId="0491B0CF">
      <w:r>
        <w:t>手指戳下面的播放按钮：</w:t>
      </w:r>
    </w:p>
    <w:p w14:paraId="53073050">
      <w:r>
        <w:t>II/'</w:t>
      </w:r>
    </w:p>
    <w:p w14:paraId="6E1D9F44">
      <w:r>
        <w:t>因此，女生就会对你一下子变得不冷不</w:t>
      </w:r>
    </w:p>
    <w:p w14:paraId="77BA722D">
      <w:r>
        <w:t>热。如果你正处于女生对你冷淡的困境,</w:t>
      </w:r>
    </w:p>
    <w:p w14:paraId="506D6515">
      <w:r>
        <w:t>你可以仔细回想下是不是你没有通过她之</w:t>
      </w:r>
    </w:p>
    <w:p w14:paraId="43982391">
      <w:r>
        <w:t>前对你的某个考验，或者你可能根本还不</w:t>
      </w:r>
    </w:p>
    <w:p w14:paraId="425E744D">
      <w:r>
        <w:t>知道她是在 "考验" 你。</w:t>
      </w:r>
    </w:p>
    <w:p w14:paraId="3CFD0D8B">
      <w:r>
        <w:t>但是，一旦你学会了如何破解她对你的考</w:t>
      </w:r>
    </w:p>
    <w:p w14:paraId="4C320D74">
      <w:r>
        <w:t>验。那么，嘿嘿，她可能立马觉得，你就</w:t>
      </w:r>
    </w:p>
    <w:p w14:paraId="4478838C">
      <w:r>
        <w:t>是她这么多年苦苦寻找的那个 "梦中情</w:t>
      </w:r>
    </w:p>
    <w:p w14:paraId="79CC825B">
      <w:r>
        <w:t>破解女生考验你的两步公式</w:t>
      </w:r>
    </w:p>
    <w:p w14:paraId="2E1DDB40">
      <w:r>
        <w:t>应对女生考验的最普通公式分为两个步</w:t>
      </w:r>
    </w:p>
    <w:p w14:paraId="67DFAD02">
      <w:r>
        <w:t>1.赞同女生的考验，</w:t>
      </w:r>
    </w:p>
    <w:p w14:paraId="6FD9B2D0">
      <w:r>
        <w:t>如果女生是在说你什</w:t>
      </w:r>
    </w:p>
    <w:p w14:paraId="730E25C9">
      <w:r>
        <w:t>么什么不好，你就赞同,</w:t>
      </w:r>
    </w:p>
    <w:p w14:paraId="7B63D84C">
      <w:r>
        <w:t>或者承认不好。</w:t>
      </w:r>
    </w:p>
    <w:p w14:paraId="230EE6D0">
      <w:r>
        <w:t>2.有创意地/幽默地曲解女生的考验，把她</w:t>
      </w:r>
    </w:p>
    <w:p w14:paraId="2055545C">
      <w:r>
        <w:t>的考验曲解成她太喜欢你，追你追得太</w:t>
      </w:r>
    </w:p>
    <w:p w14:paraId="2C3B0650">
      <w:r>
        <w:t>在有一些的场景,</w:t>
      </w:r>
    </w:p>
    <w:p w14:paraId="6668EA1D">
      <w:r>
        <w:t>你可以传递给她这个意</w:t>
      </w:r>
    </w:p>
    <w:p w14:paraId="316A0B59">
      <w:r>
        <w:t>思，就是，虽然她这么喜欢你这样追你,</w:t>
      </w:r>
    </w:p>
    <w:p w14:paraId="4A034479">
      <w:r>
        <w:t>你还是不能让她做你的女朋友，因为你的</w:t>
      </w:r>
    </w:p>
    <w:p w14:paraId="2C86CF4E">
      <w:r>
        <w:t>女朋友一定要符合某某条件。你可以说任</w:t>
      </w:r>
    </w:p>
    <w:p w14:paraId="2995A5E5">
      <w:r>
        <w:t>何有意思的或者是有意义的条件,</w:t>
      </w:r>
    </w:p>
    <w:p w14:paraId="43EDB22B">
      <w:r>
        <w:t>比如，</w:t>
      </w:r>
    </w:p>
    <w:p w14:paraId="2F7D8C0F">
      <w:r>
        <w:t>定要会做一手好莱，后者是一定要有乐</w:t>
      </w:r>
    </w:p>
    <w:p w14:paraId="10F98F7C">
      <w:r>
        <w:t>观冒险精神等等。这样就可以让女生有机</w:t>
      </w:r>
    </w:p>
    <w:p w14:paraId="0C7F1679">
      <w:r>
        <w:t>会来对你说她们怎么怎么好，如何符合你</w:t>
      </w:r>
    </w:p>
    <w:p w14:paraId="02F75FF9">
      <w:r>
        <w:t>的条件等等证明自己的话，潜沟通就是她</w:t>
      </w:r>
    </w:p>
    <w:p w14:paraId="7B9F1A0A">
      <w:r>
        <w:t>们在追你。</w:t>
      </w:r>
    </w:p>
    <w:p w14:paraId="18C33C17">
      <w:r>
        <w:t>例如：</w:t>
      </w:r>
    </w:p>
    <w:p w14:paraId="344BC053">
      <w:r>
        <w:t>女生： 我觉得你很烦。</w:t>
      </w:r>
    </w:p>
    <w:p w14:paraId="71DE5261">
      <w:r>
        <w:t>一般男生会回答</w:t>
      </w:r>
    </w:p>
    <w:p w14:paraId="63BDBDC8">
      <w:r>
        <w:t>"我哪里烦了?</w:t>
      </w:r>
    </w:p>
    <w:p w14:paraId="7FF6CDFB">
      <w:r>
        <w:t>或者找</w:t>
      </w:r>
    </w:p>
    <w:p w14:paraId="6FA8AEF4">
      <w:r>
        <w:t>各种各样的原因和她解释 "因为我在乎</w:t>
      </w:r>
    </w:p>
    <w:p w14:paraId="1410E03B">
      <w:r>
        <w:t>你，所以总是想找各种各样的机会和你说</w:t>
      </w:r>
    </w:p>
    <w:p w14:paraId="5B3ECB9D">
      <w:r>
        <w:t>一她觉得你更烦。</w:t>
      </w:r>
    </w:p>
    <w:p w14:paraId="2E857E72">
      <w:r>
        <w:t>其实你想过没有，你可以这么回答： 可是</w:t>
      </w:r>
    </w:p>
    <w:p w14:paraId="2D2C5622">
      <w:r>
        <w:t>我只对你烦啊=</w:t>
      </w:r>
    </w:p>
    <w:p w14:paraId="75FF0B8E">
      <w:r>
        <w:t>这其实就是在和她有点调</w:t>
      </w:r>
    </w:p>
    <w:p w14:paraId="362BECBA">
      <w:r>
        <w:t>Uc女生考验你的两步公式</w:t>
      </w:r>
    </w:p>
    <w:p w14:paraId="43E3F5E7">
      <w:r>
        <w:t>她： 你一定很花心?</w:t>
      </w:r>
    </w:p>
    <w:p w14:paraId="6813F0DE">
      <w:r>
        <w:t>你： 嗯，我是..告诉我，是什么让你对</w:t>
      </w:r>
    </w:p>
    <w:p w14:paraId="58B6CEF3">
      <w:r>
        <w:t>花心的男人这么有感觉，一下子就看出来</w:t>
      </w:r>
    </w:p>
    <w:p w14:paraId="6106ABEA">
      <w:r>
        <w:t>这个回答就是先大方承认女生对自己的</w:t>
      </w:r>
    </w:p>
    <w:p w14:paraId="61FA3BBB">
      <w:r>
        <w:t>《指控"'</w:t>
      </w:r>
    </w:p>
    <w:p w14:paraId="7500256A">
      <w:r>
        <w:t>手指戳下面的播放按钮：</w:t>
      </w:r>
    </w:p>
    <w:p w14:paraId="35ADC48F">
      <w:r>
        <w:t>MMMlblllIIMlIlMlll</w:t>
      </w:r>
    </w:p>
    <w:p w14:paraId="5BE0FEC9">
      <w:r>
        <w:t>同意了女生的指控后，你就通过一个问题</w:t>
      </w:r>
    </w:p>
    <w:p w14:paraId="284BAE85">
      <w:r>
        <w:t>建立了 "她追你" 的框架，这个问题 "是</w:t>
      </w:r>
    </w:p>
    <w:p w14:paraId="58392639">
      <w:r>
        <w:t>什么让你对花心的男人这么有感觉" 的问</w:t>
      </w:r>
    </w:p>
    <w:p w14:paraId="3EBC8A0D">
      <w:r>
        <w:t>题背后的假定就是女生已经对自己有了感</w:t>
      </w:r>
    </w:p>
    <w:p w14:paraId="6A2D693C">
      <w:r>
        <w:t>觉，这里的感觉是一语双关，是比较含蓄</w:t>
      </w:r>
    </w:p>
    <w:p w14:paraId="6A4D54AA">
      <w:r>
        <w:t>的。或者你也可以用一个更加直接的回</w:t>
      </w:r>
    </w:p>
    <w:p w14:paraId="1041B7D9">
      <w:r>
        <w:t>你： 嗯，我是..告诉我，是什么让你这</w:t>
      </w:r>
    </w:p>
    <w:p w14:paraId="121804D4">
      <w:r>
        <w:t>么喜欢花心的男人? 花心男人到底有什么</w:t>
      </w:r>
    </w:p>
    <w:p w14:paraId="4FC313DA">
      <w:r>
        <w:t>这里补充的 "花心男人到底有什么好?</w:t>
      </w:r>
    </w:p>
    <w:p w14:paraId="16B61270">
      <w:r>
        <w:t>非常巧妙。特别是在你说这句话的时候要</w:t>
      </w:r>
    </w:p>
    <w:p w14:paraId="77FE197E">
      <w:r>
        <w:t>带有一点点 "好像自己觉得花心男人没什</w:t>
      </w:r>
    </w:p>
    <w:p w14:paraId="2E3223F9">
      <w:r>
        <w:t>么好" 的感觉，其背后的感觉就好象在说</w:t>
      </w:r>
    </w:p>
    <w:p w14:paraId="3E6478F6">
      <w:r>
        <w:t>《唉，怎么叉一个女生喜欢我 (花心的男</w:t>
      </w:r>
    </w:p>
    <w:p w14:paraId="7850DBF9">
      <w:r>
        <w:t>人) 一样。</w:t>
      </w:r>
    </w:p>
    <w:p w14:paraId="4DA2871E">
      <w:r>
        <w:t>或者以前有哥们对女生表白后，</w:t>
      </w:r>
    </w:p>
    <w:p w14:paraId="4AA2E17F">
      <w:r>
        <w:t>女生很无</w:t>
      </w:r>
    </w:p>
    <w:p w14:paraId="53AFF156">
      <w:r>
        <w:t>奈地说</w:t>
      </w:r>
    </w:p>
    <w:p w14:paraId="48C34B11">
      <w:r>
        <w:t>'干嘛这么喜欢我，我到底有什么</w:t>
      </w:r>
    </w:p>
    <w:p w14:paraId="1D625847">
      <w:r>
        <w:t>好"。你就用这种口气。</w:t>
      </w:r>
    </w:p>
    <w:p w14:paraId="242835D2">
      <w:r>
        <w:t>前面一句</w:t>
      </w:r>
    </w:p>
    <w:p w14:paraId="789636E3">
      <w:r>
        <w:t>是什么让你这么喜欢花心男</w:t>
      </w:r>
    </w:p>
    <w:p w14:paraId="57E68771">
      <w:r>
        <w:t>人? "建立女生喜欢自己的框架，到这里</w:t>
      </w:r>
    </w:p>
    <w:p w14:paraId="17964CA6">
      <w:r>
        <w:t>其实这个女生的考验已经顺利完美地通过</w:t>
      </w:r>
    </w:p>
    <w:p w14:paraId="286BC3EA">
      <w:r>
        <w:t>了。后-一句 "花心男人有什么好"' 的补充</w:t>
      </w:r>
    </w:p>
    <w:p w14:paraId="1057E040">
      <w:r>
        <w:t>是锦上添花，在女生发现你通过考验，她</w:t>
      </w:r>
    </w:p>
    <w:p w14:paraId="3B81D3A0">
      <w:r>
        <w:t>对你的吸引上升一格台阶后，这句话给了</w:t>
      </w:r>
    </w:p>
    <w:p w14:paraId="71F4E4FC">
      <w:r>
        <w:t>她向你证明她自己的机会。</w:t>
      </w:r>
    </w:p>
    <w:p w14:paraId="4199136E">
      <w:r>
        <w:t>接下来。女生要么说自己喜欢花心男人的</w:t>
      </w:r>
    </w:p>
    <w:p w14:paraId="78F50939">
      <w:r>
        <w:t>哪些东西</w:t>
      </w:r>
    </w:p>
    <w:p w14:paraId="75A61ACE">
      <w:r>
        <w:t>也就是在说喜欢你哪些东西,</w:t>
      </w:r>
    </w:p>
    <w:p w14:paraId="5FD2A808">
      <w:r>
        <w:t>Uc女生考验你的两步公式</w:t>
      </w:r>
    </w:p>
    <w:p w14:paraId="1A0025E8">
      <w:r>
        <w:t>要么就说 "谁喜欢花心男人" 之类的话,</w:t>
      </w:r>
    </w:p>
    <w:p w14:paraId="6F1F9575">
      <w:r>
        <w:t>而这类的话叉符合你 "花心男人有什么</w:t>
      </w:r>
    </w:p>
    <w:p w14:paraId="0FE515F9">
      <w:r>
        <w:t>好"' 的基调，等于还是在和你保持一致,</w:t>
      </w:r>
    </w:p>
    <w:p w14:paraId="22FA9B52">
      <w:r>
        <w:t>在寻求和你建立共鸣关系。</w:t>
      </w:r>
    </w:p>
    <w:p w14:paraId="031C20E1">
      <w:r>
        <w:t>这种寻求和你有共鸣的行为就是当一个人</w:t>
      </w:r>
    </w:p>
    <w:p w14:paraId="67B64B84">
      <w:r>
        <w:t>喜欢另外一个异性时会做的。而外部行为</w:t>
      </w:r>
    </w:p>
    <w:p w14:paraId="75FF483F">
      <w:r>
        <w:t>影响内部心理,</w:t>
      </w:r>
    </w:p>
    <w:p w14:paraId="260B5E90">
      <w:r>
        <w:t>女生的外部行为都似乎是</w:t>
      </w:r>
    </w:p>
    <w:p w14:paraId="3FF2CCC4">
      <w:r>
        <w:t>她追你的行为，那么她的内心即使当时没</w:t>
      </w:r>
    </w:p>
    <w:p w14:paraId="4344E118">
      <w:r>
        <w:t>有这么想，之后也会慢慢跟上外部的行</w:t>
      </w:r>
    </w:p>
    <w:p w14:paraId="4CB21BF6">
      <w:r>
        <w:t>这个就是为什么很多男人发现当一个女人</w:t>
      </w:r>
    </w:p>
    <w:p w14:paraId="14D3FA48">
      <w:r>
        <w:t>第一次和你发生亲密关系后会特别喜欢</w:t>
      </w:r>
    </w:p>
    <w:p w14:paraId="04957C09">
      <w:r>
        <w:t>你，这个就是因为女生外部行为，和你发</w:t>
      </w:r>
    </w:p>
    <w:p w14:paraId="12505753">
      <w:r>
        <w:t>生关系，</w:t>
      </w:r>
    </w:p>
    <w:p w14:paraId="00671CB7">
      <w:r>
        <w:t>影响到了她的内部心理：</w:t>
      </w:r>
    </w:p>
    <w:p w14:paraId="0075C8CD">
      <w:r>
        <w:t>(如果</w:t>
      </w:r>
    </w:p>
    <w:p w14:paraId="685EE057">
      <w:r>
        <w:t>我同意了和他发生性关系，</w:t>
      </w:r>
    </w:p>
    <w:p w14:paraId="6E69AD57">
      <w:r>
        <w:t>那么一定是我</w:t>
      </w:r>
    </w:p>
    <w:p w14:paraId="5A2866CE">
      <w:r>
        <w:t>很爱这个男人"</w:t>
      </w:r>
    </w:p>
    <w:p w14:paraId="5F7DBD55">
      <w:r>
        <w:t>这里牵涉到后情感逻辑</w:t>
      </w:r>
    </w:p>
    <w:p w14:paraId="37C42663">
      <w:r>
        <w:t>化，也就是控制着我们人类999的决定那</w:t>
      </w:r>
    </w:p>
    <w:p w14:paraId="267BC086">
      <w:r>
        <w:t>个东西。</w:t>
      </w:r>
    </w:p>
    <w:p w14:paraId="2B56B06A">
      <w:r>
        <w:t>好了，今天你有事情做了：</w:t>
      </w:r>
    </w:p>
    <w:p w14:paraId="2D78950C">
      <w:r>
        <w:t>1.上面我列出来很多女生常见的测试，这</w:t>
      </w:r>
    </w:p>
    <w:p w14:paraId="150C1DCF">
      <w:r>
        <w:t>只是所有女生测试的冰山一角,</w:t>
      </w:r>
    </w:p>
    <w:p w14:paraId="16FD280E">
      <w:r>
        <w:t>你可以回</w:t>
      </w:r>
    </w:p>
    <w:p w14:paraId="29EBD4B7">
      <w:r>
        <w:t>想一下，你和女生相处的经历,</w:t>
      </w:r>
    </w:p>
    <w:p w14:paraId="5807E613">
      <w:r>
        <w:t>然后自己</w:t>
      </w:r>
    </w:p>
    <w:p w14:paraId="175422F9">
      <w:r>
        <w:t>补充几条。</w:t>
      </w:r>
    </w:p>
    <w:p w14:paraId="09F55450">
      <w:r>
        <w:t>(及格3条,70分5条，满</w:t>
      </w:r>
    </w:p>
    <w:p w14:paraId="1CE6AAB7">
      <w:r>
        <w:t>分10条 ) ,如果你不确定，你可以写信</w:t>
      </w:r>
    </w:p>
    <w:p w14:paraId="7636B5C6">
      <w:r>
        <w:t>到chengzhen@mishangwo.com 来问我。</w:t>
      </w:r>
    </w:p>
    <w:p w14:paraId="0468A9A6">
      <w:r>
        <w:t>2.任选五条,</w:t>
      </w:r>
    </w:p>
    <w:p w14:paraId="60157036">
      <w:r>
        <w:t>按照我第一套方法做演习，</w:t>
      </w:r>
    </w:p>
    <w:p w14:paraId="123175F7">
      <w:r>
        <w:t>最好把你的演习结果写在某个手机备忘录</w:t>
      </w:r>
    </w:p>
    <w:p w14:paraId="693A4258">
      <w:r>
        <w:t>或者电脑文档里。</w:t>
      </w:r>
    </w:p>
    <w:p w14:paraId="64EDB1DC">
      <w:r>
        <w:t>现在你可以关掉这本教程,</w:t>
      </w:r>
    </w:p>
    <w:p w14:paraId="22A0D0E7">
      <w:r>
        <w:t>然后花半</w:t>
      </w:r>
    </w:p>
    <w:p w14:paraId="66DBA3FE">
      <w:r>
        <w:t>个小时去做这件事情。今天就做这件事</w:t>
      </w:r>
    </w:p>
    <w:p w14:paraId="7687DEBA">
      <w:r>
        <w:t>情，接下来的明天继续。</w:t>
      </w:r>
    </w:p>
    <w:p w14:paraId="60495A78">
      <w:r>
        <w:t>玻解女生考验你的第二N方法</w:t>
      </w:r>
    </w:p>
    <w:p w14:paraId="2622A1CB">
      <w:r>
        <w:t>破解女生考验你的第二套方法</w:t>
      </w:r>
    </w:p>
    <w:p w14:paraId="7F012B96">
      <w:r>
        <w:t>1.同意或者承认女人的考验</w:t>
      </w:r>
    </w:p>
    <w:p w14:paraId="31929565">
      <w:r>
        <w:t>2.用之前开过她的玩笑，叫做回马枪幽默</w:t>
      </w:r>
    </w:p>
    <w:p w14:paraId="19D4958B">
      <w:r>
        <w:t>(《快速吸引》课程里有专门讲幽默 ) ,</w:t>
      </w:r>
    </w:p>
    <w:p w14:paraId="0E85DAA7">
      <w:r>
        <w:t>来让你正在被她 ""考验" 的行为突然显得</w:t>
      </w:r>
    </w:p>
    <w:p w14:paraId="1CEF47DA">
      <w:r>
        <w:t>很滑稽,</w:t>
      </w:r>
    </w:p>
    <w:p w14:paraId="1814B204">
      <w:r>
        <w:t>同时再把包袱抖回给她，给她出</w:t>
      </w:r>
    </w:p>
    <w:p w14:paraId="2D6F3D1C">
      <w:r>
        <w:t>难题。这样潜沟通了你不是一个好惹的男</w:t>
      </w:r>
    </w:p>
    <w:p w14:paraId="2667D35D">
      <w:r>
        <w:t>人，想用考验来难我，没那么容易。也得</w:t>
      </w:r>
    </w:p>
    <w:p w14:paraId="66F7DF28">
      <w:r>
        <w:t>给你一点颜色看看。</w:t>
      </w:r>
    </w:p>
    <w:p w14:paraId="3739F353">
      <w:r>
        <w:t>她： 你是不是对女孩子一直都这样说的?</w:t>
      </w:r>
    </w:p>
    <w:p w14:paraId="4E7210A1">
      <w:r>
        <w:t>你： 不是对所有的女孩：..只对说话时一</w:t>
      </w:r>
    </w:p>
    <w:p w14:paraId="2AAA3A6B">
      <w:r>
        <w:t>直眨眼睛的女孩这样说。</w:t>
      </w:r>
    </w:p>
    <w:p w14:paraId="264ED4CA">
      <w:r>
        <w:t>(你之前已经开</w:t>
      </w:r>
    </w:p>
    <w:p w14:paraId="6DF16CA0">
      <w:r>
        <w:t>玻解女生考验你的第二垄方</w:t>
      </w:r>
    </w:p>
    <w:p w14:paraId="639C7CD4">
      <w:r>
        <w:t>过她玩笑，说她说话时一直眨眼睛，这个</w:t>
      </w:r>
    </w:p>
    <w:p w14:paraId="5E81149C">
      <w:r>
        <w:t>时候来杀个回马枪 )</w:t>
      </w:r>
    </w:p>
    <w:p w14:paraId="56863840">
      <w:r>
        <w:t>破解女生考验的方法还有很多，</w:t>
      </w:r>
    </w:p>
    <w:p w14:paraId="536AF13F">
      <w:r>
        <w:t>根据我的</w:t>
      </w:r>
    </w:p>
    <w:p w14:paraId="62C94AE5">
      <w:r>
        <w:t>经验，</w:t>
      </w:r>
    </w:p>
    <w:p w14:paraId="2C6C5CCC">
      <w:r>
        <w:t>以下的六种方法，是被我和我的兄</w:t>
      </w:r>
    </w:p>
    <w:p w14:paraId="7D23581D">
      <w:r>
        <w:t>弟反复考验，认为最有效的。</w:t>
      </w:r>
    </w:p>
    <w:p w14:paraId="0D320388">
      <w:r>
        <w:t>1.先给她要的回答,</w:t>
      </w:r>
    </w:p>
    <w:p w14:paraId="677108C5">
      <w:r>
        <w:t>然后紧跟一个嘲讽的</w:t>
      </w:r>
    </w:p>
    <w:p w14:paraId="0A2F05CA">
      <w:r>
        <w:t>"你胙晚在哪里?</w:t>
      </w:r>
    </w:p>
    <w:p w14:paraId="0AFE0126">
      <w:r>
        <w:t>"在家整晚都想念你..但想多了就</w:t>
      </w:r>
    </w:p>
    <w:p w14:paraId="461C45F1">
      <w:r>
        <w:t>觉得无聊了，所以就去了 KTV找了&amp; &amp;个</w:t>
      </w:r>
    </w:p>
    <w:p w14:paraId="038220EE">
      <w:r>
        <w:t>小姐陪我。</w:t>
      </w:r>
    </w:p>
    <w:p w14:paraId="4DB5D8D0">
      <w:r>
        <w:t>又如：</w:t>
      </w:r>
    </w:p>
    <w:p w14:paraId="5C9B3CA6">
      <w:r>
        <w:t>玻解女生考验你的第</w:t>
      </w:r>
    </w:p>
    <w:p w14:paraId="39BB5C6F">
      <w:r>
        <w:t>'谁发给你微信?</w:t>
      </w:r>
    </w:p>
    <w:p w14:paraId="3B09D08B">
      <w:r>
        <w:t>(你妈：...她说你不太懂事，让我好</w:t>
      </w:r>
    </w:p>
    <w:p w14:paraId="1ACA74A5">
      <w:r>
        <w:t>好管管你。</w:t>
      </w:r>
    </w:p>
    <w:p w14:paraId="246CBA8E">
      <w:r>
        <w:t>这个方法很好用,</w:t>
      </w:r>
    </w:p>
    <w:p w14:paraId="4896FE0E">
      <w:r>
        <w:t>最安全,</w:t>
      </w:r>
    </w:p>
    <w:p w14:paraId="6CD6CF5F">
      <w:r>
        <w:t>效果很稳定,</w:t>
      </w:r>
    </w:p>
    <w:p w14:paraId="458FF255">
      <w:r>
        <w:t>因为这是在刺激她的情绪，这是在和她的</w:t>
      </w:r>
    </w:p>
    <w:p w14:paraId="7598C0FB">
      <w:r>
        <w:t>情绪对话。一开始让她放下警惕，让她放</w:t>
      </w:r>
    </w:p>
    <w:p w14:paraId="6D9348AF">
      <w:r>
        <w:t>松，困为给她 "想要的" 的回答,</w:t>
      </w:r>
    </w:p>
    <w:p w14:paraId="193B021E">
      <w:r>
        <w:t>然后冒</w:t>
      </w:r>
    </w:p>
    <w:p w14:paraId="31DE0A66">
      <w:r>
        <w:t>出来一句她想不到的嘲讽的话。让你从</w:t>
      </w:r>
    </w:p>
    <w:p w14:paraId="32F1E84E">
      <w:r>
        <w:t>众多拍她马屁的男人里一下脱颖而出。</w:t>
      </w:r>
    </w:p>
    <w:p w14:paraId="251C86E9">
      <w:r>
        <w:t>2.激情浪漫型： 她生气。对你发脾气，或</w:t>
      </w:r>
    </w:p>
    <w:p w14:paraId="4B2EC1FC">
      <w:r>
        <w:t>者对你表示不满，你深情地看着她，说：</w:t>
      </w:r>
    </w:p>
    <w:p w14:paraId="4B1BDD2D">
      <w:r>
        <w:t>"你生气的样子真地好性感迷人，我忍不</w:t>
      </w:r>
    </w:p>
    <w:p w14:paraId="28390543">
      <w:r>
        <w:t>住想亲你。</w:t>
      </w:r>
    </w:p>
    <w:p w14:paraId="0ED20FAA">
      <w:r>
        <w:t>玻解女生考验你的第二垄方</w:t>
      </w:r>
    </w:p>
    <w:p w14:paraId="50F39805">
      <w:r>
        <w:t>然后，</w:t>
      </w:r>
    </w:p>
    <w:p w14:paraId="433BF9C0">
      <w:r>
        <w:t>你就坚定地自信地去亲她。</w:t>
      </w:r>
    </w:p>
    <w:p w14:paraId="28CA4A9C">
      <w:r>
        <w:t>(一开</w:t>
      </w:r>
    </w:p>
    <w:p w14:paraId="595E4EDA">
      <w:r>
        <w:t>始，如果你不敢去亲的话，你可以慢慢</w:t>
      </w:r>
    </w:p>
    <w:p w14:paraId="02E799AC">
      <w:r>
        <w:t>来，就说这句话也是可以的，然后你会看</w:t>
      </w:r>
    </w:p>
    <w:p w14:paraId="36921096">
      <w:r>
        <w:t>到她原本生气的表情立刻娈得很有趣!迅</w:t>
      </w:r>
    </w:p>
    <w:p w14:paraId="69194132">
      <w:r>
        <w:t>速的阴转晴。)非常有效!关键就是你要</w:t>
      </w:r>
    </w:p>
    <w:p w14:paraId="2770EBD5">
      <w:r>
        <w:t>投入，让她感觉到你真的是这么认为的 !</w:t>
      </w:r>
    </w:p>
    <w:p w14:paraId="3A157742">
      <w:r>
        <w:t>3.模仿她的口气，语调,</w:t>
      </w:r>
    </w:p>
    <w:p w14:paraId="59C35FEB">
      <w:r>
        <w:t>和她的表情来回</w:t>
      </w:r>
    </w:p>
    <w:p w14:paraId="6862BC0C">
      <w:r>
        <w:t>答她的考验问题。</w:t>
      </w:r>
    </w:p>
    <w:p w14:paraId="07A26A94">
      <w:r>
        <w:t>你-昨-晚-怎-么-不-来-接-</w:t>
      </w:r>
    </w:p>
    <w:p w14:paraId="6D1F00AA">
      <w:r>
        <w:t>'我-昨-晚-去-接-我-另-外-一-</w:t>
      </w:r>
    </w:p>
    <w:p w14:paraId="79A97D28">
      <w:r>
        <w:t>个-女-朋-友-了。</w:t>
      </w:r>
    </w:p>
    <w:p w14:paraId="6A8F5EF5">
      <w:r>
        <w:t>(点睛之笔就是说</w:t>
      </w:r>
    </w:p>
    <w:p w14:paraId="5911FB19">
      <w:r>
        <w:t>完立刻去亲她一下。当然最后肯定让她知</w:t>
      </w:r>
    </w:p>
    <w:p w14:paraId="2E39345C">
      <w:r>
        <w:t>U解女生考验你的第二芒方法</w:t>
      </w:r>
    </w:p>
    <w:p w14:paraId="484C66BD">
      <w:r>
        <w:t>道你是在开玩笑的，</w:t>
      </w:r>
    </w:p>
    <w:p w14:paraId="1EC1FABB">
      <w:r>
        <w:t>是点破她内心最担心</w:t>
      </w:r>
    </w:p>
    <w:p w14:paraId="6BB8CE34">
      <w:r>
        <w:t>的点。 )</w:t>
      </w:r>
    </w:p>
    <w:p w14:paraId="59F95454">
      <w:r>
        <w:t>4.闪!</w:t>
      </w:r>
    </w:p>
    <w:p w14:paraId="090779A2">
      <w:r>
        <w:t>如果情况真地很糟，她真生气了，她真火</w:t>
      </w:r>
    </w:p>
    <w:p w14:paraId="74157896">
      <w:r>
        <w:t>了，你就一个字：闪!</w:t>
      </w:r>
    </w:p>
    <w:p w14:paraId="2002960E">
      <w:r>
        <w:t>我几乎从来没有碰到过这样的情况,</w:t>
      </w:r>
    </w:p>
    <w:p w14:paraId="2F27BEA6">
      <w:r>
        <w:t>和女生开个善意的玩笑，嘲讽她一下，她</w:t>
      </w:r>
    </w:p>
    <w:p w14:paraId="0C31DC51">
      <w:r>
        <w:t>从来都不会真生气，但一开始尝试时有过</w:t>
      </w:r>
    </w:p>
    <w:p w14:paraId="33830A53">
      <w:r>
        <w:t>一两欢玩笑开过了，把女生惹恼了，我就</w:t>
      </w:r>
    </w:p>
    <w:p w14:paraId="205ACD38">
      <w:r>
        <w:t>很平常地说声</w:t>
      </w:r>
    </w:p>
    <w:p w14:paraId="51CC7053">
      <w:r>
        <w:t>"不好意思'</w:t>
      </w:r>
    </w:p>
    <w:p w14:paraId="316992A2">
      <w:r>
        <w:t>然后转身</w:t>
      </w:r>
    </w:p>
    <w:p w14:paraId="36668CCF">
      <w:r>
        <w:t>走人。</w:t>
      </w:r>
    </w:p>
    <w:p w14:paraId="08E10044">
      <w:r>
        <w:t>走人其实是在潜沟通给她一个信息： 我是</w:t>
      </w:r>
    </w:p>
    <w:p w14:paraId="0E324D96">
      <w:r>
        <w:t>有选择的,</w:t>
      </w:r>
    </w:p>
    <w:p w14:paraId="4FA08451">
      <w:r>
        <w:t>尽管我是喜欢你的，</w:t>
      </w:r>
    </w:p>
    <w:p w14:paraId="10FA6207">
      <w:r>
        <w:t>但我并不</w:t>
      </w:r>
    </w:p>
    <w:p w14:paraId="71E8CB6E">
      <w:r>
        <w:t>破c女生考验你的第——</w:t>
      </w:r>
    </w:p>
    <w:p w14:paraId="192B5E9F">
      <w:r>
        <w:t>需要你，不是只能吸引到你一个女生。</w:t>
      </w:r>
    </w:p>
    <w:p w14:paraId="60D9E9F7">
      <w:r>
        <w:t>那两位生气的女孩后来约会时告诉我,</w:t>
      </w:r>
    </w:p>
    <w:p w14:paraId="1AB6A9D6">
      <w:r>
        <w:t>时她们真的很气，不过不全是我的原因,</w:t>
      </w:r>
    </w:p>
    <w:p w14:paraId="20D73B44">
      <w:r>
        <w:t>她们那天心情本来就不好。</w:t>
      </w:r>
    </w:p>
    <w:p w14:paraId="444FF392">
      <w:r>
        <w:t>注意： 生气也是和吸引一样是情绪</w:t>
      </w:r>
    </w:p>
    <w:p w14:paraId="0397065A">
      <w:r>
        <w:t>有情绪要好。事实也证明了这点。</w:t>
      </w:r>
    </w:p>
    <w:p w14:paraId="31721BD2">
      <w:r>
        <w:t>5.忽略她的话。</w:t>
      </w:r>
    </w:p>
    <w:p w14:paraId="61EA7BB2">
      <w:r>
        <w:t>对!当她那句话没说过,</w:t>
      </w:r>
    </w:p>
    <w:p w14:paraId="2B5101D9">
      <w:r>
        <w:t>当她那句话是空</w:t>
      </w:r>
    </w:p>
    <w:p w14:paraId="73A49B17">
      <w:r>
        <w:t>气。装作好像自己没听到一样，</w:t>
      </w:r>
    </w:p>
    <w:p w14:paraId="12DE45AB">
      <w:r>
        <w:t>你继续说</w:t>
      </w:r>
    </w:p>
    <w:p w14:paraId="59F7C24B">
      <w:r>
        <w:t>你下面要说的,</w:t>
      </w:r>
    </w:p>
    <w:p w14:paraId="6991ACD0">
      <w:r>
        <w:t>就行了。这是最简单的一</w:t>
      </w:r>
    </w:p>
    <w:p w14:paraId="73119DCD">
      <w:r>
        <w:t>个框架控制。</w:t>
      </w:r>
    </w:p>
    <w:p w14:paraId="5194173D">
      <w:r>
        <w:t>6.像调皮小孩一样乱闹</w:t>
      </w:r>
    </w:p>
    <w:p w14:paraId="5FD5A935">
      <w:r>
        <w:t>面对女生考验你的第——</w:t>
      </w:r>
    </w:p>
    <w:p w14:paraId="10BF66C5">
      <w:r>
        <w:t>比如，</w:t>
      </w:r>
    </w:p>
    <w:p w14:paraId="73623B4F">
      <w:r>
        <w:t>对她扮鬼脸,</w:t>
      </w:r>
    </w:p>
    <w:p w14:paraId="79A8308A">
      <w:r>
        <w:t>吐舌头，做任何孩子</w:t>
      </w:r>
    </w:p>
    <w:p w14:paraId="6BB69EA7">
      <w:r>
        <w:t>淘气时会做的事，故意做给她看。</w:t>
      </w:r>
    </w:p>
    <w:p w14:paraId="7FE795B2">
      <w:r>
        <w:t>这里的这些破解方法都没有直接回答女生</w:t>
      </w:r>
    </w:p>
    <w:p w14:paraId="2E1DB706">
      <w:r>
        <w:t>的考验问题。而是在对话她的情绪。</w:t>
      </w:r>
    </w:p>
    <w:p w14:paraId="61495FB9">
      <w:r>
        <w:t>直接老老实实认认真真地回答女生的考验</w:t>
      </w:r>
    </w:p>
    <w:p w14:paraId="28A84B5D">
      <w:r>
        <w:t>问题1 0 0%会失败，很多男人以为这是</w:t>
      </w:r>
    </w:p>
    <w:p w14:paraId="1416D631">
      <w:r>
        <w:t>女生想要的答案，女生也可能告诉你她喜</w:t>
      </w:r>
    </w:p>
    <w:p w14:paraId="2E0B29F2">
      <w:r>
        <w:t>欢这个回答,</w:t>
      </w:r>
    </w:p>
    <w:p w14:paraId="5100159E">
      <w:r>
        <w:t>但在吸引层面，在更深的情</w:t>
      </w:r>
    </w:p>
    <w:p w14:paraId="79CDCE74">
      <w:r>
        <w:t>绪层面，认真的回答女生的考验问题，反</w:t>
      </w:r>
    </w:p>
    <w:p w14:paraId="59EB1DEC">
      <w:r>
        <w:t>而会导致女生讨厌你，降低对你的喜欢层</w:t>
      </w:r>
    </w:p>
    <w:p w14:paraId="2B0E1487">
      <w:r>
        <w:t>度。因为女生要的其实根本就不是你的具</w:t>
      </w:r>
    </w:p>
    <w:p w14:paraId="69E10D31">
      <w:r>
        <w:t>体回答，而是你被考验时的</w:t>
      </w:r>
    </w:p>
    <w:p w14:paraId="6D3F6B32">
      <w:r>
        <w:t>(表现"</w:t>
      </w:r>
    </w:p>
    <w:p w14:paraId="78E27BDD">
      <w:r>
        <w:t>"反应"</w:t>
      </w:r>
    </w:p>
    <w:p w14:paraId="481F7B11">
      <w:r>
        <w:t>破c女生考验你的第二垄方法</w:t>
      </w:r>
    </w:p>
    <w:p w14:paraId="5603F283">
      <w:r>
        <w:t>还有一个问题，可能会困扰你： 女生考验</w:t>
      </w:r>
    </w:p>
    <w:p w14:paraId="4AE0FFCA">
      <w:r>
        <w:t>你时问的问题，和她喜欢上你，想真正了</w:t>
      </w:r>
    </w:p>
    <w:p w14:paraId="4947E7F9">
      <w:r>
        <w:t>解你时问你的问题区别在哪里?</w:t>
      </w:r>
    </w:p>
    <w:p w14:paraId="173D6613">
      <w:r>
        <w:t>这个区别太重要了!因为你对这两种问题</w:t>
      </w:r>
    </w:p>
    <w:p w14:paraId="2A2BF4BA">
      <w:r>
        <w:t>的回答方法一定是截然不同的 !搞错的</w:t>
      </w:r>
    </w:p>
    <w:p w14:paraId="0788808D">
      <w:r>
        <w:t>话，你就非常可能让煮熟的鸭子飞走。或</w:t>
      </w:r>
    </w:p>
    <w:p w14:paraId="28B57063">
      <w:r>
        <w:t>者等于挥刀自宫,</w:t>
      </w:r>
    </w:p>
    <w:p w14:paraId="5DF42FB8">
      <w:r>
        <w:t>前功尽弃。</w:t>
      </w:r>
    </w:p>
    <w:p w14:paraId="19CB109C">
      <w:r>
        <w:t>不过，这个区别只要你学会如何去区分,</w:t>
      </w:r>
    </w:p>
    <w:p w14:paraId="4B320492">
      <w:r>
        <w:t>是非常明显和简单的。并且学会后是不容</w:t>
      </w:r>
    </w:p>
    <w:p w14:paraId="053460DA">
      <w:r>
        <w:t>易搞错的。</w:t>
      </w:r>
    </w:p>
    <w:p w14:paraId="17E32D7E">
      <w:r>
        <w:t>女生考验你时</w:t>
      </w:r>
    </w:p>
    <w:p w14:paraId="434B08F8">
      <w:r>
        <w:t>给你的问题，不是真的想</w:t>
      </w:r>
    </w:p>
    <w:p w14:paraId="2A4F4FC1">
      <w:r>
        <w:t>要了解你的某些实际情况，而是给你一个</w:t>
      </w:r>
    </w:p>
    <w:p w14:paraId="7594DFDA">
      <w:r>
        <w:t>难于回答的问题，看你怎么回答。</w:t>
      </w:r>
    </w:p>
    <w:p w14:paraId="719B13CF">
      <w:r>
        <w:t>面对女生考验你的第——</w:t>
      </w:r>
    </w:p>
    <w:p w14:paraId="09ACE5C0">
      <w:r>
        <w:t>比如几个经典的考验问题 =</w:t>
      </w:r>
    </w:p>
    <w:p w14:paraId="0F27C2DA">
      <w:r>
        <w:t>你是不是想泡</w:t>
      </w:r>
    </w:p>
    <w:p w14:paraId="27248719">
      <w:r>
        <w:t>我? 如果你妈和我一起掉进河里。你会先</w:t>
      </w:r>
    </w:p>
    <w:p w14:paraId="22EC5AEF">
      <w:r>
        <w:t>救谁? 我们认识吗? 你到底喜欢我哪里?</w:t>
      </w:r>
    </w:p>
    <w:p w14:paraId="1DC78287">
      <w:r>
        <w:t>你有房有车吗? 你养得起我吗? 等等之类</w:t>
      </w:r>
    </w:p>
    <w:p w14:paraId="4FF4E86D">
      <w:r>
        <w:t>的问题。你回答是或否都不好，</w:t>
      </w:r>
    </w:p>
    <w:p w14:paraId="2B105B45">
      <w:r>
        <w:t>叫你怎么</w:t>
      </w:r>
    </w:p>
    <w:p w14:paraId="1D9583DA">
      <w:r>
        <w:t>回答呢?</w:t>
      </w:r>
    </w:p>
    <w:p w14:paraId="41A59901">
      <w:r>
        <w:t>对于这样的问题，你要不把它们当真。</w:t>
      </w:r>
    </w:p>
    <w:p w14:paraId="4E9BEDFF">
      <w:r>
        <w:t>用给她认真地真实答案。而且，你如果问</w:t>
      </w:r>
    </w:p>
    <w:p w14:paraId="243453A3">
      <w:r>
        <w:t>我为什么不是她来追我，而是我追她? 有</w:t>
      </w:r>
    </w:p>
    <w:p w14:paraId="03F4952C">
      <w:r>
        <w:t>没有一个关键的转折点?</w:t>
      </w:r>
    </w:p>
    <w:p w14:paraId="120FB75D">
      <w:r>
        <w:t>手指戳下面的播放按钮：</w:t>
      </w:r>
    </w:p>
    <w:p w14:paraId="05344B0E">
      <w:r>
        <w:t>州INl'</w:t>
      </w:r>
    </w:p>
    <w:p w14:paraId="0DA34A66">
      <w:r>
        <w:t>U解女生考验你的第二芒方法</w:t>
      </w:r>
    </w:p>
    <w:p w14:paraId="582E7993">
      <w:r>
        <w:t>相反，当她已经被你吸引，对你想更进一</w:t>
      </w:r>
    </w:p>
    <w:p w14:paraId="369A6DCD">
      <w:r>
        <w:t>步地了解，对你的经历好奇，想和你建立</w:t>
      </w:r>
    </w:p>
    <w:p w14:paraId="3F39831A">
      <w:r>
        <w:t>更多的互相信任和互相了解，这个时候,</w:t>
      </w:r>
    </w:p>
    <w:p w14:paraId="1372C967">
      <w:r>
        <w:t>她的问题一般都是实质性的，</w:t>
      </w:r>
    </w:p>
    <w:p w14:paraId="14E5C9B3">
      <w:r>
        <w:t>是真正在问</w:t>
      </w:r>
    </w:p>
    <w:p w14:paraId="24767A3D">
      <w:r>
        <w:t>你的情况，这样的问题你是应该很容易就</w:t>
      </w:r>
    </w:p>
    <w:p w14:paraId="18C7F225">
      <w:r>
        <w:t>能回答的，</w:t>
      </w:r>
    </w:p>
    <w:p w14:paraId="31F7467E">
      <w:r>
        <w:t>因为一切都基于事实 (除非</w:t>
      </w:r>
    </w:p>
    <w:p w14:paraId="4A9CBA64">
      <w:r>
        <w:t>你自己觉得没面子，不想让她知道，但凡</w:t>
      </w:r>
    </w:p>
    <w:p w14:paraId="31569948">
      <w:r>
        <w:t>你觉得没面子的点，都是需要从内心建设</w:t>
      </w:r>
    </w:p>
    <w:p w14:paraId="1447EF40">
      <w:r>
        <w:t>去探究的，让你真正可以自信起来的窗</w:t>
      </w:r>
    </w:p>
    <w:p w14:paraId="63E8423A">
      <w:r>
        <w:t>比如几个常见的类似的问题，你叫什么名</w:t>
      </w:r>
    </w:p>
    <w:p w14:paraId="7C156DD3">
      <w:r>
        <w:t>字? 你哪里人? 你喜欢—— (音乐1某个</w:t>
      </w:r>
    </w:p>
    <w:p w14:paraId="2B78565E">
      <w:r>
        <w:t>电影1某个爱好|某种莱或食物等等 )</w:t>
      </w:r>
    </w:p>
    <w:p w14:paraId="6977BF17">
      <w:r>
        <w:t>吗? 或者关于你工作中会不会这</w:t>
      </w:r>
    </w:p>
    <w:p w14:paraId="490DD878">
      <w:r>
        <w:t>样那样等等问题。</w:t>
      </w:r>
    </w:p>
    <w:p w14:paraId="2A6156FF">
      <w:r>
        <w:t>面对女生考验你的第——</w:t>
      </w:r>
    </w:p>
    <w:p w14:paraId="7EA8261D">
      <w:r>
        <w:t>对于真诚的问题，你一定要给她真诚的答</w:t>
      </w:r>
    </w:p>
    <w:p w14:paraId="506D8D38">
      <w:r>
        <w:t>她开始问你这些真诚的问题,</w:t>
      </w:r>
    </w:p>
    <w:p w14:paraId="1FCA8065">
      <w:r>
        <w:t>就是一种吸</w:t>
      </w:r>
    </w:p>
    <w:p w14:paraId="5A236C95">
      <w:r>
        <w:t>引标志，表明她已经有了兴趣，和初步吸</w:t>
      </w:r>
    </w:p>
    <w:p w14:paraId="06390C34">
      <w:r>
        <w:t>引。是你要鼓励她继续问的。如果人家真</w:t>
      </w:r>
    </w:p>
    <w:p w14:paraId="47524D4B">
      <w:r>
        <w:t>心诚意反而被你嘲弄一番，你就把她继续</w:t>
      </w:r>
    </w:p>
    <w:p w14:paraId="45B6A572">
      <w:r>
        <w:t>被你吸引的路给截断了。</w:t>
      </w:r>
    </w:p>
    <w:p w14:paraId="4E67038A">
      <w:r>
        <w:t>这里我要特别提的就是模棱两可的情况,</w:t>
      </w:r>
    </w:p>
    <w:p w14:paraId="0FC1E967">
      <w:r>
        <w:t>比如她问你：</w:t>
      </w:r>
    </w:p>
    <w:p w14:paraId="3F07C12E">
      <w:r>
        <w:t>"你在哪工作呀?</w:t>
      </w:r>
    </w:p>
    <w:p w14:paraId="6E6D043F">
      <w:r>
        <w:t>你说这</w:t>
      </w:r>
    </w:p>
    <w:p w14:paraId="4F1AC9CB">
      <w:r>
        <w:t>是考验你的问题呢还是真心诚意的问题</w:t>
      </w:r>
    </w:p>
    <w:p w14:paraId="419C7B34">
      <w:r>
        <w:t>呢? 都可能。</w:t>
      </w:r>
    </w:p>
    <w:p w14:paraId="7767EBA5">
      <w:r>
        <w:t>如果是见面第一第二个问题，而且你觉得</w:t>
      </w:r>
    </w:p>
    <w:p w14:paraId="1C571673">
      <w:r>
        <w:t>她是想以工作好坏来判断要不要喜欢你等</w:t>
      </w:r>
    </w:p>
    <w:p w14:paraId="22DD33F0">
      <w:r>
        <w:t>破c女生考验你的第二N方法</w:t>
      </w:r>
    </w:p>
    <w:p w14:paraId="5F766C54">
      <w:r>
        <w:t>等，这时候，你一定要不把这个问题当</w:t>
      </w:r>
    </w:p>
    <w:p w14:paraId="263E698F">
      <w:r>
        <w:t>你可以回答：</w:t>
      </w:r>
    </w:p>
    <w:p w14:paraId="6B806D46">
      <w:r>
        <w:t>"我是要饭的。</w:t>
      </w:r>
    </w:p>
    <w:p w14:paraId="4F7FB26D">
      <w:r>
        <w:t>每天早上5</w:t>
      </w:r>
    </w:p>
    <w:p w14:paraId="6A11EA0E">
      <w:r>
        <w:t>点起来，去人民广场要饭。</w:t>
      </w:r>
    </w:p>
    <w:p w14:paraId="43C47F37">
      <w:r>
        <w:t>或者 "我是演员</w:t>
      </w:r>
    </w:p>
    <w:p w14:paraId="36D0E7B5">
      <w:r>
        <w:t>专门演电影里的尸</w:t>
      </w:r>
    </w:p>
    <w:p w14:paraId="1ED14DDE">
      <w:r>
        <w:t>或者我记得我用过很多次的</w:t>
      </w:r>
    </w:p>
    <w:p w14:paraId="1C1FE391">
      <w:r>
        <w:t>我是裸</w:t>
      </w:r>
    </w:p>
    <w:p w14:paraId="7567DFEF">
      <w:r>
        <w:t>你甚至可以把电影明星的名字放进去说</w:t>
      </w:r>
    </w:p>
    <w:p w14:paraId="579D75A7">
      <w:r>
        <w:t>"我是某某某的裸替，上次那个某某电影</w:t>
      </w:r>
    </w:p>
    <w:p w14:paraId="3DA79BD3">
      <w:r>
        <w:t>里他的裸体其实就是我的。</w:t>
      </w:r>
    </w:p>
    <w:p w14:paraId="1187FE92">
      <w:r>
        <w:t>这个时候一</w:t>
      </w:r>
    </w:p>
    <w:p w14:paraId="7A553395">
      <w:r>
        <w:t>般你要准备好，她会大笑。</w:t>
      </w:r>
    </w:p>
    <w:p w14:paraId="7585388E">
      <w:r/>
    </w:p>
    <w:p w14:paraId="48020E35">
      <w:pPr>
        <w:pStyle w:val="3"/>
      </w:pPr>
      <w:r>
        <w:t>第15章</w:t>
      </w:r>
    </w:p>
    <w:p w14:paraId="7AA00114">
      <w:r>
        <w:t>让女生在短时间内爱上你!</w:t>
      </w:r>
    </w:p>
    <w:p w14:paraId="2404D36B">
      <w:r>
        <w:t>让女生在短时间内爱上你!</w:t>
      </w:r>
    </w:p>
    <w:p w14:paraId="3B2038C4">
      <w:r>
        <w:t>吸引的第三步： 巩固吸引</w:t>
      </w:r>
    </w:p>
    <w:p w14:paraId="0CE281B4">
      <w:r>
        <w:t>你有没有听过以前 "父母之命 .</w:t>
      </w:r>
    </w:p>
    <w:p w14:paraId="5BECACE8">
      <w:r>
        <w:t>媒妁之</w:t>
      </w:r>
    </w:p>
    <w:p w14:paraId="6ECD9197">
      <w:r>
        <w:t>约" 的婚姻? 新郎新娘结婚前从来没见过</w:t>
      </w:r>
    </w:p>
    <w:p w14:paraId="400BC497">
      <w:r>
        <w:t>面的婚姻? 是不是老是说什么 "感情是可</w:t>
      </w:r>
    </w:p>
    <w:p w14:paraId="4265C64A">
      <w:r>
        <w:t>以培养出来的?</w:t>
      </w:r>
    </w:p>
    <w:p w14:paraId="2CB22A37">
      <w:r>
        <w:t>是的。这句话是有一定道理的，</w:t>
      </w:r>
    </w:p>
    <w:p w14:paraId="742AB129">
      <w:r>
        <w:t>否则这种</w:t>
      </w:r>
    </w:p>
    <w:p w14:paraId="7D62A014">
      <w:r>
        <w:t>习俗不可能延续几千年。人和人的感情的</w:t>
      </w:r>
    </w:p>
    <w:p w14:paraId="5A67D546">
      <w:r>
        <w:t>确是可以培养出来的。不过那种婚姻培养</w:t>
      </w:r>
    </w:p>
    <w:p w14:paraId="072072DD">
      <w:r>
        <w:t>出来的感情需要很长时间，</w:t>
      </w:r>
    </w:p>
    <w:p w14:paraId="01E853D4">
      <w:r>
        <w:t>起码几个月,</w:t>
      </w:r>
    </w:p>
    <w:p w14:paraId="0A1EEB73">
      <w:r>
        <w:t>甚至几年到十几年的时间。</w:t>
      </w:r>
    </w:p>
    <w:p w14:paraId="7D28BBCE">
      <w:r>
        <w:t>我知道，你可能会想到你以前的某个你很</w:t>
      </w:r>
    </w:p>
    <w:p w14:paraId="40E006A7">
      <w:r>
        <w:t>喜欢的同学，或者很好的女性朋友，你们</w:t>
      </w:r>
    </w:p>
    <w:p w14:paraId="04204EAB">
      <w:r>
        <w:t>朝夕相处，两小无猜，但就是因为不知道</w:t>
      </w:r>
    </w:p>
    <w:p w14:paraId="7EAF3375">
      <w:r>
        <w:t>怎么样去 "培养" 感情,</w:t>
      </w:r>
    </w:p>
    <w:p w14:paraId="3C4C8F00">
      <w:r>
        <w:t>导致了</w:t>
      </w:r>
    </w:p>
    <w:p w14:paraId="092CB35A">
      <w:r>
        <w:t>无果而</w:t>
      </w:r>
    </w:p>
    <w:p w14:paraId="0BBF246F">
      <w:r>
        <w:t>直白点，</w:t>
      </w:r>
    </w:p>
    <w:p w14:paraId="1A75C827">
      <w:r>
        <w:t>只是白白的暗恋了很多</w:t>
      </w:r>
    </w:p>
    <w:p w14:paraId="73D62B30">
      <w:r>
        <w:t>可是，更不幸的是。现在绝大多数男人可</w:t>
      </w:r>
    </w:p>
    <w:p w14:paraId="6A9217AA">
      <w:r>
        <w:t>能没有这样一个机会拥有好几年的时间去</w:t>
      </w:r>
    </w:p>
    <w:p w14:paraId="5B2FFFF9">
      <w:r>
        <w:t>和一个女生培养感情。</w:t>
      </w:r>
    </w:p>
    <w:p w14:paraId="36738B0D">
      <w:r>
        <w:t>所以，你必须学会如何在短时间里和女生</w:t>
      </w:r>
    </w:p>
    <w:p w14:paraId="147EA548">
      <w:r>
        <w:t>培养出那些过去需要几年甚至十几年的感</w:t>
      </w:r>
    </w:p>
    <w:p w14:paraId="6296C704">
      <w:r>
        <w:t>情。否则你喜欢的那个她，可能在接下来</w:t>
      </w:r>
    </w:p>
    <w:p w14:paraId="3BDB24FF">
      <w:r>
        <w:t>的某一个时刻就会出现一个她更可能爱上</w:t>
      </w:r>
    </w:p>
    <w:p w14:paraId="20FCE924">
      <w:r>
        <w:t>的男人 (就像你曾经暗恋的</w:t>
      </w:r>
    </w:p>
    <w:p w14:paraId="3F641ED6">
      <w:r>
        <w:t>'同桌" ,是</w:t>
      </w:r>
    </w:p>
    <w:p w14:paraId="716B9A5B">
      <w:r>
        <w:t>不是已经穿上别人的嫁衣 )</w:t>
      </w:r>
    </w:p>
    <w:p w14:paraId="1CD339D3">
      <w:r>
        <w:t>即使你过去做的很好，</w:t>
      </w:r>
    </w:p>
    <w:p w14:paraId="0675BE5A">
      <w:r>
        <w:t>即使你之前做的一</w:t>
      </w:r>
    </w:p>
    <w:p w14:paraId="341C29EA">
      <w:r>
        <w:t>些事情已经让她对你产生了兴趣。甚至产</w:t>
      </w:r>
    </w:p>
    <w:p w14:paraId="462C6959">
      <w:r>
        <w:t>生了吸引。你已经建立了吸引。</w:t>
      </w:r>
    </w:p>
    <w:p w14:paraId="5BFB7E04">
      <w:r>
        <w:t>但是。吸引是流动的。</w:t>
      </w:r>
    </w:p>
    <w:p w14:paraId="2D8654C2">
      <w:r>
        <w:t>在她没有和你产生感情，</w:t>
      </w:r>
    </w:p>
    <w:p w14:paraId="43E9DCF5">
      <w:r>
        <w:t>没有真正爱上你</w:t>
      </w:r>
    </w:p>
    <w:p w14:paraId="5F291CFB">
      <w:r>
        <w:t>之前,</w:t>
      </w:r>
    </w:p>
    <w:p w14:paraId="768DF944">
      <w:r>
        <w:t>吸引每时每刻都在变化流动着，你</w:t>
      </w:r>
    </w:p>
    <w:p w14:paraId="7FC3FAA5">
      <w:r>
        <w:t>和她的关系每分每秒都存在着危机。</w:t>
      </w:r>
    </w:p>
    <w:p w14:paraId="6C7A3C63">
      <w:r>
        <w:t>我看到很多朋友给我的</w:t>
      </w:r>
    </w:p>
    <w:p w14:paraId="0A2F206C">
      <w:r>
        <w:t>"求助信"</w:t>
      </w:r>
    </w:p>
    <w:p w14:paraId="3F58D173">
      <w:r>
        <w:t>他们不知道他们到底做错了什么，女生突</w:t>
      </w:r>
    </w:p>
    <w:p w14:paraId="581A5E03">
      <w:r>
        <w:t>然对她冷淡，爱理不理，甚至离开他和别</w:t>
      </w:r>
    </w:p>
    <w:p w14:paraId="714F5B6E">
      <w:r>
        <w:t>的男人在一起。没错，如果你没先前知道</w:t>
      </w:r>
    </w:p>
    <w:p w14:paraId="4872E3D4">
      <w:r>
        <w:t>我正在和你说的这些，你可能真的没有办</w:t>
      </w:r>
    </w:p>
    <w:p w14:paraId="1C394D2D">
      <w:r>
        <w:t>法知道问题原来是她根本没有和你产生感</w:t>
      </w:r>
    </w:p>
    <w:p w14:paraId="59C19AD7">
      <w:r>
        <w:t>情她还没有爱上你。</w:t>
      </w:r>
    </w:p>
    <w:p w14:paraId="133D3F31">
      <w:r>
        <w:t>你可能继续去想方设法挽回败局，发短</w:t>
      </w:r>
    </w:p>
    <w:p w14:paraId="0F2DC3C5">
      <w:r>
        <w:t>信，发微信，打电话，去请求她的原谅,</w:t>
      </w:r>
    </w:p>
    <w:p w14:paraId="40D7ADF6">
      <w:r>
        <w:t>恳求她再给你个机会，甚至有人下跪道</w:t>
      </w:r>
    </w:p>
    <w:p w14:paraId="30031E60">
      <w:r>
        <w:t>歉。但结果往往只能让她跑的更快,</w:t>
      </w:r>
    </w:p>
    <w:p w14:paraId="1AC700AB">
      <w:r>
        <w:t>你更远。</w:t>
      </w:r>
    </w:p>
    <w:p w14:paraId="3E80F454">
      <w:r>
        <w:t>你有没有碰到过这样的问题?</w:t>
      </w:r>
    </w:p>
    <w:p w14:paraId="2AE6131C">
      <w:r>
        <w:t>1 ,不知道和她说什么好，你拿到她的微</w:t>
      </w:r>
    </w:p>
    <w:p w14:paraId="7A012FA5">
      <w:r>
        <w:t>停或者00 ,或者已经和她约在了某个咖</w:t>
      </w:r>
    </w:p>
    <w:p w14:paraId="3F8D69C7">
      <w:r>
        <w:t>啡馆里，但是你不知道和她说什么什么,</w:t>
      </w:r>
    </w:p>
    <w:p w14:paraId="0275F81D">
      <w:r>
        <w:t>找不到共同话题，或者说个-句两句就</w:t>
      </w:r>
    </w:p>
    <w:p w14:paraId="42F57C37">
      <w:r>
        <w:t>"冷场" 了。约会中，不知道和女生聊什</w:t>
      </w:r>
    </w:p>
    <w:p w14:paraId="27CE4B0E">
      <w:r>
        <w:t>么话题。</w:t>
      </w:r>
    </w:p>
    <w:p w14:paraId="07F10E58">
      <w:r>
        <w:t>2,和女生总有隔阂的似的，</w:t>
      </w:r>
    </w:p>
    <w:p w14:paraId="471D4508">
      <w:r>
        <w:t>就是当普通</w:t>
      </w:r>
    </w:p>
    <w:p w14:paraId="1D42BF07">
      <w:r>
        <w:t>朋友聊聊天还好，</w:t>
      </w:r>
    </w:p>
    <w:p w14:paraId="4CF8B686">
      <w:r>
        <w:t>不可能有更深的交流，</w:t>
      </w:r>
    </w:p>
    <w:p w14:paraId="2FFA5FB0">
      <w:r>
        <w:t>也不知道怎么样有更深的交流。</w:t>
      </w:r>
    </w:p>
    <w:p w14:paraId="7B2B7FAE">
      <w:r>
        <w:t>和女生在一起或者聊天的时候有点尴</w:t>
      </w:r>
    </w:p>
    <w:p w14:paraId="0DAABDEE">
      <w:r>
        <w:t>尬，甚至不敢看着她的眼睛和她说话，觉</w:t>
      </w:r>
    </w:p>
    <w:p w14:paraId="06463E44">
      <w:r>
        <w:t>得那样很怪，</w:t>
      </w:r>
    </w:p>
    <w:p w14:paraId="498BE444">
      <w:r>
        <w:t>很不自在。会紧张。</w:t>
      </w:r>
    </w:p>
    <w:p w14:paraId="2772CC1F">
      <w:r>
        <w:t>4,女生只把你看作普通朋友，而不是知</w:t>
      </w:r>
    </w:p>
    <w:p w14:paraId="4201AE43">
      <w:r>
        <w:t>己，只对你有兴趣，却不至于爱你。</w:t>
      </w:r>
    </w:p>
    <w:p w14:paraId="6791C6CC">
      <w:r>
        <w:t>5,没法推进你和她的关系，</w:t>
      </w:r>
    </w:p>
    <w:p w14:paraId="5FD65613">
      <w:r>
        <w:t>即使你们之</w:t>
      </w:r>
    </w:p>
    <w:p w14:paraId="46395F88">
      <w:r>
        <w:t>前聊的不错，但是不知道如何发展到下一</w:t>
      </w:r>
    </w:p>
    <w:p w14:paraId="16730430">
      <w:r>
        <w:t>不能深入交往。</w:t>
      </w:r>
    </w:p>
    <w:p w14:paraId="1EA85758">
      <w:r>
        <w:t>7,你和她的聊天永远只停留在表层，聊</w:t>
      </w:r>
    </w:p>
    <w:p w14:paraId="3DEB3E46">
      <w:r>
        <w:t>工作，聊公事,</w:t>
      </w:r>
    </w:p>
    <w:p w14:paraId="118E1346">
      <w:r>
        <w:t>不知道如何和她聊感情，</w:t>
      </w:r>
    </w:p>
    <w:p w14:paraId="2ADF870A">
      <w:r>
        <w:t>深入交心。</w:t>
      </w:r>
    </w:p>
    <w:p w14:paraId="6AB1A378">
      <w:r>
        <w:t>如果你有以上这些问题中的某一个或者几</w:t>
      </w:r>
    </w:p>
    <w:p w14:paraId="53067ADB">
      <w:r>
        <w:t>个，你不必担心。因为有一个人比你更不</w:t>
      </w:r>
    </w:p>
    <w:p w14:paraId="75D87955">
      <w:r>
        <w:t>幸，这个就是我，因为以上所有问题我都</w:t>
      </w:r>
    </w:p>
    <w:p w14:paraId="127534A2">
      <w:r>
        <w:t>遇到过。</w:t>
      </w:r>
    </w:p>
    <w:p w14:paraId="32DF702A">
      <w:r>
        <w:t>甚至我发觉那些碰到婚姻危机或者感情危</w:t>
      </w:r>
    </w:p>
    <w:p w14:paraId="6D20E8E3">
      <w:r>
        <w:t>机的男人们也同样有以上的这些问题，换</w:t>
      </w:r>
    </w:p>
    <w:p w14:paraId="40704210">
      <w:r>
        <w:t>句话说虽然女生和他们在一起了，但是女</w:t>
      </w:r>
    </w:p>
    <w:p w14:paraId="43AC6381">
      <w:r>
        <w:t>生其实从没真正爱上他们，其实他们在一</w:t>
      </w:r>
    </w:p>
    <w:p w14:paraId="290F3D76">
      <w:r>
        <w:t>起只是徒有其表，而没有产生真正的感</w:t>
      </w:r>
    </w:p>
    <w:p w14:paraId="07907CDB">
      <w:r>
        <w:t>所以他们碰到了危机，女人选择她们能爱</w:t>
      </w:r>
    </w:p>
    <w:p w14:paraId="4833215B">
      <w:r>
        <w:t>更懂她们的 ——</w:t>
      </w:r>
    </w:p>
    <w:p w14:paraId="7B04D2D3">
      <w:r>
        <w:t>更能和她们交心。更能</w:t>
      </w:r>
    </w:p>
    <w:p w14:paraId="0050E31B">
      <w:r>
        <w:t>和她们有实质性交谈的男人在一起。</w:t>
      </w:r>
    </w:p>
    <w:p w14:paraId="439375FD">
      <w:r>
        <w:t>过去这些问题对我来说就像哥德巴赫猜想</w:t>
      </w:r>
    </w:p>
    <w:p w14:paraId="599634D4">
      <w:r>
        <w:t>一样，整天把我弄的团团转。我根本无法</w:t>
      </w:r>
    </w:p>
    <w:p w14:paraId="70BBCDAD">
      <w:r>
        <w:t>想象，我有一天能解决这些问题，甚至，</w:t>
      </w:r>
    </w:p>
    <w:p w14:paraId="22DABBA2">
      <w:r>
        <w:t>在几分钟的聊天后就能让女生有爱上我的</w:t>
      </w:r>
    </w:p>
    <w:p w14:paraId="3B36AB10">
      <w:r>
        <w:t>感觉。</w:t>
      </w:r>
    </w:p>
    <w:p w14:paraId="3DC95EBF">
      <w:r>
        <w:t>如果你懂得一一如何和女人进行深入内心</w:t>
      </w:r>
    </w:p>
    <w:p w14:paraId="2949823A">
      <w:r>
        <w:t>的交谈的方法，那么这一切问题都将迎刃</w:t>
      </w:r>
    </w:p>
    <w:p w14:paraId="1C4EA09B">
      <w:r>
        <w:t>而解。</w:t>
      </w:r>
    </w:p>
    <w:p w14:paraId="10A8C3F9">
      <w:r>
        <w:t>具体怎么样去用这样的方法，我在这一章</w:t>
      </w:r>
    </w:p>
    <w:p w14:paraId="38097F8A">
      <w:r>
        <w:t>中会具体教给你，这些技巧能让你在几分</w:t>
      </w:r>
    </w:p>
    <w:p w14:paraId="1412EA77">
      <w:r>
        <w:t>钟的时间里和女生培养出，那些绝大多数</w:t>
      </w:r>
    </w:p>
    <w:p w14:paraId="35D34038">
      <w:r>
        <w:t>人需要几年甚至更长时间才能有的感情。</w:t>
      </w:r>
    </w:p>
    <w:p w14:paraId="60C206F5">
      <w:r>
        <w:t>但在这之前</w:t>
      </w:r>
    </w:p>
    <w:p w14:paraId="55A7A5B7">
      <w:r>
        <w:t>你先要判断出你已经和她成</w:t>
      </w:r>
    </w:p>
    <w:p w14:paraId="23DF3D0E">
      <w:r>
        <w:t>功建立了吸引。否则你要慎用这些技巧。</w:t>
      </w:r>
    </w:p>
    <w:p w14:paraId="50E28627">
      <w:r>
        <w:t>因为吸引是不能跳步骤的。</w:t>
      </w:r>
    </w:p>
    <w:p w14:paraId="4D330A02">
      <w:r>
        <w:t>建立吸引之</w:t>
      </w:r>
    </w:p>
    <w:p w14:paraId="7D8AA137">
      <w:r>
        <w:t>后，才能再巩固吸引。</w:t>
      </w:r>
    </w:p>
    <w:p w14:paraId="3F243E5D">
      <w:r>
        <w:t>否则没有吸引的</w:t>
      </w:r>
    </w:p>
    <w:p w14:paraId="0E4D7F43">
      <w:r>
        <w:t>建立,</w:t>
      </w:r>
    </w:p>
    <w:p w14:paraId="0A045CC6">
      <w:r>
        <w:t>就没有吸引让你来巩固。</w:t>
      </w:r>
    </w:p>
    <w:p w14:paraId="29EFF343">
      <w:r>
        <w:t>怎样判断她是不是已经被你吸引了</w:t>
      </w:r>
    </w:p>
    <w:p w14:paraId="1798411F">
      <w:r>
        <w:t>任何人在任何社交场景里的任何社交行为</w:t>
      </w:r>
    </w:p>
    <w:p w14:paraId="0A241A64">
      <w:r>
        <w:t>都可以分为下面三个关系，</w:t>
      </w:r>
    </w:p>
    <w:p w14:paraId="7635B2CF">
      <w:r>
        <w:t>并且它们三个</w:t>
      </w:r>
    </w:p>
    <w:p w14:paraId="2A69DC33">
      <w:r>
        <w:t>代表了不同的含义。</w:t>
      </w:r>
    </w:p>
    <w:p w14:paraId="1D2FF25B">
      <w:r>
        <w:t>讨好关系： 代表了她已经被你吸引了，她</w:t>
      </w:r>
    </w:p>
    <w:p w14:paraId="418CF1B0">
      <w:r>
        <w:t>寻求你的认可的潜沟通出你的社会地位值</w:t>
      </w:r>
    </w:p>
    <w:p w14:paraId="2B8A7DD5">
      <w:r>
        <w:t>比她高。</w:t>
      </w:r>
    </w:p>
    <w:p w14:paraId="2ADA6818">
      <w:r>
        <w:t>中和关系： 代表了你在她心目中，你们的</w:t>
      </w:r>
    </w:p>
    <w:p w14:paraId="12BDDE1C">
      <w:r>
        <w:t>社交地位是一样的 .</w:t>
      </w:r>
    </w:p>
    <w:p w14:paraId="36E3201B">
      <w:r>
        <w:t>是平等的。我们可以</w:t>
      </w:r>
    </w:p>
    <w:p w14:paraId="3322C3F5">
      <w:r>
        <w:t>把 "中和关系" 和我们之前讲过的</w:t>
      </w:r>
    </w:p>
    <w:p w14:paraId="13D91BDA">
      <w:r>
        <w:t>"无所</w:t>
      </w:r>
    </w:p>
    <w:p w14:paraId="51C5715E">
      <w:r>
        <w:t>谓但友好" 的态度联系起来。其实一开始</w:t>
      </w:r>
    </w:p>
    <w:p w14:paraId="318B50BB">
      <w:r>
        <w:t>'无所谓但友好" 就是这种中和关系。</w:t>
      </w:r>
    </w:p>
    <w:p w14:paraId="3A162C62">
      <w:r>
        <w:t>无所谓，</w:t>
      </w:r>
    </w:p>
    <w:p w14:paraId="5A68EA87">
      <w:r>
        <w:t>你不会去讨好她，不会去刻意的</w:t>
      </w:r>
    </w:p>
    <w:p w14:paraId="73F07963">
      <w:r>
        <w:t>迎合她，但同时，你这个人是讲礼貌的 ——</w:t>
      </w:r>
    </w:p>
    <w:p w14:paraId="37E99B24">
      <w:r>
        <w:t>是一个态度友好的人。所以你自然对她就</w:t>
      </w:r>
    </w:p>
    <w:p w14:paraId="396AAD4D">
      <w:r>
        <w:t>会友好，在你们认识的一开始,</w:t>
      </w:r>
    </w:p>
    <w:p w14:paraId="7F9E3DF7">
      <w:r>
        <w:t>这就是中</w:t>
      </w:r>
    </w:p>
    <w:p w14:paraId="0CA100F6">
      <w:r>
        <w:t>和关系。</w:t>
      </w:r>
    </w:p>
    <w:p w14:paraId="2E4DEC8A">
      <w:r>
        <w:t>破坏关系： 代表了她还没有被你吸引，</w:t>
      </w:r>
    </w:p>
    <w:p w14:paraId="2ADF77BC">
      <w:r>
        <w:t>而且很多情况下是她已经觉察出你对她有</w:t>
      </w:r>
    </w:p>
    <w:p w14:paraId="719F9439">
      <w:r>
        <w:t>那种意思，所以她有时会故意对你冷淡,</w:t>
      </w:r>
    </w:p>
    <w:p w14:paraId="036FE5A7">
      <w:r>
        <w:t>对你不在乎，甚至对你态度不好，表现出</w:t>
      </w:r>
    </w:p>
    <w:p w14:paraId="36AE2006">
      <w:r>
        <w:t>对你不满意，甚至说话可能会带有点凶</w:t>
      </w:r>
    </w:p>
    <w:p w14:paraId="78013013">
      <w:r>
        <w:t>的。轻视你的感觉的潜沟通出你的社会地</w:t>
      </w:r>
    </w:p>
    <w:p w14:paraId="354C83C6">
      <w:r>
        <w:t>位值比她低。</w:t>
      </w:r>
    </w:p>
    <w:p w14:paraId="1ED483A5">
      <w:r>
        <w:t>这三种关系最常见的表现形式就是她的语</w:t>
      </w:r>
    </w:p>
    <w:p w14:paraId="5B9FE387">
      <w:r>
        <w:t>气和肢体语言。</w:t>
      </w:r>
    </w:p>
    <w:p w14:paraId="1AFA55BA">
      <w:r>
        <w:t>当然这个三种关系要有一点注意： 就是</w:t>
      </w:r>
    </w:p>
    <w:p w14:paraId="4E4740EE">
      <w:r>
        <w:t>"破坏关系" 看似和</w:t>
      </w:r>
    </w:p>
    <w:p w14:paraId="7F332266">
      <w:r>
        <w:t>"讨好关系" 好像是</w:t>
      </w:r>
    </w:p>
    <w:p w14:paraId="111FCBF6">
      <w:r>
        <w:t>一个互为同一个硬币的正反面。但是要注</w:t>
      </w:r>
    </w:p>
    <w:p w14:paraId="2640ABD3">
      <w:r>
        <w:t>意一个事，就是破坏关系,</w:t>
      </w:r>
    </w:p>
    <w:p w14:paraId="471C94C2">
      <w:r>
        <w:t>也有可能是对</w:t>
      </w:r>
    </w:p>
    <w:p w14:paraId="02EA425F">
      <w:r>
        <w:t>方当下她自己的心情和情绪不够好。就</w:t>
      </w:r>
    </w:p>
    <w:p w14:paraId="6C42277F">
      <w:r>
        <w:t>是，她不一定1009都是冲着你的。她不</w:t>
      </w:r>
    </w:p>
    <w:p w14:paraId="3F96CC49">
      <w:r>
        <w:t>一定具有针对性。</w:t>
      </w:r>
    </w:p>
    <w:p w14:paraId="33C4A4E7">
      <w:r>
        <w:t>不是说一定是我对你态度不好的，</w:t>
      </w:r>
    </w:p>
    <w:p w14:paraId="17159DD3">
      <w:r>
        <w:t>我对你</w:t>
      </w:r>
    </w:p>
    <w:p w14:paraId="3C621C6C">
      <w:r>
        <w:t>凶了，就是我看不起你。我觉得你社交价</w:t>
      </w:r>
    </w:p>
    <w:p w14:paraId="1F6F27FC">
      <w:r>
        <w:t>值低，不一定是这样。而且有可能至少大</w:t>
      </w:r>
    </w:p>
    <w:p w14:paraId="3DEA28E6">
      <w:r>
        <w:t>概509并不是这样。可能就是对方心情不</w:t>
      </w:r>
    </w:p>
    <w:p w14:paraId="11EA5713">
      <w:r>
        <w:t>比方说有时咱们接一个电话啊,</w:t>
      </w:r>
    </w:p>
    <w:p w14:paraId="105A35F2">
      <w:r>
        <w:t>对方打过</w:t>
      </w:r>
    </w:p>
    <w:p w14:paraId="2251D669">
      <w:r>
        <w:t>来一个推销，你可能之前受了老板的气。</w:t>
      </w:r>
    </w:p>
    <w:p w14:paraId="48539FAC">
      <w:r>
        <w:t>完了以后你就对他吼了一声=</w:t>
      </w:r>
    </w:p>
    <w:p w14:paraId="440E39E8">
      <w:r>
        <w:t>那这个其实</w:t>
      </w:r>
    </w:p>
    <w:p w14:paraId="19C20E80">
      <w:r>
        <w:t>就是个正常的。不是说对方把你惹生气,</w:t>
      </w:r>
    </w:p>
    <w:p w14:paraId="5532F72A">
      <w:r>
        <w:t>而是你本身在一个生气的情绪中。</w:t>
      </w:r>
    </w:p>
    <w:p w14:paraId="4A9F1D5C">
      <w:r>
        <w:t>所以，这一点要特别注意。</w:t>
      </w:r>
    </w:p>
    <w:p w14:paraId="2F6B295E">
      <w:r>
        <w:t>但一般来讲，如果你是刻意的去讨好别</w:t>
      </w:r>
    </w:p>
    <w:p w14:paraId="234DC2AD">
      <w:r>
        <w:t>人。就是在讨好关系里面，或者说别人在</w:t>
      </w:r>
    </w:p>
    <w:p w14:paraId="767DE5CF">
      <w:r>
        <w:t>刻意的讨好你。那么，大多数对方是有这</w:t>
      </w:r>
    </w:p>
    <w:p w14:paraId="61D431BF">
      <w:r>
        <w:t>个针对性的</w:t>
      </w:r>
    </w:p>
    <w:p w14:paraId="190AC065">
      <w:r>
        <w:t>他就是来讨好你，或者是我</w:t>
      </w:r>
    </w:p>
    <w:p w14:paraId="487CE973">
      <w:r>
        <w:t>们就是想要去讨好别人。</w:t>
      </w:r>
    </w:p>
    <w:p w14:paraId="7EDC6773">
      <w:r>
        <w:t>那当然，这个讨好的起因。</w:t>
      </w:r>
    </w:p>
    <w:p w14:paraId="6E3AD72C">
      <w:r>
        <w:t>我们心里的动</w:t>
      </w:r>
    </w:p>
    <w:p w14:paraId="1B2F6F9C">
      <w:r>
        <w:t>因，其实背后还有一些更深的一些讲解和</w:t>
      </w:r>
    </w:p>
    <w:p w14:paraId="7FB19953">
      <w:r>
        <w:t>分析。当然，为什么我们会去讨好别人?</w:t>
      </w:r>
    </w:p>
    <w:p w14:paraId="4A42CE83">
      <w:r>
        <w:t>我们会心里有这种自发的欲望想要去讨好</w:t>
      </w:r>
    </w:p>
    <w:p w14:paraId="534A8912">
      <w:r>
        <w:t>别人。那这有一个更深层次的心理原因。</w:t>
      </w:r>
    </w:p>
    <w:p w14:paraId="37D4C995">
      <w:r>
        <w:t>怎样判断她足不足已经祓你吸引了呢-</w:t>
      </w:r>
    </w:p>
    <w:p w14:paraId="2A9DE53A">
      <w:r>
        <w:t>我们现在讲到了一层，就是其实还是比较</w:t>
      </w:r>
    </w:p>
    <w:p w14:paraId="324FA646">
      <w:r>
        <w:t>表层的。就是在恋爱关系里面，我们会自</w:t>
      </w:r>
    </w:p>
    <w:p w14:paraId="4BEBE3B5">
      <w:r>
        <w:t>认为我们的社交价值比对方低。所以呢,</w:t>
      </w:r>
    </w:p>
    <w:p w14:paraId="05BF7A2D">
      <w:r>
        <w:t>我们要刻意对他好，要讨好他，这样才能</w:t>
      </w:r>
    </w:p>
    <w:p w14:paraId="5FD06254">
      <w:r>
        <w:t>够让他愿意跟我们相处，否则的话你会觉</w:t>
      </w:r>
    </w:p>
    <w:p w14:paraId="3D8A4DC6">
      <w:r>
        <w:t>得自己配不上她。</w:t>
      </w:r>
    </w:p>
    <w:p w14:paraId="24A8AC1D">
      <w:r>
        <w:t>所以这就是一个在恋爱中最常见的一个原</w:t>
      </w:r>
    </w:p>
    <w:p w14:paraId="69E6ABDF">
      <w:r>
        <w:t>当然讨好关系在心理层面，它有更深的一</w:t>
      </w:r>
    </w:p>
    <w:p w14:paraId="33151E86">
      <w:r>
        <w:t>些东西，比方说有一些是自保。</w:t>
      </w:r>
    </w:p>
    <w:p w14:paraId="62F2340F">
      <w:r>
        <w:t>在童年，和我们父母关系里面形成的一种</w:t>
      </w:r>
    </w:p>
    <w:p w14:paraId="3F266DE3">
      <w:r>
        <w:t>自我的心理防卫导致的</w:t>
      </w:r>
    </w:p>
    <w:p w14:paraId="02A7ACEA">
      <w:r>
        <w:t>那么这些更深层</w:t>
      </w:r>
    </w:p>
    <w:p w14:paraId="2D3379DF">
      <w:r>
        <w:t>次的内心建设性的,</w:t>
      </w:r>
    </w:p>
    <w:p w14:paraId="5BBF0195">
      <w:r>
        <w:t>或者是从内心里面,</w:t>
      </w:r>
    </w:p>
    <w:p w14:paraId="78E4EA7C">
      <w:r>
        <w:t>本原性的去探究 ——</w:t>
      </w:r>
    </w:p>
    <w:p w14:paraId="1A18EC93">
      <w:r>
        <w:t>去搞明自这些事情。这</w:t>
      </w:r>
    </w:p>
    <w:p w14:paraId="69C0F44F">
      <w:r>
        <w:t>些我们是在内心建设课程里面讲的。在</w:t>
      </w:r>
    </w:p>
    <w:p w14:paraId="1A5A8643">
      <w:r>
        <w:t>《睡闯自倦》课程里面有详细的讲解。</w:t>
      </w:r>
    </w:p>
    <w:p w14:paraId="388E08B4">
      <w:r>
        <w:t>因为它不是一个理论性的，</w:t>
      </w:r>
    </w:p>
    <w:p w14:paraId="4E8E3740">
      <w:r>
        <w:t>我教你一个技</w:t>
      </w:r>
    </w:p>
    <w:p w14:paraId="37D8DA23">
      <w:r>
        <w:t>巧，而它其实是一个。就像我们《瞬间自</w:t>
      </w:r>
    </w:p>
    <w:p w14:paraId="0B5C5608">
      <w:r>
        <w:t>信》那个，一开始介绍视频里面讲的，这</w:t>
      </w:r>
    </w:p>
    <w:p w14:paraId="6C4F535B">
      <w:r>
        <w:t>个自信，或者理的这些东西，想解决，</w:t>
      </w:r>
    </w:p>
    <w:p w14:paraId="07D27DEB">
      <w:r>
        <w:t>不是学一个方法，我知道一个理论就可以</w:t>
      </w:r>
    </w:p>
    <w:p w14:paraId="6AE359AD">
      <w:r>
        <w:t>解决，它不是这样的，</w:t>
      </w:r>
    </w:p>
    <w:p w14:paraId="21194C6B">
      <w:r>
        <w:t>它是一个顿悟。我</w:t>
      </w:r>
    </w:p>
    <w:p w14:paraId="6E75BCC5">
      <w:r>
        <w:t>'机引型的的一个学习法。我们课程</w:t>
      </w:r>
    </w:p>
    <w:p w14:paraId="19943476">
      <w:r>
        <w:t>里面埋了50个机引。你只要顿悟了任何一</w:t>
      </w:r>
    </w:p>
    <w:p w14:paraId="065C1958">
      <w:r>
        <w:t>个机引，你一下子就自信了。你心里的以</w:t>
      </w:r>
    </w:p>
    <w:p w14:paraId="1FA8D99E">
      <w:r>
        <w:t>前造成的障碍,</w:t>
      </w:r>
    </w:p>
    <w:p w14:paraId="17DB1793">
      <w:r>
        <w:t>就能立刻察觉到，察觉到</w:t>
      </w:r>
    </w:p>
    <w:p w14:paraId="46C80576">
      <w:r>
        <w:t>就能处理掉，它就没法再干扰你了。</w:t>
      </w:r>
    </w:p>
    <w:p w14:paraId="6DFCB215">
      <w:r>
        <w:t>讨好关系： 对你态度很友好,</w:t>
      </w:r>
    </w:p>
    <w:p w14:paraId="27B4706D">
      <w:r>
        <w:t>多是笑脸，</w:t>
      </w:r>
    </w:p>
    <w:p w14:paraId="2CD20EB2">
      <w:r>
        <w:t>会主动迎合你。</w:t>
      </w:r>
    </w:p>
    <w:p w14:paraId="2E36C148">
      <w:r>
        <w:t>有时和你说话甚至感觉</w:t>
      </w:r>
    </w:p>
    <w:p w14:paraId="6F7A338C">
      <w:r>
        <w:t>低声下气，唯唯诺诺，说话时每句话结尾</w:t>
      </w:r>
    </w:p>
    <w:p w14:paraId="518925FB">
      <w:r>
        <w:t>都带有上扬的疑问口气，就像每句话都在</w:t>
      </w:r>
    </w:p>
    <w:p w14:paraId="2D732FF5">
      <w:r>
        <w:t>寻求你的肯定。把你的每一句话都非常当</w:t>
      </w:r>
    </w:p>
    <w:p w14:paraId="28CB52C7">
      <w:r>
        <w:t>真。不介意和你肢体亲密，满足你的要</w:t>
      </w:r>
    </w:p>
    <w:p w14:paraId="67DDDEF1">
      <w:r>
        <w:t>求。 或者，有哥们会说，她比较 "听</w:t>
      </w:r>
    </w:p>
    <w:p w14:paraId="5D15B0C9">
      <w:r>
        <w:t>中和关系： 平平常常，不高不低，正常说</w:t>
      </w:r>
    </w:p>
    <w:p w14:paraId="2603535D">
      <w:r>
        <w:t>比如电视新闻的播报员就是这样的口</w:t>
      </w:r>
    </w:p>
    <w:p w14:paraId="56567CB7">
      <w:r>
        <w:t>气和姿态。她对你只有礼貌性地友好。</w:t>
      </w:r>
    </w:p>
    <w:p w14:paraId="3873C816">
      <w:r>
        <w:t>破坏关系： 不是很客气，有点冷淡，甚至</w:t>
      </w:r>
    </w:p>
    <w:p w14:paraId="42348ACB">
      <w:r>
        <w:t>有时略有点凶，或者可能不把你的话当</w:t>
      </w:r>
    </w:p>
    <w:p w14:paraId="473D67A8">
      <w:r>
        <w:t>真。有点打发你的感觉，都是破坏关系。</w:t>
      </w:r>
    </w:p>
    <w:p w14:paraId="576B4AFB">
      <w:r>
        <w:t>和你保持身体的距离。</w:t>
      </w:r>
    </w:p>
    <w:p w14:paraId="6DEA85BB">
      <w:r>
        <w:t>如果，大多她对你是讨好关系，</w:t>
      </w:r>
    </w:p>
    <w:p w14:paraId="1E4743AF">
      <w:r>
        <w:t>也就是她</w:t>
      </w:r>
    </w:p>
    <w:p w14:paraId="4E1DC8AF">
      <w:r>
        <w:t>对你友好，包括类似她和你打情骂俏时说</w:t>
      </w:r>
    </w:p>
    <w:p w14:paraId="06C2E984">
      <w:r>
        <w:t>的 "你讨厌" 等善意的话,</w:t>
      </w:r>
    </w:p>
    <w:p w14:paraId="59CFA810">
      <w:r>
        <w:t>都可以表明你</w:t>
      </w:r>
    </w:p>
    <w:p w14:paraId="1E25B0B2">
      <w:r>
        <w:t>已经吸引到她了，你可以大胆放心去用下</w:t>
      </w:r>
    </w:p>
    <w:p w14:paraId="282B90BA">
      <w:r>
        <w:t>面我要教你的让她爱上你的方法。</w:t>
      </w:r>
    </w:p>
    <w:p w14:paraId="73B8FE25">
      <w:r>
        <w:t>但如果她对你只是中和关系或者破坏关</w:t>
      </w:r>
    </w:p>
    <w:p w14:paraId="092B58E9">
      <w:r>
        <w:t>系，那么你还没有吸引到她,</w:t>
      </w:r>
    </w:p>
    <w:p w14:paraId="35B595A2">
      <w:r>
        <w:t>要回去用建</w:t>
      </w:r>
    </w:p>
    <w:p w14:paraId="493A983D">
      <w:r>
        <w:t>立吸引的方法去先和她建立吸引，然后再</w:t>
      </w:r>
    </w:p>
    <w:p w14:paraId="56ED79B9">
      <w:r>
        <w:t>想怎么让她爱上你。</w:t>
      </w:r>
    </w:p>
    <w:p w14:paraId="137C90DB">
      <w:r>
        <w:t>那么同时，你自己也要记住你和她日常交</w:t>
      </w:r>
    </w:p>
    <w:p w14:paraId="49F7B2BA">
      <w:r>
        <w:t>流沟通时尽量避免用讨好关系的口气和她</w:t>
      </w:r>
    </w:p>
    <w:p w14:paraId="14CB2B37">
      <w:r>
        <w:t>说话，对她的态度永远秉承</w:t>
      </w:r>
    </w:p>
    <w:p w14:paraId="6B8E1FB1">
      <w:r>
        <w:t>无所谓，但</w:t>
      </w:r>
    </w:p>
    <w:p w14:paraId="2B620DE9">
      <w:r>
        <w:t>友好"</w:t>
      </w:r>
    </w:p>
    <w:p w14:paraId="16BE4450">
      <w:r/>
    </w:p>
    <w:p w14:paraId="0404139B">
      <w:pPr>
        <w:pStyle w:val="3"/>
      </w:pPr>
      <w:r>
        <w:t>第16章</w:t>
      </w:r>
    </w:p>
    <w:p w14:paraId="4178AB82">
      <w:r>
        <w:t>不知道聊什么昀解；夹方法</w:t>
      </w:r>
    </w:p>
    <w:p w14:paraId="57ACFA81">
      <w:r>
        <w:t>不知道聊什么的解决方法</w:t>
      </w:r>
    </w:p>
    <w:p w14:paraId="144B7BD6">
      <w:r>
        <w:t>和女生聊不下去的根本原因以及话块</w:t>
      </w:r>
    </w:p>
    <w:p w14:paraId="14007CD0">
      <w:r>
        <w:t>最近经常有一些朋友，问我这样的问题：</w:t>
      </w:r>
    </w:p>
    <w:p w14:paraId="37903D94">
      <w:r>
        <w:t>和喜欢的女生出来聊什么? 怎么和女生聊</w:t>
      </w:r>
    </w:p>
    <w:p w14:paraId="0151866C">
      <w:r>
        <w:t>下去? 和女生聊着聊着没话说了，老是冷</w:t>
      </w:r>
    </w:p>
    <w:p w14:paraId="2FF11713">
      <w:r>
        <w:t>场怎么办? 怎样和女生深入交往? 怎样进</w:t>
      </w:r>
    </w:p>
    <w:p w14:paraId="49C8A4D9">
      <w:r>
        <w:t>一步发展? 为什么我和她的关系总是停滞</w:t>
      </w:r>
    </w:p>
    <w:p w14:paraId="556FD56E">
      <w:r>
        <w:t>不前? 聊来聊去都是聊正事,</w:t>
      </w:r>
    </w:p>
    <w:p w14:paraId="2B7D574C">
      <w:r>
        <w:t>怎么可以聊</w:t>
      </w:r>
    </w:p>
    <w:p w14:paraId="41F33DD2">
      <w:r>
        <w:t>深入?</w:t>
      </w:r>
    </w:p>
    <w:p w14:paraId="6E9DE111">
      <w:r>
        <w:t>我知道很多男人和女生在一起,</w:t>
      </w:r>
    </w:p>
    <w:p w14:paraId="58063926">
      <w:r>
        <w:t>尤其是自</w:t>
      </w:r>
    </w:p>
    <w:p w14:paraId="63B4FB53">
      <w:r>
        <w:t>己喜欢的女生在一起时，不知道女生在想</w:t>
      </w:r>
    </w:p>
    <w:p w14:paraId="3FF06F7B">
      <w:r>
        <w:t>些什么，她喜欢什么，也不知道自己该和</w:t>
      </w:r>
    </w:p>
    <w:p w14:paraId="0128E590">
      <w:r>
        <w:t>她说什么。满脑子琢磨要说的话，下一句</w:t>
      </w:r>
    </w:p>
    <w:p w14:paraId="42644185">
      <w:r>
        <w:t>说什么。</w:t>
      </w:r>
    </w:p>
    <w:p w14:paraId="50FBCB48">
      <w:r>
        <w:t>一旦没想好怎么说，心理就会感觉紧张,</w:t>
      </w:r>
    </w:p>
    <w:p w14:paraId="38B5B10F">
      <w:r>
        <w:t>一下感觉气氛就尴尬了，就冷场了。自己</w:t>
      </w:r>
    </w:p>
    <w:p w14:paraId="34E1B29E">
      <w:r>
        <w:t>心理就开始有点急，越急越不知道自己说</w:t>
      </w:r>
    </w:p>
    <w:p w14:paraId="5A9D1046">
      <w:r>
        <w:t>什么。这种感觉很难受。</w:t>
      </w:r>
    </w:p>
    <w:p w14:paraId="441AE75A">
      <w:r>
        <w:t>我以前有过很多次这样的经历。</w:t>
      </w:r>
    </w:p>
    <w:p w14:paraId="5323FB4F">
      <w:r>
        <w:t>不过不</w:t>
      </w:r>
    </w:p>
    <w:p w14:paraId="35861476">
      <w:r>
        <w:t>要怪自己怎么这么没用。因为我们都知</w:t>
      </w:r>
    </w:p>
    <w:p w14:paraId="732F47F8">
      <w:r>
        <w:t>道，一旦回到我们熟悉的哥们兄弟中，和</w:t>
      </w:r>
    </w:p>
    <w:p w14:paraId="25611AA3">
      <w:r>
        <w:t>我们的好朋友相处，或者和那个我们并不</w:t>
      </w:r>
    </w:p>
    <w:p w14:paraId="43A7B08C">
      <w:r>
        <w:t>喜欢的女生讲话时候，我们就又是谈笑风</w:t>
      </w:r>
    </w:p>
    <w:p w14:paraId="6A43B582">
      <w:r>
        <w:t>生了，一点也不会有这个说不上话的问</w:t>
      </w:r>
    </w:p>
    <w:p w14:paraId="45D4326A">
      <w:r>
        <w:t>但是为什么许多哥们在自己喜欢的女生说</w:t>
      </w:r>
    </w:p>
    <w:p w14:paraId="1E2A8E42">
      <w:r>
        <w:t>话时，会不知道聊什么好? 为什么不能像</w:t>
      </w:r>
    </w:p>
    <w:p w14:paraId="4F87B7B9">
      <w:r>
        <w:t>和自己的兄弟讲话一样轻松自如呢?</w:t>
      </w:r>
    </w:p>
    <w:p w14:paraId="339C373A">
      <w:r>
        <w:t>手指戳下面的播放按钮：</w:t>
      </w:r>
    </w:p>
    <w:p w14:paraId="4A047A6B">
      <w:r>
        <w:t>M恻l</w:t>
      </w:r>
    </w:p>
    <w:p w14:paraId="7C7ADC2F">
      <w:r>
        <w:t>你可能会问，既然我喜欢这个女生，当然</w:t>
      </w:r>
    </w:p>
    <w:p w14:paraId="5081FAE4">
      <w:r>
        <w:t>在乎和她谈话的结果，当然在乎她是不是</w:t>
      </w:r>
    </w:p>
    <w:p w14:paraId="30F1424B">
      <w:r>
        <w:t>喜欢自己。</w:t>
      </w:r>
    </w:p>
    <w:p w14:paraId="64AA02A6">
      <w:r>
        <w:t>不在乎，怎么可能?</w:t>
      </w:r>
    </w:p>
    <w:p w14:paraId="19681FE9">
      <w:r>
        <w:t>我说的不在乎，</w:t>
      </w:r>
    </w:p>
    <w:p w14:paraId="2FBBC9EE">
      <w:r>
        <w:t>是在情感上的不在乎</w:t>
      </w:r>
    </w:p>
    <w:p w14:paraId="4581DFE7">
      <w:r>
        <w:t>举一个例子，你喜欢某一个姑娘。当然，</w:t>
      </w:r>
    </w:p>
    <w:p w14:paraId="7B6CA65D">
      <w:r>
        <w:t>如果你能吸引到她，让她也喜欢你，你会</w:t>
      </w:r>
    </w:p>
    <w:p w14:paraId="0114F9FC">
      <w:r>
        <w:t>觉得高兴，但是如果你没能吸引到她 (她</w:t>
      </w:r>
    </w:p>
    <w:p w14:paraId="0A639017">
      <w:r>
        <w:t>对你的话无动于衷，没有反应，不理不</w:t>
      </w:r>
    </w:p>
    <w:p w14:paraId="034FC6EE">
      <w:r>
        <w:t>睬，非常冷淡 ) ,没让她喜欢你，你会觉</w:t>
      </w:r>
    </w:p>
    <w:p w14:paraId="4C3726C5">
      <w:r>
        <w:t>得伤心难过。</w:t>
      </w:r>
    </w:p>
    <w:p w14:paraId="59199578">
      <w:r>
        <w:t>仔细想想的话,</w:t>
      </w:r>
    </w:p>
    <w:p w14:paraId="2C4E802E">
      <w:r>
        <w:t>你把决定自己心情的权力</w:t>
      </w:r>
    </w:p>
    <w:p w14:paraId="0A400195">
      <w:r>
        <w:t>交给了别人，别人的一举一动，别人看你</w:t>
      </w:r>
    </w:p>
    <w:p w14:paraId="52364BA4">
      <w:r>
        <w:t>一眼，别人不回你消息，微信上回复得很</w:t>
      </w:r>
    </w:p>
    <w:p w14:paraId="2D0E761F">
      <w:r>
        <w:t>慢。都是</w:t>
      </w:r>
    </w:p>
    <w:p w14:paraId="4BE1F0C1">
      <w:r>
        <w:t>呵呵'</w:t>
      </w:r>
    </w:p>
    <w:p w14:paraId="1CBB6A82">
      <w:r>
        <w:t>都能左右决定你的心</w:t>
      </w:r>
    </w:p>
    <w:p w14:paraId="2E4F03AA">
      <w:r>
        <w:t>这绝对不是一个吸引女生的</w:t>
      </w:r>
    </w:p>
    <w:p w14:paraId="5643B35C">
      <w:r>
        <w:t>'魅力" 男人</w:t>
      </w:r>
    </w:p>
    <w:p w14:paraId="2B61AB7E">
      <w:r>
        <w:t>的特征。一个能被别人任意左右摆布的男</w:t>
      </w:r>
    </w:p>
    <w:p w14:paraId="7D6F8803">
      <w:r>
        <w:t>人不是吸引女生的男人。这一点我们其实</w:t>
      </w:r>
    </w:p>
    <w:p w14:paraId="0E973BB3">
      <w:r>
        <w:t>从生活经验中都知道。</w:t>
      </w:r>
    </w:p>
    <w:p w14:paraId="347325D3">
      <w:r>
        <w:t>但很多哥们跟我说： 问题是我控制不住,</w:t>
      </w:r>
    </w:p>
    <w:p w14:paraId="620DF793">
      <w:r>
        <w:t>我也知道这样不好,</w:t>
      </w:r>
    </w:p>
    <w:p w14:paraId="4F81A084">
      <w:r>
        <w:t>但是我就是控制不</w:t>
      </w:r>
    </w:p>
    <w:p w14:paraId="595D3A81">
      <w:r>
        <w:t>住，我能怎么办呢?</w:t>
      </w:r>
    </w:p>
    <w:p w14:paraId="5770F398">
      <w:r>
        <w:t>其实，控制情绪，或者包括提高情商。都</w:t>
      </w:r>
    </w:p>
    <w:p w14:paraId="17697657">
      <w:r>
        <w:t>是有方法的。</w:t>
      </w:r>
    </w:p>
    <w:p w14:paraId="4356F1E7">
      <w:r>
        <w:t>那么首先呢，我们不要去控制它。我就用</w:t>
      </w:r>
    </w:p>
    <w:p w14:paraId="68ADA512">
      <w:r>
        <w:t>"控制"' 这个词了,</w:t>
      </w:r>
    </w:p>
    <w:p w14:paraId="5E93F3AC">
      <w:r>
        <w:t>因为我看到哥们这个</w:t>
      </w:r>
    </w:p>
    <w:p w14:paraId="15188051">
      <w:r>
        <w:t>问题的时候，就是用这个词： 我要控制我</w:t>
      </w:r>
    </w:p>
    <w:p w14:paraId="7B88DA2F">
      <w:r>
        <w:t>的情绪!</w:t>
      </w:r>
    </w:p>
    <w:p w14:paraId="6B10E707">
      <w:r>
        <w:t>控制情绪有点像压制情绪，像去打压情</w:t>
      </w:r>
    </w:p>
    <w:p w14:paraId="0B3FF205">
      <w:r>
        <w:t>比方说：</w:t>
      </w:r>
    </w:p>
    <w:p w14:paraId="3E748C23">
      <w:r>
        <w:t>我看到这个女生紧张了。我就要去打压,</w:t>
      </w:r>
    </w:p>
    <w:p w14:paraId="192368F3">
      <w:r>
        <w:t>我压制住紧张的情绪： 哎呀!我不能紧</w:t>
      </w:r>
    </w:p>
    <w:p w14:paraId="5A9A1D31">
      <w:r>
        <w:t>其实你越这么打压，越想要去控制你的情</w:t>
      </w:r>
    </w:p>
    <w:p w14:paraId="1D0BDDB1">
      <w:r>
        <w:t>绪，你是越紧张的,</w:t>
      </w:r>
    </w:p>
    <w:p w14:paraId="0A268C04">
      <w:r>
        <w:t>是没有效果，反而是</w:t>
      </w:r>
    </w:p>
    <w:p w14:paraId="47512B4D">
      <w:r>
        <w:t>起反作用的。</w:t>
      </w:r>
    </w:p>
    <w:p w14:paraId="095B539F">
      <w:r>
        <w:t>那么，真正如果我们要去控制情绪或者不</w:t>
      </w:r>
    </w:p>
    <w:p w14:paraId="23CE8459">
      <w:r>
        <w:t>让情绪影响我们，我们去驾驭情绪，不让</w:t>
      </w:r>
    </w:p>
    <w:p w14:paraId="60C3C0C2">
      <w:r>
        <w:t>情绪来驾驭我们。其实真正的方法就是我</w:t>
      </w:r>
    </w:p>
    <w:p w14:paraId="16E8CCB6">
      <w:r>
        <w:t>们的 "觉自心" 和 "去判心"</w:t>
      </w:r>
    </w:p>
    <w:p w14:paraId="453BDA39">
      <w:r>
        <w:t>就是我们</w:t>
      </w:r>
    </w:p>
    <w:p w14:paraId="5D3935AC">
      <w:r>
        <w:t>在内心建设《瞬间自信》课程里面讲过的</w:t>
      </w:r>
    </w:p>
    <w:p w14:paraId="5855F325">
      <w:r>
        <w:t>《觉自心" 和 "去判心"</w:t>
      </w:r>
    </w:p>
    <w:p w14:paraId="0B1D0E94">
      <w:r>
        <w:t>当你能够用 ""觉自心" 的方法去觉察自己</w:t>
      </w:r>
    </w:p>
    <w:p w14:paraId="0478B9E8">
      <w:r>
        <w:t>这个当下的情绪的时候。那瞬间这些紧</w:t>
      </w:r>
    </w:p>
    <w:p w14:paraId="40A18365">
      <w:r>
        <w:t>张。尴尬的情绪就瞬间消失了。</w:t>
      </w:r>
    </w:p>
    <w:p w14:paraId="0A4C678C">
      <w:r>
        <w:t>当这个我们的这些负面情绪瞬间消失的那</w:t>
      </w:r>
    </w:p>
    <w:p w14:paraId="5EF3898B">
      <w:r>
        <w:t>一刻，就是我们在当下瞬间自信的那一</w:t>
      </w:r>
    </w:p>
    <w:p w14:paraId="0ED7D35C">
      <w:r>
        <w:t>刻。当我们这个能够长久的 .</w:t>
      </w:r>
    </w:p>
    <w:p w14:paraId="4AE7BFDD">
      <w:r>
        <w:t>反复的不让</w:t>
      </w:r>
    </w:p>
    <w:p w14:paraId="3D93652F">
      <w:r>
        <w:t>这些负面情绪影响我们，其实我们就达到</w:t>
      </w:r>
    </w:p>
    <w:p w14:paraId="556D0DF0">
      <w:r>
        <w:t>了瞬间自信，我们达到了一个长久的`永</w:t>
      </w:r>
    </w:p>
    <w:p w14:paraId="36A2F603">
      <w:r>
        <w:t>久的,</w:t>
      </w:r>
    </w:p>
    <w:p w14:paraId="09DC448F">
      <w:r>
        <w:t>稳定的自倩。</w:t>
      </w:r>
    </w:p>
    <w:p w14:paraId="674B8718">
      <w:r>
        <w:t>但是这个具体的内心建设和自停的学习方</w:t>
      </w:r>
    </w:p>
    <w:p w14:paraId="354EDE27">
      <w:r>
        <w:t>式，跟我们这堂课还是不太一样的。《迷</w:t>
      </w:r>
    </w:p>
    <w:p w14:paraId="550D7F71">
      <w:r>
        <w:t>上我》主要是技巧性的</w:t>
      </w:r>
    </w:p>
    <w:p w14:paraId="0FEDC132">
      <w:r>
        <w:t>理论性的知识,</w:t>
      </w:r>
    </w:p>
    <w:p w14:paraId="59300568">
      <w:r>
        <w:t>就是你学一个明自了，然后技巧就可以去</w:t>
      </w:r>
    </w:p>
    <w:p w14:paraId="648997B1">
      <w:r>
        <w:t>用。那么自停，</w:t>
      </w:r>
    </w:p>
    <w:p w14:paraId="3DA811D0">
      <w:r>
        <w:t>或者是内心建设方面的,</w:t>
      </w:r>
    </w:p>
    <w:p w14:paraId="26BB6D11">
      <w:r>
        <w:t>它是一个顿悟的过程，这个我们也反复讲</w:t>
      </w:r>
    </w:p>
    <w:p w14:paraId="6E2966CF">
      <w:r>
        <w:t>过了。</w:t>
      </w:r>
    </w:p>
    <w:p w14:paraId="0DDCE044">
      <w:r>
        <w:t>那么具体我有一个视频我是专门去讲，这</w:t>
      </w:r>
    </w:p>
    <w:p w14:paraId="15542A5F">
      <w:r>
        <w:t>个内心建设和自信这个东西是怎么学习</w:t>
      </w:r>
    </w:p>
    <w:p w14:paraId="49518E2C">
      <w:r>
        <w:t>的。或者说是怎么练习的。它是个顿悟的</w:t>
      </w:r>
    </w:p>
    <w:p w14:paraId="7A065ED6">
      <w:r>
        <w:t>过程，我们叫机引，通过一个机引让你顿</w:t>
      </w:r>
    </w:p>
    <w:p w14:paraId="0C7244FD">
      <w:r>
        <w:t>悟的一个过程。这里我就不多哕嗦了。如</w:t>
      </w:r>
    </w:p>
    <w:p w14:paraId="762992B1">
      <w:r>
        <w:t>果你感兴趣的话，下面有这个链接，你可</w:t>
      </w:r>
    </w:p>
    <w:p w14:paraId="7131DF37">
      <w:r>
        <w:t>以点出去看那个视频 (毖击这里 看)</w:t>
      </w:r>
    </w:p>
    <w:p w14:paraId="23A66637">
      <w:r>
        <w:t>女生对察觉出这样的男人有天生的敏感。</w:t>
      </w:r>
    </w:p>
    <w:p w14:paraId="72E8833E">
      <w:r>
        <w:t>女生的确有所谓的第六感 (通过 "潜沟</w:t>
      </w:r>
    </w:p>
    <w:p w14:paraId="0095D1DF">
      <w:r>
        <w:t>前面章节我们讲过 ) ,是绝大部分</w:t>
      </w:r>
    </w:p>
    <w:p w14:paraId="64AA3BD4">
      <w:r>
        <w:t>男人没有的，</w:t>
      </w:r>
    </w:p>
    <w:p w14:paraId="21ECD3C6">
      <w:r>
        <w:t>也从来不知道的。不过这个</w:t>
      </w:r>
    </w:p>
    <w:p w14:paraId="76F9227C">
      <w:r>
        <w:t>第六感是可以培养和学习的。</w:t>
      </w:r>
    </w:p>
    <w:p w14:paraId="260CED95">
      <w:r>
        <w:t>如果你是从</w:t>
      </w:r>
    </w:p>
    <w:p w14:paraId="5E8BD1C2">
      <w:r>
        <w:t>头开始看这本书，</w:t>
      </w:r>
    </w:p>
    <w:p w14:paraId="5B0C26FF">
      <w:r>
        <w:t>相信你已经对它有所了</w:t>
      </w:r>
    </w:p>
    <w:p w14:paraId="1346A7C2">
      <w:r>
        <w:t>这里，我要讲的是，如果女生察觉出她的</w:t>
      </w:r>
    </w:p>
    <w:p w14:paraId="49507E1F">
      <w:r>
        <w:t>一言一行能够影响到你的心情，那么她对</w:t>
      </w:r>
    </w:p>
    <w:p w14:paraId="728226B1">
      <w:r>
        <w:t>你的吸引，即使之前的确存在，也会急剧</w:t>
      </w:r>
    </w:p>
    <w:p w14:paraId="4D701EEC">
      <w:r>
        <w:t>下降。</w:t>
      </w:r>
    </w:p>
    <w:p w14:paraId="71111B71">
      <w:r>
        <w:t>也就是，她之前即使有点喜欢你，这个时</w:t>
      </w:r>
    </w:p>
    <w:p w14:paraId="701CA0DD">
      <w:r>
        <w:t>候喜欢的程度也会大大下降，甚至就开始</w:t>
      </w:r>
    </w:p>
    <w:p w14:paraId="4588762E">
      <w:r>
        <w:t>对你没感觉了。</w:t>
      </w:r>
    </w:p>
    <w:p w14:paraId="1F56D0E1">
      <w:r>
        <w:t>更糟糕的是。这个时候如</w:t>
      </w:r>
    </w:p>
    <w:p w14:paraId="5D091F97">
      <w:r>
        <w:t>果有另一个男人出现，她很容易</w:t>
      </w:r>
    </w:p>
    <w:p w14:paraId="16D095C3">
      <w:r>
        <w:t>'移情别</w:t>
      </w:r>
    </w:p>
    <w:p w14:paraId="16927ADD">
      <w:r>
        <w:t>恋" 被其他男人乘虚而入。</w:t>
      </w:r>
    </w:p>
    <w:p w14:paraId="7C686B47">
      <w:r>
        <w:t>因为，对女生而言，这个就是你能被别人</w:t>
      </w:r>
    </w:p>
    <w:p w14:paraId="55327FD0">
      <w:r>
        <w:t>(包括她和任何其他人 )任意左右摆布的</w:t>
      </w:r>
    </w:p>
    <w:p w14:paraId="54E214E5">
      <w:r>
        <w:t>信号。女生对这个信号的察觉是无意识</w:t>
      </w:r>
    </w:p>
    <w:p w14:paraId="66A1A5F0">
      <w:r>
        <w:t>的自动的。这个是女生天生的本领。</w:t>
      </w:r>
    </w:p>
    <w:p w14:paraId="7718785F">
      <w:r>
        <w:t>讲得更直自一点，女生通过你在和她聊天</w:t>
      </w:r>
    </w:p>
    <w:p w14:paraId="0DB79B93">
      <w:r>
        <w:t>时这小小的一个信号，她看到了：</w:t>
      </w:r>
    </w:p>
    <w:p w14:paraId="7CC335D0">
      <w:r>
        <w:t>1.你是一个没有原则的人；</w:t>
      </w:r>
    </w:p>
    <w:p w14:paraId="61E1F100">
      <w:r>
        <w:t>2.在关键问题上你可能也会让步；</w:t>
      </w:r>
    </w:p>
    <w:p w14:paraId="51E65377">
      <w:r>
        <w:t>3.你不够男人，有一天你也会因为 "别</w:t>
      </w:r>
    </w:p>
    <w:p w14:paraId="374D3BA7">
      <w:r>
        <w:t>的"什么事而放弃她</w:t>
      </w:r>
    </w:p>
    <w:p w14:paraId="47568A4E">
      <w:r>
        <w:t>不在乎和女生的谈话对我们很多兄弟来说</w:t>
      </w:r>
    </w:p>
    <w:p w14:paraId="211D01E3">
      <w:r>
        <w:t>是说起来简单，可能你现在看的话，也觉</w:t>
      </w:r>
    </w:p>
    <w:p w14:paraId="2158A44E">
      <w:r>
        <w:t>得应该不难就可以做到。但只要一见到自</w:t>
      </w:r>
    </w:p>
    <w:p w14:paraId="02E4D2B5">
      <w:r>
        <w:t>己喜欢的女孩就难了。人自然就紧张起来</w:t>
      </w:r>
    </w:p>
    <w:p w14:paraId="53E34968">
      <w:r>
        <w:t>我非常理解。因为，很多年以前我比你更</w:t>
      </w:r>
    </w:p>
    <w:p w14:paraId="5D5CFEC2">
      <w:r>
        <w:t>加在乎，我也是这样经历过来的。即使我</w:t>
      </w:r>
    </w:p>
    <w:p w14:paraId="51DE467F">
      <w:r>
        <w:t>意识上明自了要放松，要不在乎。要无所</w:t>
      </w:r>
    </w:p>
    <w:p w14:paraId="18173B65">
      <w:r>
        <w:t>谓，但是实际操作起来就是做不了，控制</w:t>
      </w:r>
    </w:p>
    <w:p w14:paraId="593DBB5C">
      <w:r>
        <w:t>不了自己。结果还是不知道自己和她聊什</w:t>
      </w:r>
    </w:p>
    <w:p w14:paraId="4C1BEB58">
      <w:r>
        <w:t>经过很多年的教学和实践研究，</w:t>
      </w:r>
    </w:p>
    <w:p w14:paraId="3C96F2A4">
      <w:r>
        <w:t>我发现-</w:t>
      </w:r>
    </w:p>
    <w:p w14:paraId="58A378F1">
      <w:r>
        <w:t>个方法可以很好的解决这个问题。这个方</w:t>
      </w:r>
    </w:p>
    <w:p w14:paraId="7828AECE">
      <w:r>
        <w:t>法不仅让你从此不用再去担心和女生聊什</w:t>
      </w:r>
    </w:p>
    <w:p w14:paraId="56DA8F1C">
      <w:r>
        <w:t>么的话题，你能很容易和任何女生找到</w:t>
      </w:r>
    </w:p>
    <w:p w14:paraId="108749B4">
      <w:r>
        <w:t>共同话题"</w:t>
      </w:r>
    </w:p>
    <w:p w14:paraId="5341C9DC">
      <w:r>
        <w:t>并且你不会感到紧张。</w:t>
      </w:r>
    </w:p>
    <w:p w14:paraId="0A894F6C">
      <w:r>
        <w:t>更重要的是。通过这个方法找到的话题会</w:t>
      </w:r>
    </w:p>
    <w:p w14:paraId="06522D96">
      <w:r>
        <w:t>让女生觉得你很懂她，你知道她的心思,</w:t>
      </w:r>
    </w:p>
    <w:p w14:paraId="0F2F2E51">
      <w:r>
        <w:t>你和别的绝大多数的男人都不一样，你很</w:t>
      </w:r>
    </w:p>
    <w:p w14:paraId="1A13C8B3">
      <w:r>
        <w:t>有魅力...废话不多了...</w:t>
      </w:r>
    </w:p>
    <w:p w14:paraId="48E1332C">
      <w:r>
        <w:t>这个方法我称作： 话块连情。</w:t>
      </w:r>
    </w:p>
    <w:p w14:paraId="234F1335">
      <w:r>
        <w:t>这个就是我们和女生聊天的</w:t>
      </w:r>
    </w:p>
    <w:p w14:paraId="759A7D7A">
      <w:r>
        <w:t>超级秘</w:t>
      </w:r>
    </w:p>
    <w:p w14:paraId="10F19B26">
      <w:r>
        <w:t>籍" ,这是一个当下拿起来就可以用的。</w:t>
      </w:r>
    </w:p>
    <w:p w14:paraId="5D247B11">
      <w:r>
        <w:t>'话块连情" 不是单独的一个方法，其实</w:t>
      </w:r>
    </w:p>
    <w:p w14:paraId="6659A539">
      <w:r>
        <w:t>'话块连情"' 分4个小层次，2个大层次，</w:t>
      </w:r>
    </w:p>
    <w:p w14:paraId="1B76E1A6">
      <w:r>
        <w:t>其中一种是浅层次的，另一种是深层次</w:t>
      </w:r>
    </w:p>
    <w:p w14:paraId="4F8ACF1E">
      <w:r>
        <w:t>这两种没有级别上的高低，只不过他们有</w:t>
      </w:r>
    </w:p>
    <w:p w14:paraId="305218C4">
      <w:r>
        <w:t>不同的使用范围。也就是说，它们是针对</w:t>
      </w:r>
    </w:p>
    <w:p w14:paraId="4760E52C">
      <w:r>
        <w:t>不同情况下用的不同武器。</w:t>
      </w:r>
    </w:p>
    <w:p w14:paraId="0DF2C7C3">
      <w:r>
        <w:t>浅层欢比较容易学，在和女生聊天的时候</w:t>
      </w:r>
    </w:p>
    <w:p w14:paraId="4A3DE8B1">
      <w:r>
        <w:t>不知道下面说什么话时，这个浅层次的关</w:t>
      </w:r>
    </w:p>
    <w:p w14:paraId="75EC9A9F">
      <w:r>
        <w:t>键词技巧是非常管用的。它可以帮助你，</w:t>
      </w:r>
    </w:p>
    <w:p w14:paraId="543E9A57">
      <w:r>
        <w:t>立刻为你找到和女生之间的话题，而且最</w:t>
      </w:r>
    </w:p>
    <w:p w14:paraId="10BE57C3">
      <w:r>
        <w:t>令人兴奋的是这些话题绝对是女生感兴趣</w:t>
      </w:r>
    </w:p>
    <w:p w14:paraId="4A9113CB">
      <w:r>
        <w:t>的，它让你在一瞬间让女生感觉到，你是</w:t>
      </w:r>
    </w:p>
    <w:p w14:paraId="2936B28A">
      <w:r>
        <w:t>懂她的那个男人。那些已经身经百战的老</w:t>
      </w:r>
    </w:p>
    <w:p w14:paraId="73B6B618">
      <w:r>
        <w:t>手们，他们应该已经在无意识地这么做</w:t>
      </w:r>
    </w:p>
    <w:p w14:paraId="50B41575">
      <w:r>
        <w:t>深层次的看似非常简单，但是牵涉到对方</w:t>
      </w:r>
    </w:p>
    <w:p w14:paraId="7684107C">
      <w:r>
        <w:t>的情感，威力很大，一旦你能够很好地掌</w:t>
      </w:r>
    </w:p>
    <w:p w14:paraId="5A021047">
      <w:r>
        <w:t>握并正确使用了,</w:t>
      </w:r>
    </w:p>
    <w:p w14:paraId="34E5F703">
      <w:r>
        <w:t>它能使女生在很短的时</w:t>
      </w:r>
    </w:p>
    <w:p w14:paraId="374C6479">
      <w:r>
        <w:t>间里就能深深爱上你，对你动真情。</w:t>
      </w:r>
    </w:p>
    <w:p w14:paraId="05ED80CA">
      <w:r>
        <w:t>警告： 不过我在这里不得不事先提醒你,</w:t>
      </w:r>
    </w:p>
    <w:p w14:paraId="1D40D27D">
      <w:r>
        <w:t>深层次的话块连情，</w:t>
      </w:r>
    </w:p>
    <w:p w14:paraId="097ACFC8">
      <w:r>
        <w:t>就像核武器一样，虽</w:t>
      </w:r>
    </w:p>
    <w:p w14:paraId="739A4194">
      <w:r>
        <w:t>然超级强大，但是你却不能在不知道后果</w:t>
      </w:r>
    </w:p>
    <w:p w14:paraId="1FD039C4">
      <w:r>
        <w:t>的情况下乱用。只有当你积累了相当的社</w:t>
      </w:r>
    </w:p>
    <w:p w14:paraId="621B816D">
      <w:r>
        <w:t>交谈话经验后，对人有比较深刻的了解</w:t>
      </w:r>
    </w:p>
    <w:p w14:paraId="58E752C1">
      <w:r>
        <w:t>后，并且只有那些心眢比较成熟的对社会</w:t>
      </w:r>
    </w:p>
    <w:p w14:paraId="6AE42D4B">
      <w:r>
        <w:t>负责的人才可以用。否则，刚开始好玩,</w:t>
      </w:r>
    </w:p>
    <w:p w14:paraId="10C4B336">
      <w:r>
        <w:t>威力大，但后来必定走火入魔，反而会造</w:t>
      </w:r>
    </w:p>
    <w:p w14:paraId="15278654">
      <w:r>
        <w:t>成反作用。我没和你开玩笑!</w:t>
      </w:r>
    </w:p>
    <w:p w14:paraId="2810EE40">
      <w:r>
        <w:t>怎么避免和女人止玑；令场-</w:t>
      </w:r>
    </w:p>
    <w:p w14:paraId="5B9A01D7">
      <w:r>
        <w:t>怎样避免和女人出现冷场-浅层次的</w:t>
      </w:r>
    </w:p>
    <w:p w14:paraId="114EB0D0">
      <w:r>
        <w:t>话块连情</w:t>
      </w:r>
    </w:p>
    <w:p w14:paraId="712EAA29">
      <w:r>
        <w:t>浅层次的话块连情我把它分成了三个部</w:t>
      </w:r>
    </w:p>
    <w:p w14:paraId="43338449">
      <w:r>
        <w:t>1.简单的同意或者感慨一下</w:t>
      </w:r>
    </w:p>
    <w:p w14:paraId="24DF32CB">
      <w:r>
        <w:t>这个我想大家都理解，这个是我们大部分</w:t>
      </w:r>
    </w:p>
    <w:p w14:paraId="4B9B32F1">
      <w:r>
        <w:t>不知道接下来聊什么的兄弟说的最后一句</w:t>
      </w:r>
    </w:p>
    <w:p w14:paraId="766250BE">
      <w:r>
        <w:t>话，之后就不知道说什么了。我就简单地</w:t>
      </w:r>
    </w:p>
    <w:p w14:paraId="1BAA8465">
      <w:r>
        <w:t>举一个例子。</w:t>
      </w:r>
    </w:p>
    <w:p w14:paraId="55717479">
      <w:r>
        <w:t>比如：</w:t>
      </w:r>
    </w:p>
    <w:p w14:paraId="2214C772">
      <w:r>
        <w:t>女生说，</w:t>
      </w:r>
    </w:p>
    <w:p w14:paraId="3524CF4F">
      <w:r>
        <w:t>'我今天上课1上班上得好累</w:t>
      </w:r>
    </w:p>
    <w:p w14:paraId="77D923EC">
      <w:r>
        <w:t>浅层次的话块连卉</w:t>
      </w:r>
    </w:p>
    <w:p w14:paraId="0C5DC9DA">
      <w:r>
        <w:t>男人说,</w:t>
      </w:r>
    </w:p>
    <w:p w14:paraId="6E0CD59E">
      <w:r>
        <w:t>'是吗，好好休息一下。</w:t>
      </w:r>
    </w:p>
    <w:p w14:paraId="63ED42CF">
      <w:r>
        <w:t>这种情况往往是女生如果不说话，男人也</w:t>
      </w:r>
    </w:p>
    <w:p w14:paraId="74D921E0">
      <w:r>
        <w:t>不知道下面该说什么话。说完</w:t>
      </w:r>
    </w:p>
    <w:p w14:paraId="3DDB84BB">
      <w:r>
        <w:t>是吗，好</w:t>
      </w:r>
    </w:p>
    <w:p w14:paraId="7CC30B99">
      <w:r>
        <w:t>好休息一下" 男人心理就开始琢磨下面说</w:t>
      </w:r>
    </w:p>
    <w:p w14:paraId="6D35207B">
      <w:r>
        <w:t>什么。不过，这句</w:t>
      </w:r>
    </w:p>
    <w:p w14:paraId="6813CE97">
      <w:r>
        <w:t>是吗，好好休息一</w:t>
      </w:r>
    </w:p>
    <w:p w14:paraId="1E931AAC">
      <w:r>
        <w:t>下" 是非常正常的对话，也会增加一点点</w:t>
      </w:r>
    </w:p>
    <w:p w14:paraId="2AE32D66">
      <w:r>
        <w:t>关系的。只不过学会下一个层次的谈话</w:t>
      </w:r>
    </w:p>
    <w:p w14:paraId="796DFD0C">
      <w:r>
        <w:t>后，你就知道下面该怎么说了。</w:t>
      </w:r>
    </w:p>
    <w:p w14:paraId="08ADCC98">
      <w:r>
        <w:t>怎样避免和女生出现冷场一一关键词技巧</w:t>
      </w:r>
    </w:p>
    <w:p w14:paraId="36CF04A5">
      <w:r>
        <w:t>2.关键词技巧</w:t>
      </w:r>
    </w:p>
    <w:p w14:paraId="1E86D386">
      <w:r>
        <w:t>关键词技巧是浅层次话块连情里最实用,</w:t>
      </w:r>
    </w:p>
    <w:p w14:paraId="6987970A">
      <w:r>
        <w:t>最好用的。尤其是，当你不知道该怎么接</w:t>
      </w:r>
    </w:p>
    <w:p w14:paraId="544056E0">
      <w:r>
        <w:t>怎样避免和女人出玑；令场一</w:t>
      </w:r>
    </w:p>
    <w:p w14:paraId="78BD51C5">
      <w:r>
        <w:t>女生的话时，或者你不知道接下去对她说</w:t>
      </w:r>
    </w:p>
    <w:p w14:paraId="4B0DE43B">
      <w:r>
        <w:t>什么好的时候，这个方法很管用。</w:t>
      </w:r>
    </w:p>
    <w:p w14:paraId="10CB0A3B">
      <w:r>
        <w:t>关键词技巧就是抓住对方说话里的某一个</w:t>
      </w:r>
    </w:p>
    <w:p w14:paraId="27BD9BD0">
      <w:r>
        <w:t>关键词，然后根据这个关键词说一下你或</w:t>
      </w:r>
    </w:p>
    <w:p w14:paraId="075630A8">
      <w:r>
        <w:t>者其他人的事。这个对话就比第一个层欢</w:t>
      </w:r>
    </w:p>
    <w:p w14:paraId="080D11E4">
      <w:r>
        <w:t>更进一步了，而且可以不断延续你和女生</w:t>
      </w:r>
    </w:p>
    <w:p w14:paraId="73B4F76B">
      <w:r>
        <w:t>的谈话。</w:t>
      </w:r>
    </w:p>
    <w:p w14:paraId="49649A3F">
      <w:r>
        <w:t>比如：</w:t>
      </w:r>
    </w:p>
    <w:p w14:paraId="1594C9C9">
      <w:r>
        <w:t>女生说：</w:t>
      </w:r>
    </w:p>
    <w:p w14:paraId="729C4A2B">
      <w:r>
        <w:t>"我今天上课1上班上得好累</w:t>
      </w:r>
    </w:p>
    <w:p w14:paraId="7ECCD7D5">
      <w:r>
        <w:t>(这里面的关键词可以是，上班1</w:t>
      </w:r>
    </w:p>
    <w:p w14:paraId="31AA3BE3">
      <w:r>
        <w:t>上课，好累，可以任意选一个，或者都</w:t>
      </w:r>
    </w:p>
    <w:p w14:paraId="7DCE1628">
      <w:r>
        <w:t>选。 )</w:t>
      </w:r>
    </w:p>
    <w:p w14:paraId="7D1578F1">
      <w:r>
        <w:t>男人说：</w:t>
      </w:r>
    </w:p>
    <w:p w14:paraId="4A4AB7AF">
      <w:r>
        <w:t>是吗，</w:t>
      </w:r>
    </w:p>
    <w:p w14:paraId="44E3C501">
      <w:r>
        <w:t>我今天上班等于像没有</w:t>
      </w:r>
    </w:p>
    <w:p w14:paraId="469661A8">
      <w:r>
        <w:t>上一样。,</w:t>
      </w:r>
    </w:p>
    <w:p w14:paraId="479CA510">
      <w:r>
        <w:t>(抓住 "上班" 作为关键词,</w:t>
      </w:r>
    </w:p>
    <w:p w14:paraId="7004422C">
      <w:r>
        <w:t>也可以用</w:t>
      </w:r>
    </w:p>
    <w:p w14:paraId="7C0418FC">
      <w:r>
        <w:t>上课"</w:t>
      </w:r>
    </w:p>
    <w:p w14:paraId="5F93694D">
      <w:r>
        <w:t>然后讲一个关于自己</w:t>
      </w:r>
    </w:p>
    <w:p w14:paraId="32141F65">
      <w:r>
        <w:t>上班的事。女生，包括你也会好奇，你说</w:t>
      </w:r>
    </w:p>
    <w:p w14:paraId="2DC9066E">
      <w:r>
        <w:t>了这句话后，就留给对方很多疑问，就会</w:t>
      </w:r>
    </w:p>
    <w:p w14:paraId="234B137B">
      <w:r>
        <w:t>问你问题。)</w:t>
      </w:r>
    </w:p>
    <w:p w14:paraId="1D364911">
      <w:r>
        <w:t>女生问：</w:t>
      </w:r>
    </w:p>
    <w:p w14:paraId="16EDE0EE">
      <w:r>
        <w:t>你上班怎么等于像没有上一</w:t>
      </w:r>
    </w:p>
    <w:p w14:paraId="172CE21F">
      <w:r>
        <w:t>男人说：</w:t>
      </w:r>
    </w:p>
    <w:p w14:paraId="649AB181">
      <w:r>
        <w:t>(你就可以说一个你上班的</w:t>
      </w:r>
    </w:p>
    <w:p w14:paraId="7C838404">
      <w:r>
        <w:t>事)我今天上午去参加一个实习生的毕业</w:t>
      </w:r>
    </w:p>
    <w:p w14:paraId="6E6FC204">
      <w:r>
        <w:t>典礼，在南京路那边一个饭店吃饭，下午</w:t>
      </w:r>
    </w:p>
    <w:p w14:paraId="55FA7960">
      <w:r>
        <w:t>4点才到办公室,5点就下班了。</w:t>
      </w:r>
    </w:p>
    <w:p w14:paraId="62A177ED">
      <w:r>
        <w:t>(发现</w:t>
      </w:r>
    </w:p>
    <w:p w14:paraId="22D7F5F4">
      <w:r>
        <w:t>没，这个简单的关于你的小故事就又给女</w:t>
      </w:r>
    </w:p>
    <w:p w14:paraId="4416F04F">
      <w:r>
        <w:t>生制造了很多疑问，</w:t>
      </w:r>
    </w:p>
    <w:p w14:paraId="461F2D57">
      <w:r>
        <w:t>比如，什么实习生,</w:t>
      </w:r>
    </w:p>
    <w:p w14:paraId="09DC6687">
      <w:r>
        <w:t>什么学校，毕业典礼还去南京路吃饭? 等</w:t>
      </w:r>
    </w:p>
    <w:p w14:paraId="43473645">
      <w:r>
        <w:t>怎样避免和女人出玑；令场一</w:t>
      </w:r>
    </w:p>
    <w:p w14:paraId="5020DFEC">
      <w:r>
        <w:t>等。女生就更有可能更自然地会问你，同</w:t>
      </w:r>
    </w:p>
    <w:p w14:paraId="159709B2">
      <w:r>
        <w:t>时就把这个聊天进行下去了。</w:t>
      </w:r>
    </w:p>
    <w:p w14:paraId="07C30D96">
      <w:r>
        <w:t>同时注意,</w:t>
      </w:r>
    </w:p>
    <w:p w14:paraId="447A7B54">
      <w:r>
        <w:t>这里都是女生在问男人问题，就是女生对</w:t>
      </w:r>
    </w:p>
    <w:p w14:paraId="3787BC52">
      <w:r>
        <w:t>男人说的东西感兴趣，问多了，就是对男</w:t>
      </w:r>
    </w:p>
    <w:p w14:paraId="3F17638F">
      <w:r>
        <w:t>人这个人感兴趣，因为这个男人说的东</w:t>
      </w:r>
    </w:p>
    <w:p w14:paraId="528E1CE6">
      <w:r>
        <w:t>西这个女生感兴趣才会问。 )</w:t>
      </w:r>
    </w:p>
    <w:p w14:paraId="5595F1B0">
      <w:r>
        <w:t>女生问：</w:t>
      </w:r>
    </w:p>
    <w:p w14:paraId="72CE5FEE">
      <w:r>
        <w:t>"什么学校的实习生,</w:t>
      </w:r>
    </w:p>
    <w:p w14:paraId="5D35FAF5">
      <w:r>
        <w:t>毕业典礼</w:t>
      </w:r>
    </w:p>
    <w:p w14:paraId="7177FCF3">
      <w:r>
        <w:t>还在南京路上?</w:t>
      </w:r>
    </w:p>
    <w:p w14:paraId="31E202D9">
      <w:r>
        <w:t>男人继续下去..</w:t>
      </w:r>
    </w:p>
    <w:p w14:paraId="48D8FE7C">
      <w:r>
        <w:t>当然，</w:t>
      </w:r>
    </w:p>
    <w:p w14:paraId="27423A27">
      <w:r>
        <w:t>如果碰到非正常情况，女生没有</w:t>
      </w:r>
    </w:p>
    <w:p w14:paraId="03E10612">
      <w:r>
        <w:t>问，这个时候,</w:t>
      </w:r>
    </w:p>
    <w:p w14:paraId="0B693797">
      <w:r>
        <w:t>根据上述的谈话，有很多</w:t>
      </w:r>
    </w:p>
    <w:p w14:paraId="1170318F">
      <w:r>
        <w:t>的开放话题可以重新捡起来聊。</w:t>
      </w:r>
    </w:p>
    <w:p w14:paraId="0963A441">
      <w:r>
        <w:t>比如男人</w:t>
      </w:r>
    </w:p>
    <w:p w14:paraId="77B80B65">
      <w:r>
        <w:t>可以问，</w:t>
      </w:r>
    </w:p>
    <w:p w14:paraId="5101681E">
      <w:r>
        <w:t>是不是你胙天偷懒</w:t>
      </w:r>
    </w:p>
    <w:p w14:paraId="3C6A8F11">
      <w:r>
        <w:t>所以今天</w:t>
      </w:r>
    </w:p>
    <w:p w14:paraId="38BCF90B">
      <w:r>
        <w:t>上班得多做?</w:t>
      </w:r>
    </w:p>
    <w:p w14:paraId="531CF472">
      <w:r>
        <w:t>或者男人也可以接着上面</w:t>
      </w:r>
    </w:p>
    <w:p w14:paraId="4587E62A">
      <w:r>
        <w:t>怎么避免和女人止玑；令场-</w:t>
      </w:r>
    </w:p>
    <w:p w14:paraId="49CAA1A3">
      <w:r>
        <w:t>浅层次的话块连卉</w:t>
      </w:r>
    </w:p>
    <w:p w14:paraId="77ABB307">
      <w:r>
        <w:t>自己说的话题继续说关于那个实习生的事</w:t>
      </w:r>
    </w:p>
    <w:p w14:paraId="1D5528D5">
      <w:r>
        <w:t>情等等。</w:t>
      </w:r>
    </w:p>
    <w:p w14:paraId="1044C6AE">
      <w:r>
        <w:t>再给你举一个关键词例子：</w:t>
      </w:r>
    </w:p>
    <w:p w14:paraId="6A89C1EB">
      <w:r>
        <w:t>女生：</w:t>
      </w:r>
    </w:p>
    <w:p w14:paraId="4BBC2D2D">
      <w:r>
        <w:t>这个咖啡不是很好喝。</w:t>
      </w:r>
    </w:p>
    <w:p w14:paraId="148B024E">
      <w:r>
        <w:t>(关键</w:t>
      </w:r>
    </w:p>
    <w:p w14:paraId="1345B334">
      <w:r>
        <w:t>词： 咖啡，不好喝 )</w:t>
      </w:r>
    </w:p>
    <w:p w14:paraId="6D6DD251">
      <w:r>
        <w:t>男人：</w:t>
      </w:r>
    </w:p>
    <w:p w14:paraId="40AC48C1">
      <w:r>
        <w:t>(用咖啡关键词 )这个咖啡烧得</w:t>
      </w:r>
    </w:p>
    <w:p w14:paraId="11D6B5AA">
      <w:r>
        <w:t>时间还不够，差了大概5分钟左右，如果</w:t>
      </w:r>
    </w:p>
    <w:p w14:paraId="4F8E1B7D">
      <w:r>
        <w:t>再多烧5分钟，就会是上品了。</w:t>
      </w:r>
    </w:p>
    <w:p w14:paraId="486280A4">
      <w:r>
        <w:t>(听上去</w:t>
      </w:r>
    </w:p>
    <w:p w14:paraId="35A0DC1F">
      <w:r>
        <w:t>很玄乎? 反正咖啡不是烧过头，就是没烧</w:t>
      </w:r>
    </w:p>
    <w:p w14:paraId="16E2188B">
      <w:r>
        <w:t>到位，5分钟3分钟随便你说啦，哈</w:t>
      </w:r>
    </w:p>
    <w:p w14:paraId="42A17A3B">
      <w:r>
        <w:t>哈..)</w:t>
      </w:r>
    </w:p>
    <w:p w14:paraId="325FEAE2">
      <w:r>
        <w:t>说完这段话留给女生的问题空间：</w:t>
      </w:r>
    </w:p>
    <w:p w14:paraId="7EDDC318">
      <w:r>
        <w:t>咖啡蛮懂的吗? 怎么会懂的?</w:t>
      </w:r>
    </w:p>
    <w:p w14:paraId="6FFB96BB">
      <w:r>
        <w:t>为什么会</w:t>
      </w:r>
    </w:p>
    <w:p w14:paraId="02B7E7A6">
      <w:r>
        <w:t>样逆免和女^出玑：r一</w:t>
      </w:r>
    </w:p>
    <w:p w14:paraId="5DB68CFF">
      <w:r>
        <w:t>为什么再烧5分钟就会是上品了? 等</w:t>
      </w:r>
    </w:p>
    <w:p w14:paraId="4D1D9DA4">
      <w:r>
        <w:t>等。任何一个问题，你回答后，</w:t>
      </w:r>
    </w:p>
    <w:p w14:paraId="4E888D3B">
      <w:r>
        <w:t>都又会给</w:t>
      </w:r>
    </w:p>
    <w:p w14:paraId="52343913">
      <w:r>
        <w:t>她更多的问题来问你。话题会没完没了,</w:t>
      </w:r>
    </w:p>
    <w:p w14:paraId="0ED98610">
      <w:r>
        <w:t>不可能会出现没有话题聊的情况。</w:t>
      </w:r>
    </w:p>
    <w:p w14:paraId="5E96021A">
      <w:r>
        <w:t>也可以用</w:t>
      </w:r>
    </w:p>
    <w:p w14:paraId="38D3682B">
      <w:r>
        <w:t>"不好喝" 作为关键词，男人</w:t>
      </w:r>
    </w:p>
    <w:p w14:paraId="00408463">
      <w:r>
        <w:t>你有没有喝过一种叫红乐的饮料?</w:t>
      </w:r>
    </w:p>
    <w:p w14:paraId="3EE40363">
      <w:r>
        <w:t>是我喝过的最不好喝的饮料。</w:t>
      </w:r>
    </w:p>
    <w:p w14:paraId="2A91641C">
      <w:r>
        <w:t>说完这段话留给女生的问题空间： 什么是</w:t>
      </w:r>
    </w:p>
    <w:p w14:paraId="4C562F23">
      <w:r>
        <w:t>红乐?</w:t>
      </w:r>
    </w:p>
    <w:p w14:paraId="1E113EAB">
      <w:r>
        <w:t>喝起来什么味道? 你哪里喝过</w:t>
      </w:r>
    </w:p>
    <w:p w14:paraId="37576C10">
      <w:r>
        <w:t>的? 你为什么会喝过，我自己怎么从来没</w:t>
      </w:r>
    </w:p>
    <w:p w14:paraId="3861F7FF">
      <w:r>
        <w:t>喝过?</w:t>
      </w:r>
    </w:p>
    <w:p w14:paraId="5B1C2E82">
      <w:r>
        <w:t>这里我送给你一个东西：</w:t>
      </w:r>
    </w:p>
    <w:p w14:paraId="4062F219">
      <w:r>
        <w:t>"红乐" 的饮料</w:t>
      </w:r>
    </w:p>
    <w:p w14:paraId="710DFC49">
      <w:r>
        <w:t>是我自己编出来的，</w:t>
      </w:r>
    </w:p>
    <w:p w14:paraId="6E73D2A2">
      <w:r>
        <w:t>我以前没事拿这个和</w:t>
      </w:r>
    </w:p>
    <w:p w14:paraId="3CBB25E6">
      <w:r>
        <w:t>女生开玩笑的，说，这是一个南美洲一个</w:t>
      </w:r>
    </w:p>
    <w:p w14:paraId="0F57C1D2">
      <w:r>
        <w:t>小岛叫尼瓜拉产出的，原名叫 viva de</w:t>
      </w:r>
    </w:p>
    <w:p w14:paraId="5DFE1EBF">
      <w:r>
        <w:t>cheeva 我和我朋友都叫它红乐,</w:t>
      </w:r>
    </w:p>
    <w:p w14:paraId="19843AC2">
      <w:r>
        <w:t>因为他的</w:t>
      </w:r>
    </w:p>
    <w:p w14:paraId="64FF07B7">
      <w:r>
        <w:t>味道像劣质红酒加没气的可乐。</w:t>
      </w:r>
    </w:p>
    <w:p w14:paraId="7D8ABFCB">
      <w:r>
        <w:t>这个就是关键词技巧。简单说就是，拿出</w:t>
      </w:r>
    </w:p>
    <w:p w14:paraId="775014EE">
      <w:r>
        <w:t>对方话里的一个关键词，围绕这个关键词</w:t>
      </w:r>
    </w:p>
    <w:p w14:paraId="59A8EA88">
      <w:r>
        <w:t>来说你自己的或者其他的一个事，一句</w:t>
      </w:r>
    </w:p>
    <w:p w14:paraId="4C751FF7">
      <w:r>
        <w:t>话，一个问题，等等。我在《瞬间自倩》</w:t>
      </w:r>
    </w:p>
    <w:p w14:paraId="06565513">
      <w:r>
        <w:t>的线下分享会里，我帮助很多哥们做了这</w:t>
      </w:r>
    </w:p>
    <w:p w14:paraId="52D774F3">
      <w:r>
        <w:t>个关键词技巧的各种练习，来加快他们对</w:t>
      </w:r>
    </w:p>
    <w:p w14:paraId="0FF784E9">
      <w:r>
        <w:t>这个技巧的掌握。</w:t>
      </w:r>
    </w:p>
    <w:p w14:paraId="1825C7B2">
      <w:r>
        <w:t>没有做练习的哥们，你们就抓住每次和别</w:t>
      </w:r>
    </w:p>
    <w:p w14:paraId="1C87B35D">
      <w:r>
        <w:t>人说话的机会来锻炼这个技巧，</w:t>
      </w:r>
    </w:p>
    <w:p w14:paraId="7DF48D1D">
      <w:r>
        <w:t>特别是美</w:t>
      </w:r>
    </w:p>
    <w:p w14:paraId="21D63FEA">
      <w:r>
        <w:t>女。这个技巧没有什么东西，就是理解掌</w:t>
      </w:r>
    </w:p>
    <w:p w14:paraId="4C293E3F">
      <w:r>
        <w:t>握后不断练习。一上来最好的练习场所就</w:t>
      </w:r>
    </w:p>
    <w:p w14:paraId="3B1FB6A5">
      <w:r>
        <w:t>怎样避免和女人出玑；令场一</w:t>
      </w:r>
    </w:p>
    <w:p w14:paraId="544863DC">
      <w:r>
        <w:t>是网上聊天,QQ`微信都很好。因为你</w:t>
      </w:r>
    </w:p>
    <w:p w14:paraId="424B3D73">
      <w:r>
        <w:t>会有更多时间来回复她。</w:t>
      </w:r>
    </w:p>
    <w:p w14:paraId="5B2C6A31">
      <w:r>
        <w:t>总结一下学习和练习的方法：</w:t>
      </w:r>
    </w:p>
    <w:p w14:paraId="6C12DBDD">
      <w:r>
        <w:t>第一步：你和女孩开场白，然后从她对你</w:t>
      </w:r>
    </w:p>
    <w:p w14:paraId="4F7FCEE3">
      <w:r>
        <w:t>说的话里，挑选出关键词。</w:t>
      </w:r>
    </w:p>
    <w:p w14:paraId="18CD554F">
      <w:r>
        <w:t>第二步： 把这个关键词放到你对她的回答</w:t>
      </w:r>
    </w:p>
    <w:p w14:paraId="24B8BDFF">
      <w:r>
        <w:t>里就行了，然后再从她的回答里听新的关</w:t>
      </w:r>
    </w:p>
    <w:p w14:paraId="1393D109">
      <w:r>
        <w:t>键词。</w:t>
      </w:r>
    </w:p>
    <w:p w14:paraId="0DC85C0F">
      <w:r>
        <w:t>第三步： 每次你给她的回答里，放入她用</w:t>
      </w:r>
    </w:p>
    <w:p w14:paraId="0B9F71F2">
      <w:r>
        <w:t>过的关键词，同时，你自己再加入一点你</w:t>
      </w:r>
    </w:p>
    <w:p w14:paraId="6636CE2E">
      <w:r>
        <w:t>自己的话。</w:t>
      </w:r>
    </w:p>
    <w:p w14:paraId="5BEA8121">
      <w:r>
        <w:t>一旦你先学会能够和她聊上5分钟，然后</w:t>
      </w:r>
    </w:p>
    <w:p w14:paraId="17EED2B7">
      <w:r>
        <w:t>再进步到15分钟,</w:t>
      </w:r>
    </w:p>
    <w:p w14:paraId="1A867EB7">
      <w:r>
        <w:t>最后到30分钟。按照这</w:t>
      </w:r>
    </w:p>
    <w:p w14:paraId="63BE7841">
      <w:r>
        <w:t>怎样避免和女人止玑；令场-</w:t>
      </w:r>
    </w:p>
    <w:p w14:paraId="22FCB881">
      <w:r>
        <w:t>个方法锻炼,</w:t>
      </w:r>
    </w:p>
    <w:p w14:paraId="6D18D1C4">
      <w:r>
        <w:t>用不了多久你就能看到成</w:t>
      </w:r>
    </w:p>
    <w:p w14:paraId="2CF49C92">
      <w:r>
        <w:t>关键词技巧不仅仅可以让你和女生展开话</w:t>
      </w:r>
    </w:p>
    <w:p w14:paraId="6A12A8F5">
      <w:r>
        <w:t>题，只要你用好这个方法，它可以让你们</w:t>
      </w:r>
    </w:p>
    <w:p w14:paraId="6DDBE402">
      <w:r>
        <w:t>的谈话变得非常精彩，女生会立刻被你吸</w:t>
      </w:r>
    </w:p>
    <w:p w14:paraId="04A66238">
      <w:r>
        <w:t>我通常喜欢这样去 "夸奖" 女生：</w:t>
      </w:r>
    </w:p>
    <w:p w14:paraId="1BA19D74">
      <w:r>
        <w:t>"你的</w:t>
      </w:r>
    </w:p>
    <w:p w14:paraId="16CEA16A">
      <w:r>
        <w:t>裙子颜色很好看。和我家的台布一样好</w:t>
      </w:r>
    </w:p>
    <w:p w14:paraId="3BB3C998">
      <w:r>
        <w:t>谢(突然脸抽筋 )</w:t>
      </w:r>
    </w:p>
    <w:p w14:paraId="0095A21A">
      <w:r>
        <w:t>厌! 这是我从28r8买的。</w:t>
      </w:r>
    </w:p>
    <w:p w14:paraId="70B564B2">
      <w:r>
        <w:t>关键词：</w:t>
      </w:r>
    </w:p>
    <w:p w14:paraId="7684CF4E">
      <w:r>
        <w:t>(一个西班牙的女装品牌</w:t>
      </w:r>
    </w:p>
    <w:p w14:paraId="7DB42F2D">
      <w:r>
        <w:t>一条裙子大概300-500元。)</w:t>
      </w:r>
    </w:p>
    <w:p w14:paraId="1DC0B88F">
      <w:r>
        <w:t>怎么避免和女人止玑；令场-</w:t>
      </w:r>
    </w:p>
    <w:p w14:paraId="411AB899">
      <w:r>
        <w:t>(哦?</w:t>
      </w:r>
    </w:p>
    <w:p w14:paraId="7E2F75E1">
      <w:r>
        <w:t>(作纳闷装 )2ara的不粘锅很</w:t>
      </w:r>
    </w:p>
    <w:p w14:paraId="2959E955">
      <w:r>
        <w:t>好的，</w:t>
      </w:r>
    </w:p>
    <w:p w14:paraId="193DB4F5">
      <w:r>
        <w:t>煎鸡蛋不会粘，他们现在也开始做</w:t>
      </w:r>
    </w:p>
    <w:p w14:paraId="0D51699B">
      <w:r>
        <w:t>时装啦?</w:t>
      </w:r>
    </w:p>
    <w:p w14:paraId="451C1193">
      <w:r>
        <w:t>(你别乱说，他家什么时候卖过不粘</w:t>
      </w:r>
    </w:p>
    <w:p w14:paraId="67B59B10">
      <w:r>
        <w:t>锅了? 这是西班牙的服装品牌。我专卖店</w:t>
      </w:r>
    </w:p>
    <w:p w14:paraId="7A6651DD">
      <w:r>
        <w:t>买的。</w:t>
      </w:r>
    </w:p>
    <w:p w14:paraId="36224293">
      <w:r>
        <w:t>关键词：</w:t>
      </w:r>
    </w:p>
    <w:p w14:paraId="7A504B07">
      <w:r>
        <w:t>西班牙</w:t>
      </w:r>
    </w:p>
    <w:p w14:paraId="416DCEAA">
      <w:r>
        <w:t>"那你是喜欢西班牙风格的咯，你看</w:t>
      </w:r>
    </w:p>
    <w:p w14:paraId="7387D142">
      <w:r>
        <w:t>着不像00后啊=</w:t>
      </w:r>
    </w:p>
    <w:p w14:paraId="1EE0A172">
      <w:r>
        <w:t>你的朋友也像你一样喜欢</w:t>
      </w:r>
    </w:p>
    <w:p w14:paraId="348BC244">
      <w:r>
        <w:t>欧洲吗?</w:t>
      </w:r>
    </w:p>
    <w:p w14:paraId="017476ED">
      <w:r>
        <w:t>'我朋友都很时尚的</w:t>
      </w:r>
    </w:p>
    <w:p w14:paraId="3B10E5DE">
      <w:r>
        <w:t>我这裙子现在</w:t>
      </w:r>
    </w:p>
    <w:p w14:paraId="06EE585A">
      <w:r>
        <w:t>很流行的。</w:t>
      </w:r>
    </w:p>
    <w:p w14:paraId="3B865CD7">
      <w:r>
        <w:t>关键词：</w:t>
      </w:r>
    </w:p>
    <w:p w14:paraId="0F439EF9">
      <w:r>
        <w:t>朋友时尚,</w:t>
      </w:r>
    </w:p>
    <w:p w14:paraId="430CB164">
      <w:r>
        <w:t>裙子流行</w:t>
      </w:r>
    </w:p>
    <w:p w14:paraId="388B54EF">
      <w:r>
        <w:t>'如果你朋友都穿像你一样这么流行</w:t>
      </w:r>
    </w:p>
    <w:p w14:paraId="2ECFDD11">
      <w:r>
        <w:t>的裙子，那我立马到淘宝去开个卖台布的</w:t>
      </w:r>
    </w:p>
    <w:p w14:paraId="27267888">
      <w:r>
        <w:t>店：.'</w:t>
      </w:r>
    </w:p>
    <w:p w14:paraId="50462B9C">
      <w:r>
        <w:t>这只是我随便举的一个例子，但上面这个</w:t>
      </w:r>
    </w:p>
    <w:p w14:paraId="189CA770">
      <w:r>
        <w:t>对话已经很漂亮了，所以这个 "关键词技</w:t>
      </w:r>
    </w:p>
    <w:p w14:paraId="20CAE886">
      <w:r>
        <w:t>巧"' 在那女聊天中可以发挥很大的作用。</w:t>
      </w:r>
    </w:p>
    <w:p w14:paraId="72E704B6">
      <w:r>
        <w:t>还有更让你兴奋的，如果你可以学会，你</w:t>
      </w:r>
    </w:p>
    <w:p w14:paraId="121F322C">
      <w:r>
        <w:t>接下来马上就要学到的，如何抓取关键词</w:t>
      </w:r>
    </w:p>
    <w:p w14:paraId="35F5307E">
      <w:r>
        <w:t>的技巧，你马上就能让你们的对话变得更</w:t>
      </w:r>
    </w:p>
    <w:p w14:paraId="132051D1">
      <w:r>
        <w:t>加精彩有趣。</w:t>
      </w:r>
    </w:p>
    <w:p w14:paraId="2F69C791">
      <w:r>
        <w:t>聊天怎样M敏关键词? 扒取邦竺关。词王好</w:t>
      </w:r>
    </w:p>
    <w:p w14:paraId="1CD84252">
      <w:r>
        <w:t>聊夭怎样抓取关键词? 抓取那些关键</w:t>
      </w:r>
    </w:p>
    <w:p w14:paraId="01F7248D">
      <w:r>
        <w:t>词更好?</w:t>
      </w:r>
    </w:p>
    <w:p w14:paraId="781A05D7">
      <w:r>
        <w:t>抓住以下几类关键词，会让你们的对话更</w:t>
      </w:r>
    </w:p>
    <w:p w14:paraId="46FAE4F5">
      <w:r>
        <w:t>有意思，也就让她觉得你这个人更有趣</w:t>
      </w:r>
    </w:p>
    <w:p w14:paraId="09CC87B6">
      <w:r>
        <w:t>1 )抓取那些容易有歧义的词</w:t>
      </w:r>
    </w:p>
    <w:p w14:paraId="0B4B7C1B">
      <w:r>
        <w:t>2)容易用来双关的</w:t>
      </w:r>
    </w:p>
    <w:p w14:paraId="5E1B03C1">
      <w:r>
        <w:t>3)发音容易被误解的</w:t>
      </w:r>
    </w:p>
    <w:p w14:paraId="7AF4943C">
      <w:r>
        <w:t>4)同音异议的词</w:t>
      </w:r>
    </w:p>
    <w:p w14:paraId="7B04689F">
      <w:r>
        <w:t>.这是我从2ara买的=</w:t>
      </w:r>
    </w:p>
    <w:p w14:paraId="3D385D15">
      <w:r>
        <w:t>除了说</w:t>
      </w:r>
    </w:p>
    <w:p w14:paraId="66DD77B9">
      <w:r>
        <w:t>'28r8的不粘锅很好的，</w:t>
      </w:r>
    </w:p>
    <w:p w14:paraId="49DD080B">
      <w:r>
        <w:t>煎鸡蛋不</w:t>
      </w:r>
    </w:p>
    <w:p w14:paraId="042A054F">
      <w:r>
        <w:t>他们现在也开始做时装啦?</w:t>
      </w:r>
    </w:p>
    <w:p w14:paraId="3DA8BEF7">
      <w:r>
        <w:t>耶天怎样沁取关键词? 抓敢那竺关雒词更好</w:t>
      </w:r>
    </w:p>
    <w:p w14:paraId="41AAA55F">
      <w:r>
        <w:t>你可以更进一步，说：</w:t>
      </w:r>
    </w:p>
    <w:p w14:paraId="09EC551C">
      <w:r>
        <w:t>2ara的厨具很有</w:t>
      </w:r>
    </w:p>
    <w:p w14:paraId="4466C140">
      <w:r>
        <w:t>名的，我家的很多碗筷都在那买的，</w:t>
      </w:r>
    </w:p>
    <w:p w14:paraId="5033D6DA">
      <w:r>
        <w:t>很喜欢他家的台布，他们现在也开始做时</w:t>
      </w:r>
    </w:p>
    <w:p w14:paraId="191EF1BF">
      <w:r>
        <w:t>装啦啦?</w:t>
      </w:r>
    </w:p>
    <w:p w14:paraId="310A5104">
      <w:r>
        <w:t>你说到 "我妈很喜欢他家的台布" 等于是</w:t>
      </w:r>
    </w:p>
    <w:p w14:paraId="583B37CD">
      <w:r>
        <w:t>点了-下台布的题，又在开她一下玩笑,</w:t>
      </w:r>
    </w:p>
    <w:p w14:paraId="4C888510">
      <w:r>
        <w:t>(潜台词： 你的品位和我妈很像。有部之</w:t>
      </w:r>
    </w:p>
    <w:p w14:paraId="4CCBE0C6">
      <w:r>
        <w:t>前很火的电视剧叫《欢乐颂》里面有个镜</w:t>
      </w:r>
    </w:p>
    <w:p w14:paraId="70E4A20D">
      <w:r>
        <w:t>头就是曲筱绡对樊胜美说： 我妈早上也穿</w:t>
      </w:r>
    </w:p>
    <w:p w14:paraId="7CE3A1B5">
      <w:r>
        <w:t>的你这件睡衣。女生是很能明自这话的潜</w:t>
      </w:r>
    </w:p>
    <w:p w14:paraId="60A46330">
      <w:r>
        <w:t>沟通意思的 )很搞笑。</w:t>
      </w:r>
    </w:p>
    <w:p w14:paraId="27E4FE2B">
      <w:r>
        <w:t>这样的误解就是</w:t>
      </w:r>
    </w:p>
    <w:p w14:paraId="4D23B69E">
      <w:r>
        <w:t>以 "她有点笨，有点傻 "的方向去误解。</w:t>
      </w:r>
    </w:p>
    <w:p w14:paraId="408EF798">
      <w:r>
        <w:t>这里更妙的是，好笑之余，她也没法子</w:t>
      </w:r>
    </w:p>
    <w:p w14:paraId="00237ACA">
      <w:r>
        <w:t>1009确认你是否在开玩笑，一方面觉得</w:t>
      </w:r>
    </w:p>
    <w:p w14:paraId="2644ED7E">
      <w:r>
        <w:t>可能你说的是认真的 (你刚才说过她的裙</w:t>
      </w:r>
    </w:p>
    <w:p w14:paraId="42148FB0">
      <w:r>
        <w:t>耶天怎样沁取关键词? 抓敢那竺关雒词更好</w:t>
      </w:r>
    </w:p>
    <w:p w14:paraId="77E0F87C">
      <w:r>
        <w:t>子颜色和你家的台布一样 ) ,一方面觉得</w:t>
      </w:r>
    </w:p>
    <w:p w14:paraId="6531F23D">
      <w:r>
        <w:t>又不太可能。这样她就不能一下子摸透你</w:t>
      </w:r>
    </w:p>
    <w:p w14:paraId="4A41F5E6">
      <w:r>
        <w:t>这个男人。你就有了神秘感。这就让她拿</w:t>
      </w:r>
    </w:p>
    <w:p w14:paraId="50FB1DC7">
      <w:r>
        <w:t>你没办法。</w:t>
      </w:r>
    </w:p>
    <w:p w14:paraId="5712E65D">
      <w:r>
        <w:t>或者说，这一回合的对话，</w:t>
      </w:r>
    </w:p>
    <w:p w14:paraId="5B5354E1">
      <w:r>
        <w:t>她体会到了你比她强。</w:t>
      </w:r>
    </w:p>
    <w:p w14:paraId="76F82D22">
      <w:r>
        <w:t>"这是西班牙的服装品牌。我专卖</w:t>
      </w:r>
    </w:p>
    <w:p w14:paraId="33FEB435">
      <w:r>
        <w:t>店买的。</w:t>
      </w:r>
    </w:p>
    <w:p w14:paraId="4E1829DF">
      <w:r>
        <w:t>关键词： 除了西班牙，还有专卖店。</w:t>
      </w:r>
    </w:p>
    <w:p w14:paraId="2E3EA932">
      <w:r>
        <w:t>你可以试试说：</w:t>
      </w:r>
    </w:p>
    <w:p w14:paraId="55FDBD4E">
      <w:r>
        <w:t>'厨具专卖店? 你朋友也</w:t>
      </w:r>
    </w:p>
    <w:p w14:paraId="0B3ACCCF">
      <w:r>
        <w:t>去那里买衣服?</w:t>
      </w:r>
    </w:p>
    <w:p w14:paraId="61AA099F">
      <w:r>
        <w:t>一样的曲解方向，你的潜台词就是她的着</w:t>
      </w:r>
    </w:p>
    <w:p w14:paraId="4F4FFEAA">
      <w:r>
        <w:t>装品位不行。</w:t>
      </w:r>
    </w:p>
    <w:p w14:paraId="60124AF6">
      <w:r>
        <w:t>我朋友都很时尚的,</w:t>
      </w:r>
    </w:p>
    <w:p w14:paraId="3A29A9FD">
      <w:r>
        <w:t>我这裙子现</w:t>
      </w:r>
    </w:p>
    <w:p w14:paraId="76CBBD11">
      <w:r>
        <w:t>在很流行的。</w:t>
      </w:r>
    </w:p>
    <w:p w14:paraId="5138D455">
      <w:r>
        <w:t>你说：</w:t>
      </w:r>
    </w:p>
    <w:p w14:paraId="2EE6A75D">
      <w:r>
        <w:t>"都? 你有很多女朋友啊? 可以</w:t>
      </w:r>
    </w:p>
    <w:p w14:paraId="235D2EB4">
      <w:r>
        <w:t>啊，兄弟,</w:t>
      </w:r>
    </w:p>
    <w:p w14:paraId="538067B8">
      <w:r>
        <w:t>比我还强。还别说，就凭这一一</w:t>
      </w:r>
    </w:p>
    <w:p w14:paraId="42D4518B">
      <w:r>
        <w:t>点，咱俩说不定还能成哥们。</w:t>
      </w:r>
    </w:p>
    <w:p w14:paraId="5A0D8E9F">
      <w:r>
        <w:t>你学会了吗?</w:t>
      </w:r>
    </w:p>
    <w:p w14:paraId="7B6021A8">
      <w:r>
        <w:t>这里，我不仅仅只是抓住随便哪个关键</w:t>
      </w:r>
    </w:p>
    <w:p w14:paraId="785F9131">
      <w:r>
        <w:t>词，而是更注重抓住这个关键词后，我能</w:t>
      </w:r>
    </w:p>
    <w:p w14:paraId="48E84C8B">
      <w:r>
        <w:t>怎样来进行故意曲解，故意开女生的玩</w:t>
      </w:r>
    </w:p>
    <w:p w14:paraId="456D0D83">
      <w:r>
        <w:t>笑，尤其这里，你拿 "女朋友" 开玩笑就</w:t>
      </w:r>
    </w:p>
    <w:p w14:paraId="12DBC893">
      <w:r>
        <w:t>是等于在和她调情，女生是非常喜欢的。</w:t>
      </w:r>
    </w:p>
    <w:p w14:paraId="186EBB4B">
      <w:r>
        <w:t>首先做到，</w:t>
      </w:r>
    </w:p>
    <w:p w14:paraId="69C4F605">
      <w:r>
        <w:t>你有话可以接下去说的再做到</w:t>
      </w:r>
    </w:p>
    <w:p w14:paraId="49825E6F">
      <w:r>
        <w:t>可以在接下去的话里开玩笑的然后再到,</w:t>
      </w:r>
    </w:p>
    <w:p w14:paraId="16B5CAFA">
      <w:r>
        <w:t>可以拿她开玩笑，故意曲解她的意思，调</w:t>
      </w:r>
    </w:p>
    <w:p w14:paraId="12EFF0C7">
      <w:r>
        <w:t>侃一下她，同时又让人觉得好笑，这是非</w:t>
      </w:r>
    </w:p>
    <w:p w14:paraId="2BFD4D45">
      <w:r>
        <w:t>常有威力的。</w:t>
      </w:r>
    </w:p>
    <w:p w14:paraId="0BC867C6">
      <w:r>
        <w:t>可以瞬间让她喜欢上你。</w:t>
      </w:r>
    </w:p>
    <w:p w14:paraId="7BEEDAD7">
      <w:r>
        <w:t>几乎就像魔力一样。</w:t>
      </w:r>
    </w:p>
    <w:p w14:paraId="115BA337">
      <w:r>
        <w:t>甚至还能挽回马上要离开你的女</w:t>
      </w:r>
    </w:p>
    <w:p w14:paraId="40E03DC3">
      <w:r>
        <w:t>生：.</w:t>
      </w:r>
    </w:p>
    <w:p w14:paraId="445121DD">
      <w:r>
        <w:t>顺便再说一个窍门。</w:t>
      </w:r>
    </w:p>
    <w:p w14:paraId="59881086">
      <w:r>
        <w:t>窍门： 叫她 "兄弟"</w:t>
      </w:r>
    </w:p>
    <w:p w14:paraId="5FC8042A">
      <w:r>
        <w:t>我发现，直接称呼女生叫她</w:t>
      </w:r>
    </w:p>
    <w:p w14:paraId="75A9E932">
      <w:r>
        <w:t>哥们"</w:t>
      </w:r>
    </w:p>
    <w:p w14:paraId="619D13A8">
      <w:r>
        <w:t>或者 "兄弟"</w:t>
      </w:r>
    </w:p>
    <w:p w14:paraId="31EFF5E7">
      <w:r>
        <w:t>效果非常好。就像我上面</w:t>
      </w:r>
    </w:p>
    <w:p w14:paraId="1E179530">
      <w:r>
        <w:t>的 "可以啊，兄弟，</w:t>
      </w:r>
    </w:p>
    <w:p w14:paraId="26E89880">
      <w:r>
        <w:t>比我还强。还别说,</w:t>
      </w:r>
    </w:p>
    <w:p w14:paraId="02DF7AB7">
      <w:r>
        <w:t>就凭这一点，咱俩说不定还能成哥们。</w:t>
      </w:r>
    </w:p>
    <w:p w14:paraId="0A12AE52">
      <w:r>
        <w:t>耶天怎样沁取关键词? 抓取那竺关键词更</w:t>
      </w:r>
    </w:p>
    <w:p w14:paraId="5660232F">
      <w:r>
        <w:t>特别强调提醒：</w:t>
      </w:r>
    </w:p>
    <w:p w14:paraId="51772210">
      <w:r>
        <w:t>叫她 "美女" 的效果最最</w:t>
      </w:r>
    </w:p>
    <w:p w14:paraId="177873F5">
      <w:r>
        <w:t>不好，往往起反作用!</w:t>
      </w:r>
    </w:p>
    <w:p w14:paraId="74391BA6">
      <w:r>
        <w:t>因为很多在她眼里很傻卫的男人都这么</w:t>
      </w:r>
    </w:p>
    <w:p w14:paraId="70B092A2">
      <w:r>
        <w:t>《美女" `</w:t>
      </w:r>
    </w:p>
    <w:p w14:paraId="38BDDB7A">
      <w:r>
        <w:t>"美女" 地叫她,</w:t>
      </w:r>
    </w:p>
    <w:p w14:paraId="006830C7">
      <w:r>
        <w:t>甚至马路上</w:t>
      </w:r>
    </w:p>
    <w:p w14:paraId="5B73FD2D">
      <w:r>
        <w:t>卖保险的,</w:t>
      </w:r>
    </w:p>
    <w:p w14:paraId="142C3689">
      <w:r>
        <w:t>卖什么乱七八糟东西的推销员</w:t>
      </w:r>
    </w:p>
    <w:p w14:paraId="4187C9B7">
      <w:r>
        <w:t>都是这么叫她的。你也这么一叫。她脑子</w:t>
      </w:r>
    </w:p>
    <w:p w14:paraId="56671B55">
      <w:r>
        <w:t>里立马把你和他们联系起来，对你很不</w:t>
      </w:r>
    </w:p>
    <w:p w14:paraId="0166E0BC">
      <w:r>
        <w:t>但一般很少有男人叫她</w:t>
      </w:r>
    </w:p>
    <w:p w14:paraId="060D4722">
      <w:r>
        <w:t>哥们"</w:t>
      </w:r>
    </w:p>
    <w:p w14:paraId="469066B4">
      <w:r>
        <w:t>或 "兄</w:t>
      </w:r>
    </w:p>
    <w:p w14:paraId="09DC3C09">
      <w:r>
        <w:t>弟" 的，甚至可能就从来没有过。你只要</w:t>
      </w:r>
    </w:p>
    <w:p w14:paraId="372F9C68">
      <w:r>
        <w:t>这么一叫，她立马觉得你和别的999男人</w:t>
      </w:r>
    </w:p>
    <w:p w14:paraId="5BBCA739">
      <w:r>
        <w:t>不一样。</w:t>
      </w:r>
    </w:p>
    <w:p w14:paraId="7992FD35">
      <w:r>
        <w:t>同时，即使是你主动叫她，因为你叫的是</w:t>
      </w:r>
    </w:p>
    <w:p w14:paraId="0892D8E0">
      <w:r>
        <w:t>(哥们"</w:t>
      </w:r>
    </w:p>
    <w:p w14:paraId="011DB5BA">
      <w:r>
        <w:t>她心里就吃不准你到底喜欢不</w:t>
      </w:r>
    </w:p>
    <w:p w14:paraId="2815700C">
      <w:r>
        <w:t>5;千牛</w:t>
      </w:r>
    </w:p>
    <w:p w14:paraId="6642B947">
      <w:r>
        <w:t>喜欢她。这种 "吊在半空中" 猜的感觉,</w:t>
      </w:r>
    </w:p>
    <w:p w14:paraId="4B54413A">
      <w:r>
        <w:t>是所有女生非常非常喜欢的，但可惜的是</w:t>
      </w:r>
    </w:p>
    <w:p w14:paraId="02A609DB">
      <w:r>
        <w:t>几乎没有男人知道，没有男人给过她这样</w:t>
      </w:r>
    </w:p>
    <w:p w14:paraId="20094872">
      <w:r>
        <w:t>的感觉，一上来就不透露你对她的意思，</w:t>
      </w:r>
    </w:p>
    <w:p w14:paraId="28454D37">
      <w:r>
        <w:t>可以让她多猜猜，</w:t>
      </w:r>
    </w:p>
    <w:p w14:paraId="6B882C62">
      <w:r>
        <w:t>这样就可以多想想你。</w:t>
      </w:r>
    </w:p>
    <w:p w14:paraId="1696D730">
      <w:r>
        <w:t>我有一个哥们，他有一次在咖啡馆相亲。</w:t>
      </w:r>
    </w:p>
    <w:p w14:paraId="48449CC4">
      <w:r>
        <w:t>对方女的对他说：</w:t>
      </w:r>
    </w:p>
    <w:p w14:paraId="2FCA3DFD">
      <w:r>
        <w:t>呃。不好意思，我有</w:t>
      </w:r>
    </w:p>
    <w:p w14:paraId="5A04A783">
      <w:r>
        <w:t>点累了，我想要么我先回家休息了。</w:t>
      </w:r>
    </w:p>
    <w:p w14:paraId="4B5241E5">
      <w:r>
        <w:t>如果你是那哥们，你会怎么说?</w:t>
      </w:r>
    </w:p>
    <w:p w14:paraId="7F0DC3C6">
      <w:r>
        <w:t>或者你会选定哪个关键词?</w:t>
      </w:r>
    </w:p>
    <w:p w14:paraId="4607B59D">
      <w:r>
        <w:t>"好，那我送你?</w:t>
      </w:r>
    </w:p>
    <w:p w14:paraId="3AA904E5">
      <w:r>
        <w:t>'那你好好休</w:t>
      </w:r>
    </w:p>
    <w:p w14:paraId="5355598E">
      <w:r>
        <w:t>那哥们回答说：</w:t>
      </w:r>
    </w:p>
    <w:p w14:paraId="79A620AC">
      <w:r>
        <w:t>回家?</w:t>
      </w:r>
    </w:p>
    <w:p w14:paraId="074E8740">
      <w:r>
        <w:t>我们俩刚刚认</w:t>
      </w:r>
    </w:p>
    <w:p w14:paraId="0F27E2FD">
      <w:r>
        <w:t>识，发展得太快了吧，我没有那么随便</w:t>
      </w:r>
    </w:p>
    <w:p w14:paraId="16885E31">
      <w:r>
        <w:t>的，我才不和你回家!</w:t>
      </w:r>
    </w:p>
    <w:p w14:paraId="073D43DD">
      <w:r>
        <w:t>(这是非常经典</w:t>
      </w:r>
    </w:p>
    <w:p w14:paraId="39346FD9">
      <w:r>
        <w:t>的故意曲解女生，也很好地控制了 "她喜</w:t>
      </w:r>
    </w:p>
    <w:p w14:paraId="2A3F08E8">
      <w:r>
        <w:t>欢" 的框架。</w:t>
      </w:r>
    </w:p>
    <w:p w14:paraId="4A512258">
      <w:r>
        <w:t>女生笑，说：</w:t>
      </w:r>
    </w:p>
    <w:p w14:paraId="6C0A0B62">
      <w:r>
        <w:t>"不是啦,</w:t>
      </w:r>
    </w:p>
    <w:p w14:paraId="1BB4AA41">
      <w:r>
        <w:t>我是说我</w:t>
      </w:r>
    </w:p>
    <w:p w14:paraId="3BF9A1E6">
      <w:r>
        <w:t>自己回家。我有点累了。</w:t>
      </w:r>
    </w:p>
    <w:p w14:paraId="5AC752BD">
      <w:r>
        <w:t>他再主动说： 哎,</w:t>
      </w:r>
    </w:p>
    <w:p w14:paraId="1E202F52">
      <w:r>
        <w:t>走走走走，我送你回</w:t>
      </w:r>
    </w:p>
    <w:p w14:paraId="4D0823AB">
      <w:r>
        <w:t>然后这个过程，</w:t>
      </w:r>
    </w:p>
    <w:p w14:paraId="1CD738CB">
      <w:r>
        <w:t>这就类似一句双情，</w:t>
      </w:r>
    </w:p>
    <w:p w14:paraId="1822C0D2">
      <w:r>
        <w:t>让女生有情绪的波动。哪怕之前,</w:t>
      </w:r>
    </w:p>
    <w:p w14:paraId="16A8F96C">
      <w:r>
        <w:t>女生因</w:t>
      </w:r>
    </w:p>
    <w:p w14:paraId="52BCF9EB">
      <w:r>
        <w:t>为她觉得跟你坐在这里喝咖啡的时候，你</w:t>
      </w:r>
    </w:p>
    <w:p w14:paraId="1EE96AB2">
      <w:r>
        <w:t>没话聊，太无聊了</w:t>
      </w:r>
    </w:p>
    <w:p w14:paraId="27FF4E36">
      <w:r>
        <w:t>你突然最后</w:t>
      </w:r>
    </w:p>
    <w:p w14:paraId="7A6EB203">
      <w:r>
        <w:t>'耍"她</w:t>
      </w:r>
    </w:p>
    <w:p w14:paraId="0231DEC5">
      <w:r>
        <w:t>一下，就是把前面的整个无聊印象就给打</w:t>
      </w:r>
    </w:p>
    <w:p w14:paraId="4391D32D">
      <w:r>
        <w:t>消掉了，这就挽回了。</w:t>
      </w:r>
    </w:p>
    <w:p w14:paraId="0A8B1C42">
      <w:r>
        <w:t>也就是说，为你下一次能够把她约出来奠</w:t>
      </w:r>
    </w:p>
    <w:p w14:paraId="779428AB">
      <w:r>
        <w:t>定了一个很好的基础。因为，她最后对你</w:t>
      </w:r>
    </w:p>
    <w:p w14:paraId="65E26A0D">
      <w:r>
        <w:t>的印象就是： 你是很有意思。她的情绪一</w:t>
      </w:r>
    </w:p>
    <w:p w14:paraId="30C69450">
      <w:r>
        <w:t>下子就会有一个情绪的波动。</w:t>
      </w:r>
    </w:p>
    <w:p w14:paraId="4940965D">
      <w:r>
        <w:t>这个对话持续了半个多钟头，两个人越聊</w:t>
      </w:r>
    </w:p>
    <w:p w14:paraId="6B8A2F02">
      <w:r>
        <w:t>越亲密。最后，女生先和他去一起吃了</w:t>
      </w:r>
    </w:p>
    <w:p w14:paraId="358E0F08">
      <w:r>
        <w:t>晚饭，还和他一起看了电影，最后，当</w:t>
      </w:r>
    </w:p>
    <w:p w14:paraId="0B64A857">
      <w:r>
        <w:t>然，想必你已经猜到了，她和他回了他的</w:t>
      </w:r>
    </w:p>
    <w:p w14:paraId="6B845D06">
      <w:r>
        <w:t>家..</w:t>
      </w:r>
    </w:p>
    <w:p w14:paraId="09DDB335">
      <w:r>
        <w:t>这是我亲眼见到的</w:t>
      </w:r>
    </w:p>
    <w:p w14:paraId="162DBE04">
      <w:r>
        <w:t>当然他们回家干什</w:t>
      </w:r>
    </w:p>
    <w:p w14:paraId="5BD30104">
      <w:r>
        <w:t>么了，我没有看见一</w:t>
      </w:r>
    </w:p>
    <w:p w14:paraId="0949C947">
      <w:r>
        <w:t>还有一个是我的好兄弟告诉我的关于他朋</w:t>
      </w:r>
    </w:p>
    <w:p w14:paraId="51F0FA54">
      <w:r>
        <w:t>友的。这次是在酒吧，他去认识一个女</w:t>
      </w:r>
    </w:p>
    <w:p w14:paraId="4CBBE20C">
      <w:r>
        <w:t>孩，那个女孩好像很紧张的样子，刚要转</w:t>
      </w:r>
    </w:p>
    <w:p w14:paraId="5E919052">
      <w:r>
        <w:t>身走人，这时，</w:t>
      </w:r>
    </w:p>
    <w:p w14:paraId="6A8E3C1A">
      <w:r>
        <w:t>他说：</w:t>
      </w:r>
    </w:p>
    <w:p w14:paraId="2C6F7266">
      <w:r>
        <w:t>'别紧张，我不是</w:t>
      </w:r>
    </w:p>
    <w:p w14:paraId="56BC57C3">
      <w:r>
        <w:t>什么好人。</w:t>
      </w:r>
    </w:p>
    <w:p w14:paraId="64C45C16">
      <w:r>
        <w:t>那女孩的正咬着吸管在喝东</w:t>
      </w:r>
    </w:p>
    <w:p w14:paraId="1910D989">
      <w:r>
        <w:t>酉，差点没喷出来。不过，他们还是聊上</w:t>
      </w:r>
    </w:p>
    <w:p w14:paraId="1DAA42ED">
      <w:r>
        <w:t>你也看这套教程那么久了，你对女生也该</w:t>
      </w:r>
    </w:p>
    <w:p w14:paraId="00683B6B">
      <w:r>
        <w:t>有点了解了，想像下这个哥们在酒吧里这</w:t>
      </w:r>
    </w:p>
    <w:p w14:paraId="210D5FAE">
      <w:r>
        <w:t>么和女生</w:t>
      </w:r>
    </w:p>
    <w:p w14:paraId="5E98019D">
      <w:r>
        <w:t>"开场" ,这个女生会怎么想?</w:t>
      </w:r>
    </w:p>
    <w:p w14:paraId="4CB7A5CE">
      <w:r>
        <w:t>这里的关键词就更高级了。女生没说紧张</w:t>
      </w:r>
    </w:p>
    <w:p w14:paraId="3C559AB0">
      <w:r>
        <w:t>这个词，只是表现出紧张，</w:t>
      </w:r>
    </w:p>
    <w:p w14:paraId="576112AD">
      <w:r>
        <w:t>男人也能抓</w:t>
      </w:r>
    </w:p>
    <w:p w14:paraId="77318500">
      <w:r>
        <w:t>住，并扭转局势。</w:t>
      </w:r>
    </w:p>
    <w:p w14:paraId="74ECF77B">
      <w:r>
        <w:t>话块连情第三层</w:t>
      </w:r>
    </w:p>
    <w:p w14:paraId="542FF68C">
      <w:r>
        <w:t>话块连情第三层： 话块机会主义技巧</w:t>
      </w:r>
    </w:p>
    <w:p w14:paraId="7DD21FE3">
      <w:r>
        <w:t>话块机会主义技巧就是针对一个话题，丢</w:t>
      </w:r>
    </w:p>
    <w:p w14:paraId="7C4DE3BB">
      <w:r>
        <w:t>下一点点 "颜色"</w:t>
      </w:r>
    </w:p>
    <w:p w14:paraId="0396BC84">
      <w:r>
        <w:t>让对方觉得你们有共</w:t>
      </w:r>
    </w:p>
    <w:p w14:paraId="1EE303BB">
      <w:r>
        <w:t>同话题，兴趣等。共同话题，共同兴趣爱</w:t>
      </w:r>
    </w:p>
    <w:p w14:paraId="5015DA4F">
      <w:r>
        <w:t>好就等于关系的亲密升级。话块就是让这</w:t>
      </w:r>
    </w:p>
    <w:p w14:paraId="4B40C3FD">
      <w:r>
        <w:t>个关系加深亲密升级的渠道。</w:t>
      </w:r>
    </w:p>
    <w:p w14:paraId="10E8E497">
      <w:r>
        <w:t>我曾用过下面这个例子：</w:t>
      </w:r>
    </w:p>
    <w:p w14:paraId="5F9695E9">
      <w:r>
        <w:t>男人： 除了跳舞，你还喜欢什么?</w:t>
      </w:r>
    </w:p>
    <w:p w14:paraId="67CF1E1E">
      <w:r>
        <w:t>女生： 我对摄影很感兴趣。</w:t>
      </w:r>
    </w:p>
    <w:p w14:paraId="2D49B04B">
      <w:r>
        <w:t>男人： 是吗。像Lebowitz之类的还是更像</w:t>
      </w:r>
    </w:p>
    <w:p w14:paraId="345FD985">
      <w:r>
        <w:t>Mancat之 类的?</w:t>
      </w:r>
    </w:p>
    <w:p w14:paraId="69A29607">
      <w:r>
        <w:t>(这里就是话块机会主义</w:t>
      </w:r>
    </w:p>
    <w:p w14:paraId="67A3EBD0">
      <w:r>
        <w:t>话块连情第三层</w:t>
      </w:r>
    </w:p>
    <w:p w14:paraId="54BCABEE">
      <w:r>
        <w:t>技巧的运用 )</w:t>
      </w:r>
    </w:p>
    <w:p w14:paraId="165AEFB8">
      <w:r>
        <w:t>女生： 哦，更像"ancat之类的 !</w:t>
      </w:r>
    </w:p>
    <w:p w14:paraId="6B779DCE">
      <w:r>
        <w:t>(女生感觉找到知音,</w:t>
      </w:r>
    </w:p>
    <w:p w14:paraId="636BEB8D">
      <w:r>
        <w:t>表现兴奋。两人找</w:t>
      </w:r>
    </w:p>
    <w:p w14:paraId="25BCDC5D">
      <w:r>
        <w:t>到共同话题开始马拉松聊天。</w:t>
      </w:r>
    </w:p>
    <w:p w14:paraId="30232072">
      <w:r>
        <w:t>因为当女生说到她喜欢摄影，男人的问题</w:t>
      </w:r>
    </w:p>
    <w:p w14:paraId="2976087F">
      <w:r>
        <w:t>((——</w:t>
      </w:r>
    </w:p>
    <w:p w14:paraId="1E3B7776">
      <w:r>
        <w:t>像Lebowitz之类的还是更像Mancat之类</w:t>
      </w:r>
    </w:p>
    <w:p w14:paraId="3B1F7167">
      <w:r>
        <w:t>的" 立刻通过潜沟通告诉了女生 "我也懂</w:t>
      </w:r>
    </w:p>
    <w:p w14:paraId="39056066">
      <w:r>
        <w:t>点摄影"</w:t>
      </w:r>
    </w:p>
    <w:p w14:paraId="5FF6044F">
      <w:r>
        <w:t>否则就说不出这两个名摄影师</w:t>
      </w:r>
    </w:p>
    <w:p w14:paraId="457230F1">
      <w:r>
        <w:t>的名字。等于在告诉女生：</w:t>
      </w:r>
    </w:p>
    <w:p w14:paraId="7C8A6D9F">
      <w:r>
        <w:t>"我们有共同</w:t>
      </w:r>
    </w:p>
    <w:p w14:paraId="0C3FB6B0">
      <w:r>
        <w:t>的爱好。</w:t>
      </w:r>
    </w:p>
    <w:p w14:paraId="7B700E11">
      <w:r>
        <w:t>这样间接地通过潜沟通来告诉</w:t>
      </w:r>
    </w:p>
    <w:p w14:paraId="6BDC01A4">
      <w:r>
        <w:t>她，要远比我以前直接了当地说好100</w:t>
      </w:r>
    </w:p>
    <w:p w14:paraId="25DF293E">
      <w:r>
        <w:t>倍。我以前会傻乎乎地说：</w:t>
      </w:r>
    </w:p>
    <w:p w14:paraId="32FB7424">
      <w:r>
        <w:t>是吗，我也</w:t>
      </w:r>
    </w:p>
    <w:p w14:paraId="3589C6B5">
      <w:r>
        <w:t>是。我也对摄影很感兴趣。</w:t>
      </w:r>
    </w:p>
    <w:p w14:paraId="76B7B713">
      <w:r>
        <w:t>这话听上去</w:t>
      </w:r>
    </w:p>
    <w:p w14:paraId="7338B56A">
      <w:r>
        <w:t>话块连情第三层</w:t>
      </w:r>
    </w:p>
    <w:p w14:paraId="49F769AC">
      <w:r>
        <w:t>就像在讨好女生。在迎合女生,</w:t>
      </w:r>
    </w:p>
    <w:p w14:paraId="727FE35D">
      <w:r>
        <w:t>即使我真</w:t>
      </w:r>
    </w:p>
    <w:p w14:paraId="30B9C20D">
      <w:r>
        <w:t>的是。</w:t>
      </w:r>
    </w:p>
    <w:p w14:paraId="2F305F36">
      <w:r>
        <w:t>我们继续看下去：对于上面的谈话我们</w:t>
      </w:r>
    </w:p>
    <w:p w14:paraId="478D7739">
      <w:r>
        <w:t>继续深入，扩大范围。</w:t>
      </w:r>
    </w:p>
    <w:p w14:paraId="77F8F701">
      <w:r>
        <w:t>男人： 有意思。你听过一张照片就等于一</w:t>
      </w:r>
    </w:p>
    <w:p w14:paraId="5EBFCA5B">
      <w:r>
        <w:t>千个字的话吗?</w:t>
      </w:r>
    </w:p>
    <w:p w14:paraId="5CDA3A1B">
      <w:r>
        <w:t>女生： 听过啊 !</w:t>
      </w:r>
    </w:p>
    <w:p w14:paraId="4A52A309">
      <w:r>
        <w:t>男人： 也许只是我,</w:t>
      </w:r>
    </w:p>
    <w:p w14:paraId="42983312">
      <w:r>
        <w:t>但我认为一张照片就</w:t>
      </w:r>
    </w:p>
    <w:p w14:paraId="336F36A0">
      <w:r>
        <w:t>等于一千种感觉，当我看一幅画，或者一</w:t>
      </w:r>
    </w:p>
    <w:p w14:paraId="7306B697">
      <w:r>
        <w:t>幅照片的时候，通常让我印象最深的就是</w:t>
      </w:r>
    </w:p>
    <w:p w14:paraId="7C4348D3">
      <w:r>
        <w:t>那照片能够给我的感觉。让我想到，他们</w:t>
      </w:r>
    </w:p>
    <w:p w14:paraId="69F7E433">
      <w:r>
        <w:t>必须用相机来捕捉这个画面，因为它根本</w:t>
      </w:r>
    </w:p>
    <w:p w14:paraId="1414C4B9">
      <w:r>
        <w:t>话块连屑第三层 =</w:t>
      </w:r>
    </w:p>
    <w:p w14:paraId="44074D51">
      <w:r>
        <w:t>无法用音语词汇来表达这个画面要传递的</w:t>
      </w:r>
    </w:p>
    <w:p w14:paraId="51AEAECA">
      <w:r>
        <w:t>感觉.</w:t>
      </w:r>
    </w:p>
    <w:p w14:paraId="3DD9DC41">
      <w:r>
        <w:t>女生 :</w:t>
      </w:r>
    </w:p>
    <w:p w14:paraId="0E4F3E67">
      <w:r>
        <w:t>哇 !</w:t>
      </w:r>
    </w:p>
    <w:p w14:paraId="6C291055">
      <w:r>
        <w:t>(她不-定把这个</w:t>
      </w:r>
    </w:p>
    <w:p w14:paraId="723CEFD2">
      <w:r>
        <w:t>"哇"字说出来，但是你可以从她的眼神</w:t>
      </w:r>
    </w:p>
    <w:p w14:paraId="63FCC6F2">
      <w:r>
        <w:t>里看到这个字，当你把连情做到这种程度</w:t>
      </w:r>
    </w:p>
    <w:p w14:paraId="251B5047">
      <w:r>
        <w:t>的时候。 )</w:t>
      </w:r>
    </w:p>
    <w:p w14:paraId="21B302EB">
      <w:r>
        <w:t>这段对话就比关键词更深入，牵涉到了感</w:t>
      </w:r>
    </w:p>
    <w:p w14:paraId="3D1920D2">
      <w:r>
        <w:t>觉，情感的沟通。这就是我们下面要讲的</w:t>
      </w:r>
    </w:p>
    <w:p w14:paraId="5D6146F4">
      <w:r>
        <w:t>深层次的话块连情方法。</w:t>
      </w:r>
    </w:p>
    <w:p w14:paraId="15934784">
      <w:r/>
    </w:p>
    <w:p w14:paraId="7719ECA4">
      <w:pPr>
        <w:pStyle w:val="3"/>
      </w:pPr>
      <w:r>
        <w:t>第17章</w:t>
      </w:r>
    </w:p>
    <w:p w14:paraId="11808357">
      <w:r>
        <w:t>让女人迅速对你产生感情。逐渐爱上你?</w:t>
      </w:r>
    </w:p>
    <w:p w14:paraId="31EED79F">
      <w:r>
        <w:t>让女人迅速对你产生感情。逐渐爱</w:t>
      </w:r>
    </w:p>
    <w:p w14:paraId="36A61418">
      <w:r>
        <w:t>上你? --深层次话块连情</w:t>
      </w:r>
    </w:p>
    <w:p w14:paraId="073A58F5">
      <w:r>
        <w:t>我刚开始的时候,</w:t>
      </w:r>
    </w:p>
    <w:p w14:paraId="76C309E1">
      <w:r>
        <w:t>和女生就是打电话或发</w:t>
      </w:r>
    </w:p>
    <w:p w14:paraId="257513C0">
      <w:r>
        <w:t>微信短信,</w:t>
      </w:r>
    </w:p>
    <w:p w14:paraId="7C5BE567">
      <w:r>
        <w:t>但不到几天，女孩子就会和我</w:t>
      </w:r>
    </w:p>
    <w:p w14:paraId="28C0AAEC">
      <w:r>
        <w:t>'咱俩话题太少了，说不到一块。</w:t>
      </w:r>
    </w:p>
    <w:p w14:paraId="28AB05BE">
      <w:r>
        <w:t>她开始对我越来越冷淡，消息微信都开始</w:t>
      </w:r>
    </w:p>
    <w:p w14:paraId="0CE4CBAA">
      <w:r>
        <w:t>不回，电话开始不接,QQ回我起来越</w:t>
      </w:r>
    </w:p>
    <w:p w14:paraId="2F6B22CC">
      <w:r>
        <w:t>慢，都是一些 "嗯"</w:t>
      </w:r>
    </w:p>
    <w:p w14:paraId="3DD38189">
      <w:r>
        <w:t>《啊"</w:t>
      </w:r>
    </w:p>
    <w:p w14:paraId="394C4FA1">
      <w:r>
        <w:t>(哦"</w:t>
      </w:r>
    </w:p>
    <w:p w14:paraId="2F903C1A">
      <w:r>
        <w:t>最后，她就直接不理我了。</w:t>
      </w:r>
    </w:p>
    <w:p w14:paraId="790A645A">
      <w:r>
        <w:t>我老是想，这怎么办，</w:t>
      </w:r>
    </w:p>
    <w:p w14:paraId="48EC4B25">
      <w:r>
        <w:t>我在和她们聊天</w:t>
      </w:r>
    </w:p>
    <w:p w14:paraId="2DE979AF">
      <w:r>
        <w:t>时，怎么样才能找到她们喜欢的话题，进</w:t>
      </w:r>
    </w:p>
    <w:p w14:paraId="45C2F4BA">
      <w:r>
        <w:t>而加深感情呢?</w:t>
      </w:r>
    </w:p>
    <w:p w14:paraId="7D68C015">
      <w:r>
        <w:t>记得大学毕业不久后在一家咨询公司工作</w:t>
      </w:r>
    </w:p>
    <w:p w14:paraId="344D3B9C">
      <w:r>
        <w:t>时，当时单位里有个37岁还没结婚的老女</w:t>
      </w:r>
    </w:p>
    <w:p w14:paraId="47A06D09">
      <w:r>
        <w:t>人 (只是一个称谓，</w:t>
      </w:r>
    </w:p>
    <w:p w14:paraId="10DA83E4">
      <w:r>
        <w:t>不代表她是老女人,</w:t>
      </w:r>
    </w:p>
    <w:p w14:paraId="54AFA9F8">
      <w:r>
        <w:t>也没有任何其他不好的意思 ) ,</w:t>
      </w:r>
    </w:p>
    <w:p w14:paraId="0C6A1B07">
      <w:r>
        <w:t>整天叽叽</w:t>
      </w:r>
    </w:p>
    <w:p w14:paraId="10597D8A">
      <w:r>
        <w:t>喳喳，很烦人，很多人都给她起了绰号叫</w:t>
      </w:r>
    </w:p>
    <w:p w14:paraId="0B47F0DD">
      <w:r>
        <w:t>(鸡婆"</w:t>
      </w:r>
    </w:p>
    <w:p w14:paraId="36939A2A">
      <w:r>
        <w:t>一开始我对她也不是很喜欢，时间长了甚</w:t>
      </w:r>
    </w:p>
    <w:p w14:paraId="333554DA">
      <w:r>
        <w:t>至有点讨厌，平时也就只有表面的客气一</w:t>
      </w:r>
    </w:p>
    <w:p w14:paraId="4357B838">
      <w:r>
        <w:t>后来有一次下班后在地铁上，我当时手里</w:t>
      </w:r>
    </w:p>
    <w:p w14:paraId="114E3084">
      <w:r>
        <w:t>拿了一本《蒋介石日记》的书在看，正好</w:t>
      </w:r>
    </w:p>
    <w:p w14:paraId="682882A0">
      <w:r>
        <w:t>碰到她也在车厢里。我一看到她，心理就</w:t>
      </w:r>
    </w:p>
    <w:p w14:paraId="7EA7CB79">
      <w:r>
        <w:t>咯噔一下，心想她估计又要来烦我了，但</w:t>
      </w:r>
    </w:p>
    <w:p w14:paraId="6BFE35C7">
      <w:r>
        <w:t>这时我们都已经看到对方了，装作没看见</w:t>
      </w:r>
    </w:p>
    <w:p w14:paraId="6224A3B8">
      <w:r>
        <w:t>或者躲开都已经来不及了。她上来和我说</w:t>
      </w:r>
    </w:p>
    <w:p w14:paraId="521F6E95">
      <w:r>
        <w:t>我本来准备就礼貌地敷衍几句，接着看我</w:t>
      </w:r>
    </w:p>
    <w:p w14:paraId="1AA53D11">
      <w:r>
        <w:t>的书的。可她当时竟然和我开始聊蒋介石</w:t>
      </w:r>
    </w:p>
    <w:p w14:paraId="2CE97240">
      <w:r>
        <w:t>日记，说她在凤凰卫视看过一部纪录片专</w:t>
      </w:r>
    </w:p>
    <w:p w14:paraId="18808E69">
      <w:r>
        <w:t>门讲蒋介石日记的，</w:t>
      </w:r>
    </w:p>
    <w:p w14:paraId="49A05758">
      <w:r>
        <w:t>和我讲了很多蒋介石</w:t>
      </w:r>
    </w:p>
    <w:p w14:paraId="5282B9FA">
      <w:r>
        <w:t>日记的东西。</w:t>
      </w:r>
    </w:p>
    <w:p w14:paraId="61E22BFF">
      <w:r>
        <w:t>我和她越聊越起劲,</w:t>
      </w:r>
    </w:p>
    <w:p w14:paraId="4171A9DF">
      <w:r>
        <w:t>完全不觉得她有任何</w:t>
      </w:r>
    </w:p>
    <w:p w14:paraId="1371C455">
      <w:r>
        <w:t>鸡婆的地方。她到站下车后，我甚至还有</w:t>
      </w:r>
    </w:p>
    <w:p w14:paraId="226F9490">
      <w:r>
        <w:t>点 "意犹未尽" 的感觉。但奇怪的是，之</w:t>
      </w:r>
    </w:p>
    <w:p w14:paraId="22AFB6CB">
      <w:r>
        <w:t>前她要和我多说一句话，我就觉得烦，别</w:t>
      </w:r>
    </w:p>
    <w:p w14:paraId="59BEEA43">
      <w:r>
        <w:t>说这么聊下去，更别说会有意犹未尽的感</w:t>
      </w:r>
    </w:p>
    <w:p w14:paraId="078627D1">
      <w:r>
        <w:t>就这样大概10分钟左右的一次聊天，我第</w:t>
      </w:r>
    </w:p>
    <w:p w14:paraId="71EFF3D7">
      <w:r>
        <w:t>二天看到她感觉完全变了，本来觉得她叽</w:t>
      </w:r>
    </w:p>
    <w:p w14:paraId="0CBD6990">
      <w:r>
        <w:t>叽喳喳。烦。讨厌，第二天看到突然觉得</w:t>
      </w:r>
    </w:p>
    <w:p w14:paraId="7AD092FB">
      <w:r>
        <w:t>没什么了，在工作上也更愿意去帮助她了</w:t>
      </w:r>
    </w:p>
    <w:p w14:paraId="60186750">
      <w:r>
        <w:t>等等。这些变化就是因为她和我在蒋介石</w:t>
      </w:r>
    </w:p>
    <w:p w14:paraId="292F6045">
      <w:r>
        <w:t>日记这么一件很具体细微的东西上有了</w:t>
      </w:r>
    </w:p>
    <w:p w14:paraId="342091C7">
      <w:r>
        <w:t>(连情"</w:t>
      </w:r>
    </w:p>
    <w:p w14:paraId="49F6D76A">
      <w:r>
        <w:t>后来我想到,</w:t>
      </w:r>
    </w:p>
    <w:p w14:paraId="13B81160">
      <w:r>
        <w:t>自己和女生聊天是也会碰到</w:t>
      </w:r>
    </w:p>
    <w:p w14:paraId="34599019">
      <w:r>
        <w:t>这个问题，她会敷衍我，冷淡我，甚至觉</w:t>
      </w:r>
    </w:p>
    <w:p w14:paraId="06BEB01B">
      <w:r>
        <w:t>得我烦。我就琢磨着，既然那个 "鸡婆"</w:t>
      </w:r>
    </w:p>
    <w:p w14:paraId="05708A64">
      <w:r>
        <w:t>都能让我意犹未尽，如果我把美女的 "蒋</w:t>
      </w:r>
    </w:p>
    <w:p w14:paraId="41BB130C">
      <w:r>
        <w:t>介石日记" 找出来，和她在她感兴趣的话</w:t>
      </w:r>
    </w:p>
    <w:p w14:paraId="22C5B19D">
      <w:r>
        <w:t>题上聊，是不是她也会对我有意犹未尽的</w:t>
      </w:r>
    </w:p>
    <w:p w14:paraId="74CA73C2">
      <w:r>
        <w:t>感觉?</w:t>
      </w:r>
    </w:p>
    <w:p w14:paraId="36C277CD">
      <w:r>
        <w:t>我就去试了。结果也正是如此。因此，我</w:t>
      </w:r>
    </w:p>
    <w:p w14:paraId="4EC25DB0">
      <w:r>
        <w:t>对这个课题越来越感兴趣，一头钻进去要</w:t>
      </w:r>
    </w:p>
    <w:p w14:paraId="7E0B4912">
      <w:r>
        <w:t>把它研究透。</w:t>
      </w:r>
    </w:p>
    <w:p w14:paraId="16021F93">
      <w:r>
        <w:t>我知道你可能想说每个人的 "蒋介石日</w:t>
      </w:r>
    </w:p>
    <w:p w14:paraId="3C503B77">
      <w:r>
        <w:t>记"; 都不同，要准确找到每个女生的，那</w:t>
      </w:r>
    </w:p>
    <w:p w14:paraId="46840E08">
      <w:r>
        <w:t>不是难度很大? 这正是我要告诉你的：</w:t>
      </w:r>
    </w:p>
    <w:p w14:paraId="4D349041">
      <w:r>
        <w:t>后来，发现其实不需要找到她某个具体的</w:t>
      </w:r>
    </w:p>
    <w:p w14:paraId="636C9E73">
      <w:r>
        <w:t>感兴趣的话题,</w:t>
      </w:r>
    </w:p>
    <w:p w14:paraId="60B9588E">
      <w:r>
        <w:t>关键还是在她当时的情</w:t>
      </w:r>
    </w:p>
    <w:p w14:paraId="17373A07">
      <w:r>
        <w:t>我后来就发现了《深层次的话块连情</w:t>
      </w:r>
    </w:p>
    <w:p w14:paraId="53A49480">
      <w:r>
        <w:t>法》 ,也就是真正被称为话块连情法，是</w:t>
      </w:r>
    </w:p>
    <w:p w14:paraId="2F9EFB65">
      <w:r>
        <w:t>深层次的心与心的沟通，所谓的心灵相</w:t>
      </w:r>
    </w:p>
    <w:p w14:paraId="04B51F89">
      <w:r>
        <w:t>通，似曾相识。红颜知己的感觉。</w:t>
      </w:r>
    </w:p>
    <w:p w14:paraId="74DF2054">
      <w:r>
        <w:t>这个和女生聊天的方式可以让她和我聊得</w:t>
      </w:r>
    </w:p>
    <w:p w14:paraId="4D802383">
      <w:r>
        <w:t>越来越起劲,</w:t>
      </w:r>
    </w:p>
    <w:p w14:paraId="6997CAAD">
      <w:r>
        <w:t>甚至让她对我产生感情，变</w:t>
      </w:r>
    </w:p>
    <w:p w14:paraId="76D62DB3">
      <w:r>
        <w:t>得越来越喜欢和我聊 ——</w:t>
      </w:r>
    </w:p>
    <w:p w14:paraId="09E91BE5">
      <w:r>
        <w:t>一直到爱上我。</w:t>
      </w:r>
    </w:p>
    <w:p w14:paraId="3003F0C3">
      <w:r>
        <w:t>之前上面的3个层次，第一个简单的同意</w:t>
      </w:r>
    </w:p>
    <w:p w14:paraId="73C4CF6B">
      <w:r>
        <w:t>或者感慨一下就是最初步非常表面的关系</w:t>
      </w:r>
    </w:p>
    <w:p w14:paraId="3D703F55">
      <w:r>
        <w:t>建立，确切的说其实不是一个技巧，是绝</w:t>
      </w:r>
    </w:p>
    <w:p w14:paraId="5C2A535F">
      <w:r>
        <w:t>大部分不知道下面说什么的人常常会说</w:t>
      </w:r>
    </w:p>
    <w:p w14:paraId="04265434">
      <w:r>
        <w:t>第二个关键词技巧就是一个技巧了。让你</w:t>
      </w:r>
    </w:p>
    <w:p w14:paraId="34508E93">
      <w:r>
        <w:t>进行正常的沟通。交流，就是针对对方说</w:t>
      </w:r>
    </w:p>
    <w:p w14:paraId="6B310E50">
      <w:r>
        <w:t>的话，表面上交换自己的经历，</w:t>
      </w:r>
    </w:p>
    <w:p w14:paraId="2CFDE593">
      <w:r>
        <w:t>观点，看</w:t>
      </w:r>
    </w:p>
    <w:p w14:paraId="17F24E7D">
      <w:r>
        <w:t>法，见闻等等,</w:t>
      </w:r>
    </w:p>
    <w:p w14:paraId="611572F3">
      <w:r>
        <w:t>就是正常的对话，解决的</w:t>
      </w:r>
    </w:p>
    <w:p w14:paraId="60F1ABF1">
      <w:r>
        <w:t>就是不知道下面聊什么的问题。</w:t>
      </w:r>
    </w:p>
    <w:p w14:paraId="15B60218">
      <w:r>
        <w:t>第三个话块机会主义技巧就是让两个人能</w:t>
      </w:r>
    </w:p>
    <w:p w14:paraId="4F953BD5">
      <w:r>
        <w:t>立刻成为朋友的技巧。不单单是针对对方</w:t>
      </w:r>
    </w:p>
    <w:p w14:paraId="368A7AA2">
      <w:r>
        <w:t>说的话，而是针对对方熟悉的感兴趣的话</w:t>
      </w:r>
    </w:p>
    <w:p w14:paraId="11E98014">
      <w:r>
        <w:t>题，交流自己的知识，经验，看法，观点</w:t>
      </w:r>
    </w:p>
    <w:p w14:paraId="01717A4F">
      <w:r>
        <w:t>等等c</w:t>
      </w:r>
    </w:p>
    <w:p w14:paraId="29614FBB">
      <w:r>
        <w:t>同时展现自己对对方感兴趣的话题</w:t>
      </w:r>
    </w:p>
    <w:p w14:paraId="102551BB">
      <w:r>
        <w:t>的了解程度很深，也就是侧面显示了自己</w:t>
      </w:r>
    </w:p>
    <w:p w14:paraId="59DD3F96">
      <w:r>
        <w:t>是一个内行，自己也是感兴趣的，一下子</w:t>
      </w:r>
    </w:p>
    <w:p w14:paraId="71A1E2DE">
      <w:r>
        <w:t>把两个人的距离拉进了，就是大家都是自</w:t>
      </w:r>
    </w:p>
    <w:p w14:paraId="48B70BCD">
      <w:r>
        <w:t>己人了。</w:t>
      </w:r>
    </w:p>
    <w:p w14:paraId="58269DCA">
      <w:r>
        <w:t>举个简单的例子,</w:t>
      </w:r>
    </w:p>
    <w:p w14:paraId="2417CAC8">
      <w:r>
        <w:t>比如你对两性吸引学感</w:t>
      </w:r>
    </w:p>
    <w:p w14:paraId="24324FBF">
      <w:r>
        <w:t>兴趣，很内行，在咖啡店碰到一个陌生</w:t>
      </w:r>
    </w:p>
    <w:p w14:paraId="362B3447">
      <w:r>
        <w:t>人，没说话之前，就是一个陌生人而已，</w:t>
      </w:r>
    </w:p>
    <w:p w14:paraId="6D1C5B1B">
      <w:r>
        <w:t>但是一谈，发现人家是研究两性吸引学研</w:t>
      </w:r>
    </w:p>
    <w:p w14:paraId="53C5386E">
      <w:r>
        <w:t>究了好几年的老手，你们的关系就一下子</w:t>
      </w:r>
    </w:p>
    <w:p w14:paraId="59212EC8">
      <w:r>
        <w:t>拉近了，有一种大家都是自己人的感觉。</w:t>
      </w:r>
    </w:p>
    <w:p w14:paraId="150BA11A">
      <w:r>
        <w:t>这个方法就是让女生迅速对你放下戒心觉</w:t>
      </w:r>
    </w:p>
    <w:p w14:paraId="7673FEAA">
      <w:r>
        <w:t>得你是 "自己人"</w:t>
      </w:r>
    </w:p>
    <w:p w14:paraId="40544180">
      <w:r>
        <w:t>马上我就要讲的这个深层次话块连情法就</w:t>
      </w:r>
    </w:p>
    <w:p w14:paraId="1008499E">
      <w:r>
        <w:t>是第四个层次。</w:t>
      </w:r>
    </w:p>
    <w:p w14:paraId="6E7EB931">
      <w:r>
        <w:t>这个方法是在情感上的交流，注重一个</w:t>
      </w:r>
    </w:p>
    <w:p w14:paraId="755AC4F7">
      <w:r>
        <w:t>(情" 字。它可以让女生真的有爱上你的</w:t>
      </w:r>
    </w:p>
    <w:p w14:paraId="5493091C">
      <w:r>
        <w:t>感觉，但我前面提过了，它就像核武器一</w:t>
      </w:r>
    </w:p>
    <w:p w14:paraId="4F69E4EB">
      <w:r>
        <w:t>样强大，但也像核武器一样危险，所以只</w:t>
      </w:r>
    </w:p>
    <w:p w14:paraId="0665ACBE">
      <w:r>
        <w:t>能在正确的时候使用。</w:t>
      </w:r>
    </w:p>
    <w:p w14:paraId="52A150A0">
      <w:r>
        <w:t>第一个层次是表示友好</w:t>
      </w:r>
    </w:p>
    <w:p w14:paraId="30C3517A">
      <w:r>
        <w:t>第二个层次是我们聊得来</w:t>
      </w:r>
    </w:p>
    <w:p w14:paraId="2B8C2A8E">
      <w:r>
        <w:t>第三个是我们兴趣投机，是朋友了</w:t>
      </w:r>
    </w:p>
    <w:p w14:paraId="75B10B51">
      <w:r>
        <w:t>那么这个第四个就是我们爱上了的层次,</w:t>
      </w:r>
    </w:p>
    <w:p w14:paraId="63EDCC30">
      <w:r>
        <w:t>动感情了</w:t>
      </w:r>
    </w:p>
    <w:p w14:paraId="0A62C8B7">
      <w:r>
        <w:t>第四层是会让对方动情，</w:t>
      </w:r>
    </w:p>
    <w:p w14:paraId="2144FEFC">
      <w:r>
        <w:t>和投入感情的方</w:t>
      </w:r>
    </w:p>
    <w:p w14:paraId="5922DCE8">
      <w:r>
        <w:t>法。是会让对方想和你做情人的方法。有</w:t>
      </w:r>
    </w:p>
    <w:p w14:paraId="298A41E8">
      <w:r>
        <w:t>些情况你根本不需要牵涉情感来和女人发</w:t>
      </w:r>
    </w:p>
    <w:p w14:paraId="1FBE48E1">
      <w:r>
        <w:t>生关系。就是一个原则，不要拿来耍人</w:t>
      </w:r>
    </w:p>
    <w:p w14:paraId="1B2B6046">
      <w:r>
        <w:t>家，没有必要，不要伤害别人感情。</w:t>
      </w:r>
    </w:p>
    <w:p w14:paraId="5C1FC112">
      <w:r>
        <w:t>下面来讲这个方法。</w:t>
      </w:r>
    </w:p>
    <w:p w14:paraId="775B440A">
      <w:r>
        <w:t>深层次的话块连情就是通过对方讲的话,</w:t>
      </w:r>
    </w:p>
    <w:p w14:paraId="33045F7D">
      <w:r>
        <w:t>来分析提炼出对方当时的 "情绪" 和 "情</w:t>
      </w:r>
    </w:p>
    <w:p w14:paraId="2F6014FA">
      <w:r>
        <w:t>感" ,对这个情绪情感结合任何可以获得</w:t>
      </w:r>
    </w:p>
    <w:p w14:paraId="3445EAE5">
      <w:r>
        <w:t>的背景停息加以综合处理，发掘出这个导</w:t>
      </w:r>
    </w:p>
    <w:p w14:paraId="78914D4A">
      <w:r>
        <w:t>致这个情绪的本质或者根源。然后在回馈</w:t>
      </w:r>
    </w:p>
    <w:p w14:paraId="1ED8916B">
      <w:r>
        <w:t>对方的话中间接表达同样带有这个类似</w:t>
      </w:r>
    </w:p>
    <w:p w14:paraId="0A54BEA3">
      <w:r>
        <w:t>或者相同的情绪和情感的你的经历或者见</w:t>
      </w:r>
    </w:p>
    <w:p w14:paraId="40A2BA59">
      <w:r>
        <w:t>闻或者你知道的事情。</w:t>
      </w:r>
    </w:p>
    <w:p w14:paraId="620E7944">
      <w:r>
        <w:t>你可以用比喻 ——</w:t>
      </w:r>
    </w:p>
    <w:p w14:paraId="17229BF0">
      <w:r>
        <w:t>叙述 (故事)</w:t>
      </w:r>
    </w:p>
    <w:p w14:paraId="36D426C0">
      <w:r>
        <w:t>描述，等</w:t>
      </w:r>
    </w:p>
    <w:p w14:paraId="44A7FA49">
      <w:r>
        <w:t>等手法来表达自己对对方的情感上的理</w:t>
      </w:r>
    </w:p>
    <w:p w14:paraId="1ED99D04">
      <w:r>
        <w:t>解，说自点就是共鸣，让她觉得她的情绪</w:t>
      </w:r>
    </w:p>
    <w:p w14:paraId="2EF4B707">
      <w:r>
        <w:t>你理解了。但不是直自地告诉她你理解</w:t>
      </w:r>
    </w:p>
    <w:p w14:paraId="6C281445">
      <w:r>
        <w:t>她，而是通过上述手法让她和你产生共</w:t>
      </w:r>
    </w:p>
    <w:p w14:paraId="67FA92E1">
      <w:r>
        <w:t>鸣。效果是，对方觉得你对她,</w:t>
      </w:r>
    </w:p>
    <w:p w14:paraId="23B2597B">
      <w:r>
        <w:t>当时的心</w:t>
      </w:r>
    </w:p>
    <w:p w14:paraId="3656FB0C">
      <w:r>
        <w:t>境非常了解，好像自己的知音，连她的好</w:t>
      </w:r>
    </w:p>
    <w:p w14:paraId="738362D1">
      <w:r>
        <w:t>朋友也没有这么了解她。人都是期望被理</w:t>
      </w:r>
    </w:p>
    <w:p w14:paraId="502BF918">
      <w:r>
        <w:t>解。这样你对她来说瞬间成了-个非常</w:t>
      </w:r>
    </w:p>
    <w:p w14:paraId="3CD40F15">
      <w:r>
        <w:t>重要的人。</w:t>
      </w:r>
    </w:p>
    <w:p w14:paraId="65E5CD54">
      <w:r>
        <w:t>而且还是她没有直接告诉你的前提下发生</w:t>
      </w:r>
    </w:p>
    <w:p w14:paraId="794F0DCC">
      <w:r>
        <w:t>的，她可能就说了 "今天上班好累啊，老</w:t>
      </w:r>
    </w:p>
    <w:p w14:paraId="5FD89241">
      <w:r>
        <w:t>板让我忙这忙那的。</w:t>
      </w:r>
    </w:p>
    <w:p w14:paraId="285CC82C">
      <w:r>
        <w:t>而你下面说的话，</w:t>
      </w:r>
    </w:p>
    <w:p w14:paraId="7BB0BE45">
      <w:r>
        <w:t>就让她觉得你是知音。</w:t>
      </w:r>
    </w:p>
    <w:p w14:paraId="18C9E113">
      <w:r>
        <w:t>当然，这个里面牵涉一点其他的小技巧。</w:t>
      </w:r>
    </w:p>
    <w:p w14:paraId="03F1C62D">
      <w:r>
        <w:t>这些小技巧，我们用实例来分析。</w:t>
      </w:r>
    </w:p>
    <w:p w14:paraId="71524F6A">
      <w:r>
        <w:t>我们就用和上面相同的例子：</w:t>
      </w:r>
    </w:p>
    <w:p w14:paraId="7DB72DE4">
      <w:r>
        <w:t>'我今天上班上得好累啊</w:t>
      </w:r>
    </w:p>
    <w:p w14:paraId="174D5A5F">
      <w:r>
        <w:t>(有人做过调查,</w:t>
      </w:r>
    </w:p>
    <w:p w14:paraId="5660CD60">
      <w:r>
        <w:t>939上班的人</w:t>
      </w:r>
    </w:p>
    <w:p w14:paraId="4E33853D">
      <w:r>
        <w:t>每个星期平均有2.5天会觉得上班很</w:t>
      </w:r>
    </w:p>
    <w:p w14:paraId="26A0A9B1">
      <w:r>
        <w:t>"我一定超过2.5天。这些天每</w:t>
      </w:r>
    </w:p>
    <w:p w14:paraId="14CEB71E">
      <w:r>
        <w:t>天上班都觉得累。</w:t>
      </w:r>
    </w:p>
    <w:p w14:paraId="5C1DECE3">
      <w:r>
        <w:t>是你老板不好还是你不喜欢你</w:t>
      </w:r>
    </w:p>
    <w:p w14:paraId="77600097">
      <w:r>
        <w:t>的工作?</w:t>
      </w:r>
    </w:p>
    <w:p w14:paraId="10DF853C">
      <w:r>
        <w:t>对阿，你怎么知道? 是我老</w:t>
      </w:r>
    </w:p>
    <w:p w14:paraId="10587D9E">
      <w:r>
        <w:t>板。今天他让我一会做这个一会儿做那</w:t>
      </w:r>
    </w:p>
    <w:p w14:paraId="6726F310">
      <w:r>
        <w:t>个，我觉得好烦。</w:t>
      </w:r>
    </w:p>
    <w:p w14:paraId="686F8B72">
      <w:r>
        <w:t>'就像自己是一头老黄牛，耕了</w:t>
      </w:r>
    </w:p>
    <w:p w14:paraId="08FA6AB4">
      <w:r>
        <w:t>一天的地，还是被指挥来指挥去拉牛</w:t>
      </w:r>
    </w:p>
    <w:p w14:paraId="46EB9E85">
      <w:r>
        <w:t>车。,</w:t>
      </w:r>
    </w:p>
    <w:p w14:paraId="1FD7840B">
      <w:r>
        <w:t>(比喻)</w:t>
      </w:r>
    </w:p>
    <w:p w14:paraId="76949ADF">
      <w:r>
        <w:t>是啊。挺累的。</w:t>
      </w:r>
    </w:p>
    <w:p w14:paraId="7B3DB0C6">
      <w:r>
        <w:t>我有时候在想如果每天不用工</w:t>
      </w:r>
    </w:p>
    <w:p w14:paraId="659376B0">
      <w:r>
        <w:t>作的，天天做自己喜欢做的事情，</w:t>
      </w:r>
    </w:p>
    <w:p w14:paraId="46337DEC">
      <w:r>
        <w:t>和朋友</w:t>
      </w:r>
    </w:p>
    <w:p w14:paraId="66C71A76">
      <w:r>
        <w:t>出去玩。去云南和海南旅游,</w:t>
      </w:r>
    </w:p>
    <w:p w14:paraId="2AC39736">
      <w:r>
        <w:t>去海滩。对</w:t>
      </w:r>
    </w:p>
    <w:p w14:paraId="6721D2B0">
      <w:r>
        <w:t>了，如果想象一下如果下个月你都不用去</w:t>
      </w:r>
    </w:p>
    <w:p w14:paraId="4BE3BF28">
      <w:r>
        <w:t>工作，你会选择玩什么?</w:t>
      </w:r>
    </w:p>
    <w:p w14:paraId="4151E771">
      <w:r>
        <w:t>下面我们来分析：</w:t>
      </w:r>
    </w:p>
    <w:p w14:paraId="325AE362">
      <w:r>
        <w:t>"我今天上班上得好累啊</w:t>
      </w:r>
    </w:p>
    <w:p w14:paraId="498EEA9C">
      <w:r>
        <w:t>首先，分析这句话里的情绪：</w:t>
      </w:r>
    </w:p>
    <w:p w14:paraId="0C25640A">
      <w:r>
        <w:t>累，烦躁</w:t>
      </w:r>
    </w:p>
    <w:p w14:paraId="4A9C0931">
      <w:r>
        <w:t>进一步探索： 为什么上班会累，</w:t>
      </w:r>
    </w:p>
    <w:p w14:paraId="174D33DF">
      <w:r>
        <w:t>会烦躁?</w:t>
      </w:r>
    </w:p>
    <w:p w14:paraId="5AA5FF0F">
      <w:r>
        <w:t>导致上班烦躁和累的原因是什么? 不外</w:t>
      </w:r>
    </w:p>
    <w:p w14:paraId="15526BEB">
      <w:r>
        <w:t>乎，不喜欢自己的工作，或者工作上和别</w:t>
      </w:r>
    </w:p>
    <w:p w14:paraId="358B5413">
      <w:r>
        <w:t>人，同事，老板，客户等不开心等等。接</w:t>
      </w:r>
    </w:p>
    <w:p w14:paraId="6D74AC52">
      <w:r>
        <w:t>下来需要进一步探索才能确定具体确切原</w:t>
      </w:r>
    </w:p>
    <w:p w14:paraId="17F2FBB1">
      <w:r>
        <w:t>这一步可以用很多种方法来探索,</w:t>
      </w:r>
    </w:p>
    <w:p w14:paraId="6937C284">
      <w:r>
        <w:t>比如冷</w:t>
      </w:r>
    </w:p>
    <w:p w14:paraId="46B2ABA5">
      <w:r>
        <w:t>读，心理法，假定问题法，做游戏等等。</w:t>
      </w:r>
    </w:p>
    <w:p w14:paraId="033BEF58">
      <w:r>
        <w:t>这里男人选用了关键词技巧，我们前面刚</w:t>
      </w:r>
    </w:p>
    <w:p w14:paraId="31F708AA">
      <w:r>
        <w:t>刚学过，所以这里练习以下。抓住关键词</w:t>
      </w:r>
    </w:p>
    <w:p w14:paraId="2E54559D">
      <w:r>
        <w:t>上班"</w:t>
      </w:r>
    </w:p>
    <w:p w14:paraId="05B7FF1D">
      <w:r>
        <w:t>(累"</w:t>
      </w:r>
    </w:p>
    <w:p w14:paraId="6A948B54">
      <w:r>
        <w:t>来建立初步关系。</w:t>
      </w:r>
    </w:p>
    <w:p w14:paraId="7349B243">
      <w:r>
        <w:t>(有人做过调查,</w:t>
      </w:r>
    </w:p>
    <w:p w14:paraId="3E2B4253">
      <w:r>
        <w:t>939上班的人</w:t>
      </w:r>
    </w:p>
    <w:p w14:paraId="41B32392">
      <w:r>
        <w:t>每个星期平均有2.5天会觉得上班很</w:t>
      </w:r>
    </w:p>
    <w:p w14:paraId="7ED7B86C">
      <w:r>
        <w:t>这里是运用浅层次中的关键词技巧,</w:t>
      </w:r>
    </w:p>
    <w:p w14:paraId="3D549BAA">
      <w:r>
        <w:t>关键词</w:t>
      </w:r>
    </w:p>
    <w:p w14:paraId="31ED7978">
      <w:r>
        <w:t>(上班"</w:t>
      </w:r>
    </w:p>
    <w:p w14:paraId="6DE00B24">
      <w:r>
        <w:t>《累"</w:t>
      </w:r>
    </w:p>
    <w:p w14:paraId="36839467">
      <w:r>
        <w:t>来建立初步关</w:t>
      </w:r>
    </w:p>
    <w:p w14:paraId="778897E1">
      <w:r>
        <w:t>题外分析：</w:t>
      </w:r>
    </w:p>
    <w:p w14:paraId="15AAE2CE">
      <w:r>
        <w:t>手指戳下面的播放按钮：</w:t>
      </w:r>
    </w:p>
    <w:p w14:paraId="7803611C">
      <w:r>
        <w:t>还记不记得我们上面学过的</w:t>
      </w:r>
    </w:p>
    <w:p w14:paraId="2A1080E2">
      <w:r>
        <w:t>三个关</w:t>
      </w:r>
    </w:p>
    <w:p w14:paraId="1F45B3F2">
      <w:r>
        <w:t>如果忘记了，赶快翻到上面复习，</w:t>
      </w:r>
    </w:p>
    <w:p w14:paraId="3EFA1745">
      <w:r>
        <w:t>这里我们就要涉及到。</w:t>
      </w:r>
    </w:p>
    <w:p w14:paraId="69E2DA6B">
      <w:r>
        <w:t>女生可以回答：</w:t>
      </w:r>
    </w:p>
    <w:p w14:paraId="1F1717F2">
      <w:r>
        <w:t>(什么调查? 我怎么没听说过。</w:t>
      </w:r>
    </w:p>
    <w:p w14:paraId="07F759F5">
      <w:r>
        <w:t>坏关系 )</w:t>
      </w:r>
    </w:p>
    <w:p w14:paraId="54D76F2B">
      <w:r>
        <w:t>B "我一定超过2.5天。这些天每天上班都</w:t>
      </w:r>
    </w:p>
    <w:p w14:paraId="59F291C9">
      <w:r>
        <w:t>觉得累。</w:t>
      </w:r>
    </w:p>
    <w:p w14:paraId="5F75BD61">
      <w:r>
        <w:t>(中和关系 )</w:t>
      </w:r>
    </w:p>
    <w:p w14:paraId="58503B75">
      <w:r>
        <w:t>C "你上班累不累?</w:t>
      </w:r>
    </w:p>
    <w:p w14:paraId="31934132">
      <w:r>
        <w:t>1"是吗? 你知道的</w:t>
      </w:r>
    </w:p>
    <w:p w14:paraId="374E26E8">
      <w:r>
        <w:t>东西还挺多。</w:t>
      </w:r>
    </w:p>
    <w:p w14:paraId="24C426AC">
      <w:r>
        <w:t>(讨好关系 )</w:t>
      </w:r>
    </w:p>
    <w:p w14:paraId="01919385">
      <w:r>
        <w:t>这里，如果女生说 "什么调查,</w:t>
      </w:r>
    </w:p>
    <w:p w14:paraId="5FB46217">
      <w:r>
        <w:t>我怎么没</w:t>
      </w:r>
    </w:p>
    <w:p w14:paraId="7601586E">
      <w:r>
        <w:t>有听说过。</w:t>
      </w:r>
    </w:p>
    <w:p w14:paraId="0589D130">
      <w:r>
        <w:t>这说明要么她如果已经对你</w:t>
      </w:r>
    </w:p>
    <w:p w14:paraId="0C9AECB7">
      <w:r>
        <w:t>有意思就在不自觉地的 "考验" 你；要么</w:t>
      </w:r>
    </w:p>
    <w:p w14:paraId="67DAEB5D">
      <w:r>
        <w:t>就是对你还没有喜欢，她这句话是破坏关</w:t>
      </w:r>
    </w:p>
    <w:p w14:paraId="713AEBF1">
      <w:r>
        <w:t>记住，这样的话,</w:t>
      </w:r>
    </w:p>
    <w:p w14:paraId="781C9827">
      <w:r>
        <w:t>千万不要老老实实地回</w:t>
      </w:r>
    </w:p>
    <w:p w14:paraId="14844F36">
      <w:r>
        <w:t>答。可以开她玩笑。甚至可以打压。</w:t>
      </w:r>
    </w:p>
    <w:p w14:paraId="27DCE1C9">
      <w:r>
        <w:t>如果女生说 "我一定超过2.5天。这些天</w:t>
      </w:r>
    </w:p>
    <w:p w14:paraId="1830BF15">
      <w:r>
        <w:t>每天上班都觉得累。</w:t>
      </w:r>
    </w:p>
    <w:p w14:paraId="5EAF4FF8">
      <w:r>
        <w:t>(这是中和关系 )</w:t>
      </w:r>
    </w:p>
    <w:p w14:paraId="57A7D7CE">
      <w:r>
        <w:t>下面会具体分析这个。</w:t>
      </w:r>
    </w:p>
    <w:p w14:paraId="0CEDC0B2">
      <w:r>
        <w:t>如果女生说 "你上班累不累? "1"是</w:t>
      </w:r>
    </w:p>
    <w:p w14:paraId="54062D13">
      <w:r>
        <w:t>吗? 你知道的东西还挺多。</w:t>
      </w:r>
    </w:p>
    <w:p w14:paraId="6BCE9A9E">
      <w:r>
        <w:t>这是讨好关</w:t>
      </w:r>
    </w:p>
    <w:p w14:paraId="677C3CE8">
      <w:r>
        <w:t>系，说明女生已经喜欢你，已经对你有意</w:t>
      </w:r>
    </w:p>
    <w:p w14:paraId="2374E87E">
      <w:r>
        <w:t>思，在做努力让你喜欢她。所以这样的情</w:t>
      </w:r>
    </w:p>
    <w:p w14:paraId="3C577F44">
      <w:r>
        <w:t>况，不要用打压，不要用吸引材料，不要</w:t>
      </w:r>
    </w:p>
    <w:p w14:paraId="6086D71F">
      <w:r>
        <w:t>损她，不要对她高傲,</w:t>
      </w:r>
    </w:p>
    <w:p w14:paraId="328D8F66">
      <w:r>
        <w:t>更不要傻乎乎不知</w:t>
      </w:r>
    </w:p>
    <w:p w14:paraId="5B7DC123">
      <w:r>
        <w:t>道情况还在试图说和做各种让她喜欢你的</w:t>
      </w:r>
    </w:p>
    <w:p w14:paraId="0C43D011">
      <w:r>
        <w:t>东西。</w:t>
      </w:r>
    </w:p>
    <w:p w14:paraId="1EE125E2">
      <w:r>
        <w:t>她已经喜欢你了，你接下来要做的就是,</w:t>
      </w:r>
    </w:p>
    <w:p w14:paraId="6B536BFA">
      <w:r>
        <w:t>升级你们的亲密关系，当然也可以间接传</w:t>
      </w:r>
    </w:p>
    <w:p w14:paraId="1DE1742B">
      <w:r>
        <w:t>达给她你喜欢她的某一个具体的或者几个</w:t>
      </w:r>
    </w:p>
    <w:p w14:paraId="6A838DEE">
      <w:r>
        <w:t>性格特点，或者其他什么,</w:t>
      </w:r>
    </w:p>
    <w:p w14:paraId="471F0448">
      <w:r>
        <w:t>比如她的特殊</w:t>
      </w:r>
    </w:p>
    <w:p w14:paraId="4B2AC588">
      <w:r>
        <w:t>兴趣爱好等。</w:t>
      </w:r>
    </w:p>
    <w:p w14:paraId="78531012">
      <w:r>
        <w:t>总之，对于三个不同关系的回答,</w:t>
      </w:r>
    </w:p>
    <w:p w14:paraId="5B357039">
      <w:r>
        <w:t>男人的</w:t>
      </w:r>
    </w:p>
    <w:p w14:paraId="16672E29">
      <w:r>
        <w:t>回答也应该是不同的。具体怎么不同为什</w:t>
      </w:r>
    </w:p>
    <w:p w14:paraId="2E4038EB">
      <w:r>
        <w:t>么要不同，背后的核心秘籍还是我们在</w:t>
      </w:r>
    </w:p>
    <w:p w14:paraId="554C2DFD">
      <w:r>
        <w:t>《睡闯苴倦》内心建设的机引型课程里面</w:t>
      </w:r>
    </w:p>
    <w:p w14:paraId="775BB919">
      <w:r>
        <w:t>一再强调和讲的就是把聚光灯打在对方身</w:t>
      </w:r>
    </w:p>
    <w:p w14:paraId="19559D27">
      <w:r>
        <w:t>上。当我们能够在当下做到瞬间自信，做</w:t>
      </w:r>
    </w:p>
    <w:p w14:paraId="733F832B">
      <w:r>
        <w:t>到觉自心的时候。我们就有多余的精力和</w:t>
      </w:r>
    </w:p>
    <w:p w14:paraId="2A955D96">
      <w:r>
        <w:t>关注到对方的情况，这样我们就能够更好</w:t>
      </w:r>
    </w:p>
    <w:p w14:paraId="3B6559C5">
      <w:r>
        <w:t>的觉察到。对方的内心的情绪,</w:t>
      </w:r>
    </w:p>
    <w:p w14:paraId="204294E4">
      <w:r>
        <w:t>所谓的觉</w:t>
      </w:r>
    </w:p>
    <w:p w14:paraId="346D0F8F">
      <w:r>
        <w:t>自心者觉一切，这就是一个方法。这里,</w:t>
      </w:r>
    </w:p>
    <w:p w14:paraId="1BE01AFE">
      <w:r>
        <w:t>我们就先选中和关系的回答。</w:t>
      </w:r>
    </w:p>
    <w:p w14:paraId="666AEF44">
      <w:r>
        <w:t>女生回答说：</w:t>
      </w:r>
    </w:p>
    <w:p w14:paraId="09DECF4E">
      <w:r>
        <w:t>"我一定超过2.5天。这些</w:t>
      </w:r>
    </w:p>
    <w:p w14:paraId="792AE324">
      <w:r>
        <w:t>天每天上班都觉得累。</w:t>
      </w:r>
    </w:p>
    <w:p w14:paraId="312C5645">
      <w:r>
        <w:t>女生这么回答,</w:t>
      </w:r>
    </w:p>
    <w:p w14:paraId="5EB28991">
      <w:r>
        <w:t>并且是中和关系。这里可</w:t>
      </w:r>
    </w:p>
    <w:p w14:paraId="1BC24048">
      <w:r>
        <w:t>以确定的她的确是觉得上班累。是真诚</w:t>
      </w:r>
    </w:p>
    <w:p w14:paraId="3EF94C65">
      <w:r>
        <w:t>那么你就可以探索下去，真正导致上班觉</w:t>
      </w:r>
    </w:p>
    <w:p w14:paraId="677DB83D">
      <w:r>
        <w:t>得累的根源。上面讲了，不外乎不喜欢自</w:t>
      </w:r>
    </w:p>
    <w:p w14:paraId="0DD125DC">
      <w:r>
        <w:t>己的工作，或者工作上和别人，同事，老</w:t>
      </w:r>
    </w:p>
    <w:p w14:paraId="5F7D5F7F">
      <w:r>
        <w:t>板，客户等不开心等等。接下来男人用冷</w:t>
      </w:r>
    </w:p>
    <w:p w14:paraId="699FFBDF">
      <w:r>
        <w:t>读来进一步探索来确定具体确切原因。</w:t>
      </w:r>
    </w:p>
    <w:p w14:paraId="00392221">
      <w:r>
        <w:t>是你老板不好还是你不喜欢你</w:t>
      </w:r>
    </w:p>
    <w:p w14:paraId="1174A0CD">
      <w:r>
        <w:t>的工作?</w:t>
      </w:r>
    </w:p>
    <w:p w14:paraId="3415189A">
      <w:r>
        <w:t>(冷读，来确定根源 )</w:t>
      </w:r>
    </w:p>
    <w:p w14:paraId="0022E59A">
      <w:r>
        <w:t>冷读看似</w:t>
      </w:r>
    </w:p>
    <w:p w14:paraId="5CC7C800">
      <w:r>
        <w:t>胡乱猜测"</w:t>
      </w:r>
    </w:p>
    <w:p w14:paraId="13ADD508">
      <w:r>
        <w:t>其实是分析后的</w:t>
      </w:r>
    </w:p>
    <w:p w14:paraId="36D4FF3E">
      <w:r>
        <w:t>合乎常理的推断。这里的这个冷读其实还</w:t>
      </w:r>
    </w:p>
    <w:p w14:paraId="41D5CB1E">
      <w:r>
        <w:t>不是最好的。</w:t>
      </w:r>
    </w:p>
    <w:p w14:paraId="1835820F">
      <w:r>
        <w:t>因为你仔细看，</w:t>
      </w:r>
    </w:p>
    <w:p w14:paraId="73326378">
      <w:r>
        <w:t>其实男人衿</w:t>
      </w:r>
    </w:p>
    <w:p w14:paraId="0D255BBC">
      <w:r>
        <w:t>读的两个东西其实很接近。当然，可能是</w:t>
      </w:r>
    </w:p>
    <w:p w14:paraId="49E6A676">
      <w:r>
        <w:t>男人眼力比较好，</w:t>
      </w:r>
    </w:p>
    <w:p w14:paraId="7AAA1BED">
      <w:r>
        <w:t>已经看出了问题的根</w:t>
      </w:r>
    </w:p>
    <w:p w14:paraId="57FBBF62">
      <w:r>
        <w:t>源，所以不需要把网撒的太大。这里达到</w:t>
      </w:r>
    </w:p>
    <w:p w14:paraId="0A66DC54">
      <w:r>
        <w:t>目的就行。不求完美主义。</w:t>
      </w:r>
    </w:p>
    <w:p w14:paraId="77932056">
      <w:r>
        <w:t>对阿，你怎么知道? 是我老</w:t>
      </w:r>
    </w:p>
    <w:p w14:paraId="56E2FF4A">
      <w:r>
        <w:t>板。今天他让我一会做这个一会儿做那</w:t>
      </w:r>
    </w:p>
    <w:p w14:paraId="388484F9">
      <w:r>
        <w:t>个，我觉得好烦。</w:t>
      </w:r>
    </w:p>
    <w:p w14:paraId="06C4CE97">
      <w:r>
        <w:t>这个时候，女生已经感觉你很了解她，并</w:t>
      </w:r>
    </w:p>
    <w:p w14:paraId="698A069F">
      <w:r>
        <w:t>且已经向你打开了她的心扉。两个人的亲</w:t>
      </w:r>
    </w:p>
    <w:p w14:paraId="42D6F139">
      <w:r>
        <w:t>密关系已经升了一级。</w:t>
      </w:r>
    </w:p>
    <w:p w14:paraId="16501765">
      <w:r>
        <w:t>男人通过进一步探索发现，其实女生的累</w:t>
      </w:r>
    </w:p>
    <w:p w14:paraId="2201EB3F">
      <w:r>
        <w:t>是对老板不满意,</w:t>
      </w:r>
    </w:p>
    <w:p w14:paraId="2839BFCB">
      <w:r>
        <w:t>所以导致工作不开心,</w:t>
      </w:r>
    </w:p>
    <w:p w14:paraId="710DA468">
      <w:r>
        <w:t>烦，才觉得累。而不是一般的爬山，或者</w:t>
      </w:r>
    </w:p>
    <w:p w14:paraId="414DB42D">
      <w:r>
        <w:t>作体力活而感到累。这个信息是很关键</w:t>
      </w:r>
    </w:p>
    <w:p w14:paraId="2685C42A">
      <w:r>
        <w:t>的。我们下面会看到。</w:t>
      </w:r>
    </w:p>
    <w:p w14:paraId="39073419">
      <w:r>
        <w:t>男人抓住这个情绪线索： 分析这个情绪是</w:t>
      </w:r>
    </w:p>
    <w:p w14:paraId="02EAAC74">
      <w:r>
        <w:t>什么感觉。然后想象什么样的场景。情</w:t>
      </w:r>
    </w:p>
    <w:p w14:paraId="45155D8A">
      <w:r>
        <w:t>形，或者比喻能够反映出这种感觉。</w:t>
      </w:r>
    </w:p>
    <w:p w14:paraId="1765EDCA">
      <w:r>
        <w:t>信息： 被老板指挥来指挥去干很多活，工</w:t>
      </w:r>
    </w:p>
    <w:p w14:paraId="26B5AC11">
      <w:r>
        <w:t>作不开心，不喜欢老板，也可能不是很喜</w:t>
      </w:r>
    </w:p>
    <w:p w14:paraId="415659A1">
      <w:r>
        <w:t>欢这个工作，所以工作累。</w:t>
      </w:r>
    </w:p>
    <w:p w14:paraId="25C02F2A">
      <w:r>
        <w:t>导致情绪：</w:t>
      </w:r>
    </w:p>
    <w:p w14:paraId="7ED39E2A">
      <w:r>
        <w:t>烦，累。</w:t>
      </w:r>
    </w:p>
    <w:p w14:paraId="6C480576">
      <w:r>
        <w:t>男人可以反馈给女生说：</w:t>
      </w:r>
    </w:p>
    <w:p w14:paraId="2A507F74">
      <w:r>
        <w:t>'就像自己是一</w:t>
      </w:r>
    </w:p>
    <w:p w14:paraId="13EDEB82">
      <w:r>
        <w:t>头老黄牛，耕了一天的地，还要被指挥来</w:t>
      </w:r>
    </w:p>
    <w:p w14:paraId="7E6D703C">
      <w:r>
        <w:t>指挥去拉牛车。</w:t>
      </w:r>
    </w:p>
    <w:p w14:paraId="60FBB2DE">
      <w:r>
        <w:t>这里用了二个比喻的手法来给女生一个能</w:t>
      </w:r>
    </w:p>
    <w:p w14:paraId="36168146">
      <w:r>
        <w:t>反馈相同情绪的场景。达到的目的就是女</w:t>
      </w:r>
    </w:p>
    <w:p w14:paraId="767E57A2">
      <w:r>
        <w:t>芒I|t</w:t>
      </w:r>
    </w:p>
    <w:p w14:paraId="7B9B59E3">
      <w:r>
        <w:t>生进一步觉得你对她非常知心和了解。从</w:t>
      </w:r>
    </w:p>
    <w:p w14:paraId="0890AF9D">
      <w:r>
        <w:t>而对你更加打开内心。</w:t>
      </w:r>
    </w:p>
    <w:p w14:paraId="22C39C52">
      <w:r>
        <w:t>题外分析：</w:t>
      </w:r>
    </w:p>
    <w:p w14:paraId="32A69A57">
      <w:r>
        <w:t>这里还有一点开一下女生玩笑的成分，也</w:t>
      </w:r>
    </w:p>
    <w:p w14:paraId="68380ED6">
      <w:r>
        <w:t>留给了女生轻松开玩笑的机会。你把她比</w:t>
      </w:r>
    </w:p>
    <w:p w14:paraId="2F7C22AC">
      <w:r>
        <w:t>成老黄牛，但不是直接说你像老黄牛。女</w:t>
      </w:r>
    </w:p>
    <w:p w14:paraId="3D574C88">
      <w:r>
        <w:t>生一方面觉得你太了解她，另一方面快乐</w:t>
      </w:r>
    </w:p>
    <w:p w14:paraId="30361E75">
      <w:r>
        <w:t>的生气你什么比喻不好用，偏偏用老黄</w:t>
      </w:r>
    </w:p>
    <w:p w14:paraId="78068999">
      <w:r>
        <w:t>牛。一些开朗活泼的女生会反开你的玩</w:t>
      </w:r>
    </w:p>
    <w:p w14:paraId="35BEC2C9">
      <w:r>
        <w:t>'是啊。不过是一头可爱的牛。</w:t>
      </w:r>
    </w:p>
    <w:p w14:paraId="64D22C88">
      <w:r>
        <w:t>类的。特别可爱的女孩会装老黄牛叫之类</w:t>
      </w:r>
    </w:p>
    <w:p w14:paraId="1D02AB16">
      <w:r>
        <w:t>的。如果女生做任何这些事情的话，抓住</w:t>
      </w:r>
    </w:p>
    <w:p w14:paraId="1C42636D">
      <w:r>
        <w:t>这个机会把气氛活跃起来，一下子从之前</w:t>
      </w:r>
    </w:p>
    <w:p w14:paraId="7DC87B25">
      <w:r>
        <w:t>的 "累" 和 "烦" 到现在</w:t>
      </w:r>
    </w:p>
    <w:p w14:paraId="4BEE6D00">
      <w:r>
        <w:t>'好玩，可爱,</w:t>
      </w:r>
    </w:p>
    <w:p w14:paraId="17736B5C">
      <w:r>
        <w:t>高兴"</w:t>
      </w:r>
    </w:p>
    <w:p w14:paraId="7BC60BEB">
      <w:r>
        <w:t>这个女生会不自觉地把这个气氛</w:t>
      </w:r>
    </w:p>
    <w:p w14:paraId="0A197AB1">
      <w:r>
        <w:t>和你联系起来，对你就更喜欢了。注意一</w:t>
      </w:r>
    </w:p>
    <w:p w14:paraId="2B0699DE">
      <w:r>
        <w:t>点，如果出现这个情况，有关这个工作的</w:t>
      </w:r>
    </w:p>
    <w:p w14:paraId="0F1854DA">
      <w:r>
        <w:t>话题，除非女生自己再提起，男人就不要</w:t>
      </w:r>
    </w:p>
    <w:p w14:paraId="7941F564">
      <w:r>
        <w:t>再提了。你已经用一句话给了她好心情,</w:t>
      </w:r>
    </w:p>
    <w:p w14:paraId="0C95E9EF">
      <w:r>
        <w:t>不要再回去了。</w:t>
      </w:r>
    </w:p>
    <w:p w14:paraId="098854AF">
      <w:r>
        <w:t>我们回头看一下,</w:t>
      </w:r>
    </w:p>
    <w:p w14:paraId="25122CDE">
      <w:r>
        <w:t>对普通男人来说，当女</w:t>
      </w:r>
    </w:p>
    <w:p w14:paraId="00BF6104">
      <w:r>
        <w:t>生说 "是我老板。今天他让我一会做这个</w:t>
      </w:r>
    </w:p>
    <w:p w14:paraId="579AB5AC">
      <w:r>
        <w:t>一会儿做那个,</w:t>
      </w:r>
    </w:p>
    <w:p w14:paraId="2F38EC6A">
      <w:r>
        <w:t>我觉得好烦。</w:t>
      </w:r>
    </w:p>
    <w:p w14:paraId="51C26564">
      <w:r>
        <w:t>普通男人要么下面不知道说什么话，要么</w:t>
      </w:r>
    </w:p>
    <w:p w14:paraId="34CF4B0B">
      <w:r>
        <w:t>可能会直接劝，想开一点，或者不开心就</w:t>
      </w:r>
    </w:p>
    <w:p w14:paraId="28E76817">
      <w:r>
        <w:t>换一个工作，或者大家都一样，或者讨好</w:t>
      </w:r>
    </w:p>
    <w:p w14:paraId="23EF2AB7">
      <w:r>
        <w:t>女生，讲笑话给她听，试图让她开心起来</w:t>
      </w:r>
    </w:p>
    <w:p w14:paraId="387CD320">
      <w:r>
        <w:t>之类的。这类的话说了等于没说，要么就</w:t>
      </w:r>
    </w:p>
    <w:p w14:paraId="3C03A869">
      <w:r>
        <w:t>是一些男人认为自己比女生懂试图直接给</w:t>
      </w:r>
    </w:p>
    <w:p w14:paraId="5B7BC279">
      <w:r>
        <w:t>她们鼓励</w:t>
      </w:r>
    </w:p>
    <w:p w14:paraId="708BA005">
      <w:r>
        <w:t>建议和辅导等。这些都不会让</w:t>
      </w:r>
    </w:p>
    <w:p w14:paraId="4E281ED3">
      <w:r>
        <w:t>女生喜欢你。更不会使你们的亲密关系升</w:t>
      </w:r>
    </w:p>
    <w:p w14:paraId="772E70A0">
      <w:r>
        <w:t>级。反而会拉远。</w:t>
      </w:r>
    </w:p>
    <w:p w14:paraId="7CD1E8E0">
      <w:r>
        <w:t>(就好像在女生哭的时候，绝大多数男人</w:t>
      </w:r>
    </w:p>
    <w:p w14:paraId="72ED2A7E">
      <w:r>
        <w:t>会去劝她不要哭了,</w:t>
      </w:r>
    </w:p>
    <w:p w14:paraId="0167B315">
      <w:r>
        <w:t>安慰她不要哭，而恰</w:t>
      </w:r>
    </w:p>
    <w:p w14:paraId="032AFA57">
      <w:r>
        <w:t>恰这是错误的做法。千万不能在女生哭的</w:t>
      </w:r>
    </w:p>
    <w:p w14:paraId="1F229F3B">
      <w:r>
        <w:t>时候劝她不要哭，而是要默默地守候，甚</w:t>
      </w:r>
    </w:p>
    <w:p w14:paraId="189BED25">
      <w:r>
        <w:t>至给她拥抱，不要多说一句话。让女生感</w:t>
      </w:r>
    </w:p>
    <w:p w14:paraId="14C09803">
      <w:r>
        <w:t>觉她可以在你的怀抱里安全地痛哭发</w:t>
      </w:r>
    </w:p>
    <w:p w14:paraId="607164E1">
      <w:r>
        <w:t>泄。 )</w:t>
      </w:r>
    </w:p>
    <w:p w14:paraId="0F649F79">
      <w:r>
        <w:t>如果女生没有抓住你留的这个机会，就像</w:t>
      </w:r>
    </w:p>
    <w:p w14:paraId="48B81E00">
      <w:r>
        <w:t>我们上面例子里的对话，她说些类似,</w:t>
      </w:r>
    </w:p>
    <w:p w14:paraId="3B29C1C5">
      <w:r>
        <w:t>"是啊。累啊" 之类的话。</w:t>
      </w:r>
    </w:p>
    <w:p w14:paraId="42B50AC2">
      <w:r>
        <w:t>那么，我们还是可以继续这个话题来加深</w:t>
      </w:r>
    </w:p>
    <w:p w14:paraId="27CCD0E8">
      <w:r>
        <w:t>关系，</w:t>
      </w:r>
    </w:p>
    <w:p w14:paraId="163AED8A">
      <w:r>
        <w:t>把两个人的关系再升一级。</w:t>
      </w:r>
    </w:p>
    <w:p w14:paraId="0BD54572">
      <w:r>
        <w:t>接下来更进一步分析： 这样的情况和情绪</w:t>
      </w:r>
    </w:p>
    <w:p w14:paraId="73950AAD">
      <w:r>
        <w:t>下的相对一面,</w:t>
      </w:r>
    </w:p>
    <w:p w14:paraId="62F1999E">
      <w:r>
        <w:t>相对的情况是什么，相对</w:t>
      </w:r>
    </w:p>
    <w:p w14:paraId="6DA8F470">
      <w:r>
        <w:t>的情绪是什么? 因为这个很有可能就是这</w:t>
      </w:r>
    </w:p>
    <w:p w14:paraId="4F55D397">
      <w:r>
        <w:t>个人目前向往的，渴望的</w:t>
      </w:r>
    </w:p>
    <w:p w14:paraId="651323C3">
      <w:r>
        <w:t>相对面： 好老板? 自己喜欢的更好的工</w:t>
      </w:r>
    </w:p>
    <w:p w14:paraId="6482CC6B">
      <w:r>
        <w:t>作? 或者不用工作?</w:t>
      </w:r>
    </w:p>
    <w:p w14:paraId="436E8B88">
      <w:r>
        <w:t>也就是说，女生目前可能心底里的幻想就</w:t>
      </w:r>
    </w:p>
    <w:p w14:paraId="790F2A02">
      <w:r>
        <w:t>是期待向往不用工作，期待换一个好老</w:t>
      </w:r>
    </w:p>
    <w:p w14:paraId="0DB1BD05">
      <w:r>
        <w:t>板，或者期待一个更好的自己更喜欢的工</w:t>
      </w:r>
    </w:p>
    <w:p w14:paraId="6D81DC3E">
      <w:r>
        <w:t>那么，男人说：</w:t>
      </w:r>
    </w:p>
    <w:p w14:paraId="2238F9E6">
      <w:r>
        <w:t>我有时候在想如果</w:t>
      </w:r>
    </w:p>
    <w:p w14:paraId="1FA5AFB0">
      <w:r>
        <w:t>每天不用工作,</w:t>
      </w:r>
    </w:p>
    <w:p w14:paraId="26979E32">
      <w:r>
        <w:t>天天做自己喜欢做的事</w:t>
      </w:r>
    </w:p>
    <w:p w14:paraId="7E7D2582">
      <w:r>
        <w:t>情，和朋友出去玩。去云南和海南旅游，</w:t>
      </w:r>
    </w:p>
    <w:p w14:paraId="2BBE18DD">
      <w:r>
        <w:t>去海滩。对了，想象一下如果下个月你都</w:t>
      </w:r>
    </w:p>
    <w:p w14:paraId="3A3EC458">
      <w:r>
        <w:t>不用去工作，你会选择玩什么?</w:t>
      </w:r>
    </w:p>
    <w:p w14:paraId="480F9B8D">
      <w:r>
        <w:t>这话道出了女生的心声,</w:t>
      </w:r>
    </w:p>
    <w:p w14:paraId="63C24220">
      <w:r>
        <w:t>换句话说，就是</w:t>
      </w:r>
    </w:p>
    <w:p w14:paraId="50A873DA">
      <w:r>
        <w:t>女生心里一直渴望的东西，说出了她的心</w:t>
      </w:r>
    </w:p>
    <w:p w14:paraId="5AE275DA">
      <w:r>
        <w:t>里话。一方面保证女生会给你的很好的很</w:t>
      </w:r>
    </w:p>
    <w:p w14:paraId="2C63FAF4">
      <w:r>
        <w:t>多的回答,</w:t>
      </w:r>
    </w:p>
    <w:p w14:paraId="6365F475">
      <w:r>
        <w:t>因为这正是她的期待和向往,</w:t>
      </w:r>
    </w:p>
    <w:p w14:paraId="3F2150C1">
      <w:r>
        <w:t>另一方面她已经对这个男人就更加喜欢</w:t>
      </w:r>
    </w:p>
    <w:p w14:paraId="5C26B2E7">
      <w:r>
        <w:t>了，因为他不但能够理解她的处境，</w:t>
      </w:r>
    </w:p>
    <w:p w14:paraId="394AE4EF">
      <w:r>
        <w:t>情，还和自己拥有相同的向往和期待，正</w:t>
      </w:r>
    </w:p>
    <w:p w14:paraId="788442C3">
      <w:r>
        <w:t>是志同道合!红颜知己 !下面,</w:t>
      </w:r>
    </w:p>
    <w:p w14:paraId="6BDCC73E">
      <w:r>
        <w:t>一般女生</w:t>
      </w:r>
    </w:p>
    <w:p w14:paraId="4BE8F77C">
      <w:r>
        <w:t>就可能会没完没了地开始和你说话了。不</w:t>
      </w:r>
    </w:p>
    <w:p w14:paraId="5189DD6E">
      <w:r>
        <w:t>出意外当男人这样说的时候，女生的话会</w:t>
      </w:r>
    </w:p>
    <w:p w14:paraId="0FAC0219">
      <w:r>
        <w:t>娈得多起来：</w:t>
      </w:r>
    </w:p>
    <w:p w14:paraId="69B96ABC">
      <w:r>
        <w:t>如果女生对她的事业工作还是比较喜欢</w:t>
      </w:r>
    </w:p>
    <w:p w14:paraId="386255D1">
      <w:r>
        <w:t>的，</w:t>
      </w:r>
    </w:p>
    <w:p w14:paraId="31708778">
      <w:r>
        <w:t>就是不喜欢她的老板，那么，男人的</w:t>
      </w:r>
    </w:p>
    <w:p w14:paraId="3AC50058">
      <w:r>
        <w:t>话可以这么说：</w:t>
      </w:r>
    </w:p>
    <w:p w14:paraId="4492FC74">
      <w:r>
        <w:t>'我以前大学才毕业为一个老板工作，刚</w:t>
      </w:r>
    </w:p>
    <w:p w14:paraId="346675F3">
      <w:r>
        <w:t>开始我以为他很酷,</w:t>
      </w:r>
    </w:p>
    <w:p w14:paraId="2471F6AD">
      <w:r>
        <w:t>一起去派对，一起出</w:t>
      </w:r>
    </w:p>
    <w:p w14:paraId="4F71F31D">
      <w:r>
        <w:t>去玩什么的，但是他和我性格不和，我不</w:t>
      </w:r>
    </w:p>
    <w:p w14:paraId="493C741D">
      <w:r>
        <w:t>喜欢他的工作方式，我一直在想换一个老</w:t>
      </w:r>
    </w:p>
    <w:p w14:paraId="1C611E0E">
      <w:r>
        <w:t>到这个地方就停住。因为下面女生问你</w:t>
      </w:r>
    </w:p>
    <w:p w14:paraId="3ADB7275">
      <w:r>
        <w:t>"接下来，怎么样了，换了没有，换了工</w:t>
      </w:r>
    </w:p>
    <w:p w14:paraId="02D997FE">
      <w:r>
        <w:t>作? '因为女生正好自己在烦这个换老板</w:t>
      </w:r>
    </w:p>
    <w:p w14:paraId="2FF45131">
      <w:r>
        <w:t>的事情，她对这个事情会非常感兴趣，非</w:t>
      </w:r>
    </w:p>
    <w:p w14:paraId="5168F1A5">
      <w:r>
        <w:t>常投人。</w:t>
      </w:r>
    </w:p>
    <w:p w14:paraId="6D49990A">
      <w:r>
        <w:t>下面你们就可以继续聊天。我一般喜欢接</w:t>
      </w:r>
    </w:p>
    <w:p w14:paraId="627DC11D">
      <w:r>
        <w:t>下来，叙述发生在我自己身上的一个小故</w:t>
      </w:r>
    </w:p>
    <w:p w14:paraId="33D8B3B4">
      <w:r>
        <w:t>事，我实践下来发现遵照下面这个模式是</w:t>
      </w:r>
    </w:p>
    <w:p w14:paraId="2B4AEFAB">
      <w:r>
        <w:t>最最有效的，最容易让女生爱上我的。</w:t>
      </w:r>
    </w:p>
    <w:p w14:paraId="14B2199B">
      <w:r>
        <w:t>和女生聊天时连情线程：</w:t>
      </w:r>
    </w:p>
    <w:p w14:paraId="60F35098">
      <w:r>
        <w:t>开场自</w:t>
      </w:r>
    </w:p>
    <w:p w14:paraId="6C79E783">
      <w:r>
        <w:t>一一一&gt;吸引句1</w:t>
      </w:r>
    </w:p>
    <w:p w14:paraId="4F3455DA">
      <w:r>
        <w:t>一一一一&gt;话块连情</w:t>
      </w:r>
    </w:p>
    <w:p w14:paraId="136EDB19">
      <w:r>
        <w:t>一一一-&gt;通过话块连情判断出来的她的情</w:t>
      </w:r>
    </w:p>
    <w:p w14:paraId="6D5CE96C">
      <w:r>
        <w:t>绪，接包含这个情绪元素的你自己的一个</w:t>
      </w:r>
    </w:p>
    <w:p w14:paraId="7C12B198">
      <w:r>
        <w:t>小故事 (可以是动情的或者有趣搞笑的 )</w:t>
      </w:r>
    </w:p>
    <w:p w14:paraId="73F3D357">
      <w:r>
        <w:t>一一-&gt;嵌入吸引句2</w:t>
      </w:r>
    </w:p>
    <w:p w14:paraId="6962E140">
      <w:r>
        <w:t>一一一一-&gt;继续话块连情</w:t>
      </w:r>
    </w:p>
    <w:p w14:paraId="5CA80824">
      <w:r>
        <w:t>一一一一-&gt;接你自己另外一个小故事 (如果</w:t>
      </w:r>
    </w:p>
    <w:p w14:paraId="5A156032">
      <w:r>
        <w:t>刚才的是动情的，这里就最好放搞笑的 )</w:t>
      </w:r>
    </w:p>
    <w:p w14:paraId="21C68F61">
      <w:r>
        <w:t>这里的吸引句指的是： 善意地耍女生，让</w:t>
      </w:r>
    </w:p>
    <w:p w14:paraId="0D8F1235">
      <w:r>
        <w:t>她又好气又好笑的衿读的故意曲解，推拉</w:t>
      </w:r>
    </w:p>
    <w:p w14:paraId="6EF65AC8">
      <w:r>
        <w:t>法的角色扮演的开她玩笑等等建立吸引的</w:t>
      </w:r>
    </w:p>
    <w:p w14:paraId="41C28E81">
      <w:r>
        <w:t>技巧。这些东西在这本教程中已经一一讲</w:t>
      </w:r>
    </w:p>
    <w:p w14:paraId="492533EF">
      <w:r>
        <w:t>到，如果你是个有心人，你可以把这个流</w:t>
      </w:r>
    </w:p>
    <w:p w14:paraId="4B21C28E">
      <w:r>
        <w:t>程先记在你的笔记上，然后在完全教程后</w:t>
      </w:r>
    </w:p>
    <w:p w14:paraId="35B7CE23">
      <w:r>
        <w:t>的第一时间，做一个填空练习，把这个流</w:t>
      </w:r>
    </w:p>
    <w:p w14:paraId="6B132752">
      <w:r>
        <w:t>程完善。</w:t>
      </w:r>
    </w:p>
    <w:p w14:paraId="26117602">
      <w:r>
        <w:t>(关于讲自己小故事，下一章的时间错觉</w:t>
      </w:r>
    </w:p>
    <w:p w14:paraId="01E5EF0F">
      <w:r>
        <w:t>法。我就会教你对女生讲什么故事最能让</w:t>
      </w:r>
    </w:p>
    <w:p w14:paraId="7B370DF0">
      <w:r>
        <w:t>她对你动情。</w:t>
      </w:r>
    </w:p>
    <w:p w14:paraId="35F66892">
      <w:r>
        <w:t>现在，我们终于对这个这个深层次话块连</w:t>
      </w:r>
    </w:p>
    <w:p w14:paraId="732F83B8">
      <w:r>
        <w:t>情有了一些初步的了解。</w:t>
      </w:r>
    </w:p>
    <w:p w14:paraId="6E5DA128">
      <w:r>
        <w:t>这个方法的所有分析都是在很短的时间里</w:t>
      </w:r>
    </w:p>
    <w:p w14:paraId="04DCF694">
      <w:r>
        <w:t>完成的</w:t>
      </w:r>
    </w:p>
    <w:p w14:paraId="599168EB">
      <w:r>
        <w:t>0.2秒，半秒钟，或者一秒钟</w:t>
      </w:r>
    </w:p>
    <w:p w14:paraId="707B838E">
      <w:r>
        <w:t>等。如果你觉得很难。记得我以前说过学</w:t>
      </w:r>
    </w:p>
    <w:p w14:paraId="20A52CEA">
      <w:r>
        <w:t>习吸引女生的学问比高考还要难，这个就</w:t>
      </w:r>
    </w:p>
    <w:p w14:paraId="7CD03730">
      <w:r>
        <w:t>是一个例子。不过，好消息就是，任何人</w:t>
      </w:r>
    </w:p>
    <w:p w14:paraId="23EBDD2A">
      <w:r>
        <w:t>只要努力学和锻炼，就能考上好学校，就</w:t>
      </w:r>
    </w:p>
    <w:p w14:paraId="61352413">
      <w:r>
        <w:t>能吸引到美女。</w:t>
      </w:r>
    </w:p>
    <w:p w14:paraId="2F2E77AF">
      <w:r>
        <w:t>当然，</w:t>
      </w:r>
    </w:p>
    <w:p w14:paraId="22165A75">
      <w:r>
        <w:t>为此你必须加以练习，最好的练习</w:t>
      </w:r>
    </w:p>
    <w:p w14:paraId="3A60C31E">
      <w:r>
        <w:t>场所一开始是在网上和你的 "网友" 练</w:t>
      </w:r>
    </w:p>
    <w:p w14:paraId="650A1974">
      <w:r>
        <w:t>习，因为在网上你有足够的时间去 "思考</w:t>
      </w:r>
    </w:p>
    <w:p w14:paraId="57E0A8B1">
      <w:r>
        <w:t>和分析" ,网上练习的目的是不断缩短</w:t>
      </w:r>
    </w:p>
    <w:p w14:paraId="35D11ED0">
      <w:r>
        <w:t>"思考和分析"' 这个过程的时间，等到熟</w:t>
      </w:r>
    </w:p>
    <w:p w14:paraId="416FA647">
      <w:r>
        <w:t>练后 (当每次分析都可以缩短到1秒以</w:t>
      </w:r>
    </w:p>
    <w:p w14:paraId="531CB28C">
      <w:r>
        <w:t>内 )就可以搬到现实生活中。</w:t>
      </w:r>
    </w:p>
    <w:p w14:paraId="01C4A857">
      <w:r>
        <w:t>那么，下面我们先来做一个简单的练习。</w:t>
      </w:r>
    </w:p>
    <w:p w14:paraId="4005AD24">
      <w:r>
        <w:t>下面是第三层次里我们用到的那个对话例</w:t>
      </w:r>
    </w:p>
    <w:p w14:paraId="36666485">
      <w:r>
        <w:t>子。你可以来分析一下这个男人如何下面</w:t>
      </w:r>
    </w:p>
    <w:p w14:paraId="18B17470">
      <w:r>
        <w:t>对话里用到话块连情法? 这段男人的话起</w:t>
      </w:r>
    </w:p>
    <w:p w14:paraId="69D69CEC">
      <w:r>
        <w:t>到了什么样的作用? 这个男人为什么说这</w:t>
      </w:r>
    </w:p>
    <w:p w14:paraId="59C150BA">
      <w:r>
        <w:t>段话? 这个对话的全文在上面说第三层</w:t>
      </w:r>
    </w:p>
    <w:p w14:paraId="1B8CDC0F">
      <w:r>
        <w:t>'话块机会主义技巧" 的例子里。</w:t>
      </w:r>
    </w:p>
    <w:p w14:paraId="525A941C">
      <w:r>
        <w:t>男人： 有意思。你听过一张照片就等于一</w:t>
      </w:r>
    </w:p>
    <w:p w14:paraId="470FE040">
      <w:r>
        <w:t>千个字的话吗?</w:t>
      </w:r>
    </w:p>
    <w:p w14:paraId="14E059F3">
      <w:r>
        <w:t>女生： 听过啊 !</w:t>
      </w:r>
    </w:p>
    <w:p w14:paraId="39B66A8C">
      <w:r>
        <w:t>男人： 也许只是我，但我认为一张照片就</w:t>
      </w:r>
    </w:p>
    <w:p w14:paraId="6E09C9D4">
      <w:r>
        <w:t>等于一千种感觉，当我看一幅画，或者一</w:t>
      </w:r>
    </w:p>
    <w:p w14:paraId="6984C26B">
      <w:r>
        <w:t>幅照片的时候，通常让我印象最深的就是</w:t>
      </w:r>
    </w:p>
    <w:p w14:paraId="3F466A5E">
      <w:r>
        <w:t>那照片能够给我的感觉。让我想到，他们</w:t>
      </w:r>
    </w:p>
    <w:p w14:paraId="5AE035A0">
      <w:r>
        <w:t>必须用相机来捕捉这个画面，因为它根本</w:t>
      </w:r>
    </w:p>
    <w:p w14:paraId="5D9915D5">
      <w:r>
        <w:t>无法用言语词汇来表达这个画面要传递的</w:t>
      </w:r>
    </w:p>
    <w:p w14:paraId="0113DCCA">
      <w:r>
        <w:t>感觉：</w:t>
      </w:r>
    </w:p>
    <w:p w14:paraId="5254A58D">
      <w:r>
        <w:t>女生： 哇!</w:t>
      </w:r>
    </w:p>
    <w:p w14:paraId="25AA747B">
      <w:r>
        <w:t>(提示：男人通过之前对话已经知道女生</w:t>
      </w:r>
    </w:p>
    <w:p w14:paraId="4A63DA82">
      <w:r>
        <w:t>的爱好是摄影。想象一下如果你是摄影爱</w:t>
      </w:r>
    </w:p>
    <w:p w14:paraId="588859C3">
      <w:r>
        <w:t>好者，你对图片的感觉是什么样的。</w:t>
      </w:r>
    </w:p>
    <w:p w14:paraId="22562E89">
      <w:r>
        <w:t>多做练习。</w:t>
      </w:r>
    </w:p>
    <w:p w14:paraId="1D124431">
      <w:r>
        <w:t>现在立刻就可以上00或微信，找一个女</w:t>
      </w:r>
    </w:p>
    <w:p w14:paraId="4AFABAA8">
      <w:r>
        <w:t>生来练习一下吧。</w:t>
      </w:r>
    </w:p>
    <w:p w14:paraId="79BD25AA">
      <w:r>
        <w:t>因为我发现刚开始学这个话块连情法，在</w:t>
      </w:r>
    </w:p>
    <w:p w14:paraId="34E0E61B">
      <w:r>
        <w:t>00或者微信上聊天会更容易，</w:t>
      </w:r>
    </w:p>
    <w:p w14:paraId="6BBEA060">
      <w:r>
        <w:t>发短信也</w:t>
      </w:r>
    </w:p>
    <w:p w14:paraId="1C9CCFCD">
      <w:r>
        <w:t>可以，因为你会有更充足的思考时间。书</w:t>
      </w:r>
    </w:p>
    <w:p w14:paraId="09B6CBB5">
      <w:r>
        <w:t>后面的章节里我会讲到其实和女生说话有</w:t>
      </w:r>
    </w:p>
    <w:p w14:paraId="2DFEFDB0">
      <w:r>
        <w:t>办法不用想 .</w:t>
      </w:r>
    </w:p>
    <w:p w14:paraId="300C48EF">
      <w:r>
        <w:t>不用思考就能说出很漂亮很</w:t>
      </w:r>
    </w:p>
    <w:p w14:paraId="5315130E">
      <w:r>
        <w:t>精彩的话。</w:t>
      </w:r>
    </w:p>
    <w:p w14:paraId="394B094E">
      <w:r>
        <w:t>I么样利女入"连|</w:t>
      </w:r>
    </w:p>
    <w:p w14:paraId="124DC8FB">
      <w:r>
        <w:t>怎么样和女人"连情"?</w:t>
      </w:r>
    </w:p>
    <w:p w14:paraId="06934C01">
      <w:r>
        <w:t>深层次话块连</w:t>
      </w:r>
    </w:p>
    <w:p w14:paraId="20BE556C">
      <w:r>
        <w:t>情法怎么学才容易? (最新)</w:t>
      </w:r>
    </w:p>
    <w:p w14:paraId="6756CC04">
      <w:r>
        <w:t>怎么样和女生</w:t>
      </w:r>
    </w:p>
    <w:p w14:paraId="741C0CAA">
      <w:r>
        <w:t>'连情" ?深层次话块连情</w:t>
      </w:r>
    </w:p>
    <w:p w14:paraId="2D352274">
      <w:r>
        <w:t>法怎么学才容易?</w:t>
      </w:r>
    </w:p>
    <w:p w14:paraId="0B24F30D">
      <w:r>
        <w:t>前面讲了话块连情的四个层次。</w:t>
      </w:r>
    </w:p>
    <w:p w14:paraId="2E6F3E9B">
      <w:r>
        <w:t>我知道，第一层到第三层都很容易理解和</w:t>
      </w:r>
    </w:p>
    <w:p w14:paraId="61F96B69">
      <w:r>
        <w:t>上手。</w:t>
      </w:r>
    </w:p>
    <w:p w14:paraId="625893EC">
      <w:r>
        <w:t>但到第四层的时候，就娈得难</w:t>
      </w:r>
    </w:p>
    <w:p w14:paraId="0024BBA5">
      <w:r>
        <w:t>我的经验是，一般会难点在两个地方：</w:t>
      </w:r>
    </w:p>
    <w:p w14:paraId="2DEF4379">
      <w:r>
        <w:t>第一是，在和女生聊天时很短暂的时间里</w:t>
      </w:r>
    </w:p>
    <w:p w14:paraId="68924E15">
      <w:r>
        <w:t>要想这么多东西，分析她的情绪，</w:t>
      </w:r>
    </w:p>
    <w:p w14:paraId="0063AEE2">
      <w:r>
        <w:t>还要想</w:t>
      </w:r>
    </w:p>
    <w:p w14:paraId="30400684">
      <w:r>
        <w:t>自己以前的有类似情绪的经历，</w:t>
      </w:r>
    </w:p>
    <w:p w14:paraId="50F40300">
      <w:r>
        <w:t>再反馈这</w:t>
      </w:r>
    </w:p>
    <w:p w14:paraId="5807C368">
      <w:r>
        <w:t>怎么样利女人"连情"?</w:t>
      </w:r>
    </w:p>
    <w:p w14:paraId="59C80C6C">
      <w:r>
        <w:t>个情绪给她：</w:t>
      </w:r>
    </w:p>
    <w:p w14:paraId="46610AAA">
      <w:r>
        <w:t>'这在这么短的时间里怎么</w:t>
      </w:r>
    </w:p>
    <w:p w14:paraId="714A3194">
      <w:r>
        <w:t>做到呢?</w:t>
      </w:r>
    </w:p>
    <w:p w14:paraId="264631B7">
      <w:r>
        <w:t>深层次的话块连情，需要你有意识的去实</w:t>
      </w:r>
    </w:p>
    <w:p w14:paraId="52FD4D13">
      <w:r>
        <w:t>践练习，我一开始是在网上用00或微信</w:t>
      </w:r>
    </w:p>
    <w:p w14:paraId="623FB7D8">
      <w:r>
        <w:t>即时聊天工具来练习的。这样我在一开始</w:t>
      </w:r>
    </w:p>
    <w:p w14:paraId="56CF450B">
      <w:r>
        <w:t>的时候会有充足的时间来分析和想我接下</w:t>
      </w:r>
    </w:p>
    <w:p w14:paraId="430CF5CF">
      <w:r>
        <w:t>来要说的话。</w:t>
      </w:r>
    </w:p>
    <w:p w14:paraId="617A5974">
      <w:r>
        <w:t>接着，我就在平时和女孩聊天.</w:t>
      </w:r>
    </w:p>
    <w:p w14:paraId="46B06403">
      <w:r>
        <w:t>和同事聊</w:t>
      </w:r>
    </w:p>
    <w:p w14:paraId="00EB989C">
      <w:r>
        <w:t>天，包括和父母，</w:t>
      </w:r>
    </w:p>
    <w:p w14:paraId="0AA4EF93">
      <w:r>
        <w:t>和朋友。和营业员，售</w:t>
      </w:r>
    </w:p>
    <w:p w14:paraId="08F47891">
      <w:r>
        <w:t>票员。和任意的人聊天，都可以去有意</w:t>
      </w:r>
    </w:p>
    <w:p w14:paraId="6417469E">
      <w:r>
        <w:t>识的练习这个方法。</w:t>
      </w:r>
    </w:p>
    <w:p w14:paraId="7E053BBE">
      <w:r>
        <w:t>这里，我还有一个方法你可以用，会让你</w:t>
      </w:r>
    </w:p>
    <w:p w14:paraId="65FC01EF">
      <w:r>
        <w:t>在 "深层次话块情" 时更加方便。</w:t>
      </w:r>
    </w:p>
    <w:p w14:paraId="6766FE23">
      <w:r>
        <w:t>这个方法是： 你可以直接问她说：</w:t>
      </w:r>
    </w:p>
    <w:p w14:paraId="0F8465C4">
      <w:r>
        <w:t>吗? 这让你有什么样的感受?</w:t>
      </w:r>
    </w:p>
    <w:p w14:paraId="4C2033BB">
      <w:r>
        <w:t>或者 "你</w:t>
      </w:r>
    </w:p>
    <w:p w14:paraId="258FCB9E">
      <w:r>
        <w:t>当时心情怎么样?</w:t>
      </w:r>
    </w:p>
    <w:p w14:paraId="1E1CE610">
      <w:r>
        <w:t>比如前面的例子：</w:t>
      </w:r>
    </w:p>
    <w:p w14:paraId="52AC6B73">
      <w:r>
        <w:t>女生：</w:t>
      </w:r>
    </w:p>
    <w:p w14:paraId="23042FAF">
      <w:r>
        <w:t>'我今天上班上得好累啊。</w:t>
      </w:r>
    </w:p>
    <w:p w14:paraId="38D77619">
      <w:r>
        <w:t>你直接问：</w:t>
      </w:r>
    </w:p>
    <w:p w14:paraId="1BA0910B">
      <w:r>
        <w:t>'上班累? 你心情怎么样?</w:t>
      </w:r>
    </w:p>
    <w:p w14:paraId="371A0D09">
      <w:r>
        <w:t>这样，你就省掉分析她当时心情的步骤</w:t>
      </w:r>
    </w:p>
    <w:p w14:paraId="7D1A5A70">
      <w:r>
        <w:t>了，让她直接告诉你她的情绪，</w:t>
      </w:r>
    </w:p>
    <w:p w14:paraId="69ADFC56">
      <w:r>
        <w:t>你就不用</w:t>
      </w:r>
    </w:p>
    <w:p w14:paraId="2B761C17">
      <w:r>
        <w:t>去分析了。</w:t>
      </w:r>
    </w:p>
    <w:p w14:paraId="4D0ED6F4">
      <w:r>
        <w:t>而且，</w:t>
      </w:r>
    </w:p>
    <w:p w14:paraId="7EC1B645">
      <w:r>
        <w:t>女生很希望谈她的心情，她的感</w:t>
      </w:r>
    </w:p>
    <w:p w14:paraId="17A8AF9E">
      <w:r>
        <w:t>(结过婚的或者谈过很长时间女朋友</w:t>
      </w:r>
    </w:p>
    <w:p w14:paraId="41702FC6">
      <w:r>
        <w:t>的应该都很清楚这点了，如果你觉得现在</w:t>
      </w:r>
    </w:p>
    <w:p w14:paraId="2BC36F91">
      <w:r>
        <w:t>你的女朋友太唠叨，</w:t>
      </w:r>
    </w:p>
    <w:p w14:paraId="4780D741">
      <w:r>
        <w:t>很正常。我会在每个</w:t>
      </w:r>
    </w:p>
    <w:p w14:paraId="4BD35802">
      <w:r>
        <w:t>5;千牛</w:t>
      </w:r>
    </w:p>
    <w:p w14:paraId="03D09495">
      <w:r>
        <w:t>月的《高手支招-一吸引学最前沿》音频</w:t>
      </w:r>
    </w:p>
    <w:p w14:paraId="04DC8170">
      <w:r>
        <w:t>课程里专门有一期会讲已经确立恋爱关系</w:t>
      </w:r>
    </w:p>
    <w:p w14:paraId="42B1385C">
      <w:r>
        <w:t>后的一些技巧。 )不过，女生一般在日常</w:t>
      </w:r>
    </w:p>
    <w:p w14:paraId="3C95E150">
      <w:r>
        <w:t>生活中，很少有人会问她们什么感受，有</w:t>
      </w:r>
    </w:p>
    <w:p w14:paraId="34D1746F">
      <w:r>
        <w:t>时连她们的父母都不会在乎她的感受。</w:t>
      </w:r>
    </w:p>
    <w:p w14:paraId="597E319D">
      <w:r>
        <w:t>所以，你这么问，</w:t>
      </w:r>
    </w:p>
    <w:p w14:paraId="1F09193C">
      <w:r>
        <w:t>你当时有什么感</w:t>
      </w:r>
    </w:p>
    <w:p w14:paraId="1178ED50">
      <w:r>
        <w:t>觉? ' ;</w:t>
      </w:r>
    </w:p>
    <w:p w14:paraId="64B64CC6">
      <w:r>
        <w:t>"这让你有什么感受? "等等，</w:t>
      </w:r>
    </w:p>
    <w:p w14:paraId="575A0C58">
      <w:r>
        <w:t>她会感觉自己就像一棵久旱的小草终于接</w:t>
      </w:r>
    </w:p>
    <w:p w14:paraId="65276247">
      <w:r>
        <w:t>受到了春天雨露的滋润。而这个雨露就是</w:t>
      </w:r>
    </w:p>
    <w:p w14:paraId="2253E8B2">
      <w:r>
        <w:t>当然，如果，她不用你问，</w:t>
      </w:r>
    </w:p>
    <w:p w14:paraId="43660FC2">
      <w:r>
        <w:t>就直接和你说</w:t>
      </w:r>
    </w:p>
    <w:p w14:paraId="18450C0D">
      <w:r>
        <w:t>她什么感受，什么感觉，比如，她说：</w:t>
      </w:r>
    </w:p>
    <w:p w14:paraId="35FBD3CA">
      <w:r>
        <w:t>4我现在心里很难过啊。</w:t>
      </w:r>
    </w:p>
    <w:p w14:paraId="753AEC18">
      <w:r>
        <w:t>么样们女</w:t>
      </w:r>
    </w:p>
    <w:p w14:paraId="53A8451C">
      <w:r>
        <w:t>这时，</w:t>
      </w:r>
    </w:p>
    <w:p w14:paraId="65792976">
      <w:r>
        <w:t>你当然不需要再去问她一遍：</w:t>
      </w:r>
    </w:p>
    <w:p w14:paraId="023F1E4D">
      <w:r>
        <w:t>现在心情怎么样?</w:t>
      </w:r>
    </w:p>
    <w:p w14:paraId="2708F0CB">
      <w:r>
        <w:t>她肯定会认为你不是</w:t>
      </w:r>
    </w:p>
    <w:p w14:paraId="6EEC974A">
      <w:r>
        <w:t>耳朵有毛病就是分心了。</w:t>
      </w:r>
    </w:p>
    <w:p w14:paraId="4256C7D0">
      <w:r>
        <w:t>而能让她可以进一步和你连情的问法是：</w:t>
      </w:r>
    </w:p>
    <w:p w14:paraId="744AD8CC">
      <w:r>
        <w:t>《噢,</w:t>
      </w:r>
    </w:p>
    <w:p w14:paraId="75995217">
      <w:r>
        <w:t>你现在很难过吗? 怎么了? 是什么</w:t>
      </w:r>
    </w:p>
    <w:p w14:paraId="7A3F4D62">
      <w:r>
        <w:t>让你这么难过。</w:t>
      </w:r>
    </w:p>
    <w:p w14:paraId="73B44B36">
      <w:r>
        <w:t>这也是" 话块连情" 的第二个难点要讲到</w:t>
      </w:r>
    </w:p>
    <w:p w14:paraId="361ADD6E">
      <w:r>
        <w:t>的问题：</w:t>
      </w:r>
    </w:p>
    <w:p w14:paraId="3E5C5F4E">
      <w:r>
        <w:t>第二个难点是，很多人不知道怎么和女生</w:t>
      </w:r>
    </w:p>
    <w:p w14:paraId="2C861D9C">
      <w:r>
        <w:t>去 "连情" ?或者用并不能达到连情效果</w:t>
      </w:r>
    </w:p>
    <w:p w14:paraId="115EC375">
      <w:r>
        <w:t>的方法在连情。</w:t>
      </w:r>
    </w:p>
    <w:p w14:paraId="2265B176">
      <w:r>
        <w:t>"关键词"' 很容易理解，就像造句；</w:t>
      </w:r>
    </w:p>
    <w:p w14:paraId="4C31464F">
      <w:r>
        <w:t>'话块机会主义" 也挺容易，就是围绕</w:t>
      </w:r>
    </w:p>
    <w:p w14:paraId="22AF7D94">
      <w:r>
        <w:t>个共同的兴趣话题，大家都是内行，聊就</w:t>
      </w:r>
    </w:p>
    <w:p w14:paraId="6E035752">
      <w:r>
        <w:t>行了，这都很好理解，</w:t>
      </w:r>
    </w:p>
    <w:p w14:paraId="7CA08593">
      <w:r>
        <w:t>不太容易弄错；</w:t>
      </w:r>
    </w:p>
    <w:p w14:paraId="588308BA">
      <w:r>
        <w:t>但。第四层</w:t>
      </w:r>
    </w:p>
    <w:p w14:paraId="54C5F470">
      <w:r>
        <w:t>"深层次话块连情"</w:t>
      </w:r>
    </w:p>
    <w:p w14:paraId="792A8C3E">
      <w:r>
        <w:t>对很多</w:t>
      </w:r>
    </w:p>
    <w:p w14:paraId="36DE6C35">
      <w:r>
        <w:t>人来说是一种全新的聊天和沟通的方式。</w:t>
      </w:r>
    </w:p>
    <w:p w14:paraId="751836B4">
      <w:r>
        <w:t>我也是一点点在黑暗里摸索出来的，希望</w:t>
      </w:r>
    </w:p>
    <w:p w14:paraId="62343BB5">
      <w:r>
        <w:t>现在能带给你一点光亮。下面，我试图把</w:t>
      </w:r>
    </w:p>
    <w:p w14:paraId="7297B4A4">
      <w:r>
        <w:t>这个光再调得亮一点，让你能看得更清</w:t>
      </w:r>
    </w:p>
    <w:p w14:paraId="2B7C9BC9">
      <w:r>
        <w:t>楚，用起来更方便。</w:t>
      </w:r>
    </w:p>
    <w:p w14:paraId="2E3F53E2">
      <w:r>
        <w:t>话块连情，是一种沟通的方式。它的核心</w:t>
      </w:r>
    </w:p>
    <w:p w14:paraId="4F4F6E3E">
      <w:r>
        <w:t>就是 "连情"'</w:t>
      </w:r>
    </w:p>
    <w:p w14:paraId="417B7A92">
      <w:r>
        <w:t>连情的本质目的就是沟通</w:t>
      </w:r>
    </w:p>
    <w:p w14:paraId="6EDF85E9">
      <w:r>
        <w:t>给对方一个信息： 我能看到你所看到的景</w:t>
      </w:r>
    </w:p>
    <w:p w14:paraId="62376544">
      <w:r>
        <w:t>象的我能感受到你的感受的我能做和你一</w:t>
      </w:r>
    </w:p>
    <w:p w14:paraId="5967C034">
      <w:r>
        <w:t>样行为。</w:t>
      </w:r>
    </w:p>
    <w:p w14:paraId="37AD8070">
      <w:r>
        <w:t>(1新}</w:t>
      </w:r>
    </w:p>
    <w:p w14:paraId="542CBDA5">
      <w:r>
        <w:t>如果，</w:t>
      </w:r>
    </w:p>
    <w:p w14:paraId="3FB53A91">
      <w:r>
        <w:t>我在你面前跳一段肚皮舞，你看着</w:t>
      </w:r>
    </w:p>
    <w:p w14:paraId="5DD2A656">
      <w:r>
        <w:t>我，对我说：</w:t>
      </w:r>
    </w:p>
    <w:p w14:paraId="57CDD5CF">
      <w:r>
        <w:t>《嗯,</w:t>
      </w:r>
    </w:p>
    <w:p w14:paraId="1FF13A04">
      <w:r>
        <w:t>你跳得真好!</w:t>
      </w:r>
    </w:p>
    <w:p w14:paraId="1F9B544B">
      <w:r>
        <w:t>"这舞很好。</w:t>
      </w:r>
    </w:p>
    <w:p w14:paraId="51FF8705">
      <w:r>
        <w:t>那我们就没在真正地连情。</w:t>
      </w:r>
    </w:p>
    <w:p w14:paraId="3B00418F">
      <w:r>
        <w:t>但如果，我跳一段肚皮舞，</w:t>
      </w:r>
    </w:p>
    <w:p w14:paraId="34CEF7E3">
      <w:r>
        <w:t>你看到后，</w:t>
      </w:r>
    </w:p>
    <w:p w14:paraId="792807E3">
      <w:r>
        <w:t>"让我试试。</w:t>
      </w:r>
    </w:p>
    <w:p w14:paraId="3FC239B1">
      <w:r>
        <w:t>然后，我们一起跳一</w:t>
      </w:r>
    </w:p>
    <w:p w14:paraId="17FE682D">
      <w:r>
        <w:t>段，我还跳给你看，教你一些步伐，我们</w:t>
      </w:r>
    </w:p>
    <w:p w14:paraId="21ACD927">
      <w:r>
        <w:t>一起跳。就在这个我们一起做的过程中的</w:t>
      </w:r>
    </w:p>
    <w:p w14:paraId="7374929E">
      <w:r>
        <w:t>某-刻,</w:t>
      </w:r>
    </w:p>
    <w:p w14:paraId="6433E44F">
      <w:r>
        <w:t>(连情"' 就会自然地发生，我和</w:t>
      </w:r>
    </w:p>
    <w:p w14:paraId="383CA62D">
      <w:r>
        <w:t>你就会产生一种情感关系，感觉我和你投</w:t>
      </w:r>
    </w:p>
    <w:p w14:paraId="399EF258">
      <w:r>
        <w:t>缘，合得来，聊得来。</w:t>
      </w:r>
    </w:p>
    <w:p w14:paraId="717AFF5C">
      <w:r>
        <w:t>(你不是作为一个旁观者，评论者，或者</w:t>
      </w:r>
    </w:p>
    <w:p w14:paraId="451F35A5">
      <w:r>
        <w:t>是劝她的人，出主意，指导她的人，而是</w:t>
      </w:r>
    </w:p>
    <w:p w14:paraId="1D13358A">
      <w:r>
        <w:t>真正去上场和她一起参与,</w:t>
      </w:r>
    </w:p>
    <w:p w14:paraId="1747B5B5">
      <w:r>
        <w:t>进人到她当时</w:t>
      </w:r>
    </w:p>
    <w:p w14:paraId="11FEEF49">
      <w:r>
        <w:t>的心情里去。你让自己也进入到这样的状</w:t>
      </w:r>
    </w:p>
    <w:p w14:paraId="368335DB">
      <w:r>
        <w:t>态和她一同去体验这种情绪。然后，把你</w:t>
      </w:r>
    </w:p>
    <w:p w14:paraId="44F85395">
      <w:r>
        <w:t>体会到的情绪说出来和她分享。这是关</w:t>
      </w:r>
    </w:p>
    <w:p w14:paraId="60FE33FD">
      <w:r>
        <w:t>键。 )</w:t>
      </w:r>
    </w:p>
    <w:p w14:paraId="738921E0">
      <w:r>
        <w:t>假设，你告诉我：</w:t>
      </w:r>
    </w:p>
    <w:p w14:paraId="41571EE1">
      <w:r>
        <w:t>我现在心情很难</w:t>
      </w:r>
    </w:p>
    <w:p w14:paraId="6BB04B25">
      <w:r>
        <w:t>如果，这时我对你说：</w:t>
      </w:r>
    </w:p>
    <w:p w14:paraId="14B24CC0">
      <w:r>
        <w:t>《噢，别难过了</w:t>
      </w:r>
    </w:p>
    <w:p w14:paraId="3616CCCC">
      <w:r>
        <w:t>你去走走吧，走走就好了。</w:t>
      </w:r>
    </w:p>
    <w:p w14:paraId="37A7C904">
      <w:r>
        <w:t>我这是在和你连情吗?</w:t>
      </w:r>
    </w:p>
    <w:p w14:paraId="7058F179">
      <w:r>
        <w:t>我这样说有没有参与到她的难过情绪里</w:t>
      </w:r>
    </w:p>
    <w:p w14:paraId="28C190B1">
      <w:r>
        <w:t>去? 还是，作为一个旁观者在说话?</w:t>
      </w:r>
    </w:p>
    <w:p w14:paraId="69169C0E">
      <w:r>
        <w:t>这不是连情。我让你</w:t>
      </w:r>
    </w:p>
    <w:p w14:paraId="4FC20580">
      <w:r>
        <w:t>'别难过了；</w:t>
      </w:r>
    </w:p>
    <w:p w14:paraId="13617C8B">
      <w:r>
        <w:t>真的会不难过了吗?</w:t>
      </w:r>
    </w:p>
    <w:p w14:paraId="625E71A8">
      <w:r>
        <w:t>(1新}</w:t>
      </w:r>
    </w:p>
    <w:p w14:paraId="2746EDD0">
      <w:r>
        <w:t>我这么说并没有尝试去感受，参与你难过</w:t>
      </w:r>
    </w:p>
    <w:p w14:paraId="455621AE">
      <w:r>
        <w:t>的感觉。</w:t>
      </w:r>
    </w:p>
    <w:p w14:paraId="3AA0A6B2">
      <w:r>
        <w:t>你对我说：</w:t>
      </w:r>
    </w:p>
    <w:p w14:paraId="181FF92A">
      <w:r>
        <w:t>'我现在很难过。</w:t>
      </w:r>
    </w:p>
    <w:p w14:paraId="0C0CEB3E">
      <w:r>
        <w:t>如果我回</w:t>
      </w:r>
    </w:p>
    <w:p w14:paraId="64479D06">
      <w:r>
        <w:t>答的是：</w:t>
      </w:r>
    </w:p>
    <w:p w14:paraId="56B7C1BB">
      <w:r>
        <w:t>《噢，你现在很难过吗? 怎么</w:t>
      </w:r>
    </w:p>
    <w:p w14:paraId="4C9C693A">
      <w:r>
        <w:t>了? 是什么让你这么难过。</w:t>
      </w:r>
    </w:p>
    <w:p w14:paraId="40CAF6FF">
      <w:r>
        <w:t>你说：</w:t>
      </w:r>
    </w:p>
    <w:p w14:paraId="08D583F4">
      <w:r>
        <w:t>"我家的狗刚死了。</w:t>
      </w:r>
    </w:p>
    <w:p w14:paraId="6804FADD">
      <w:r>
        <w:t>这个时候，我就能知道你伤心难过的原</w:t>
      </w:r>
    </w:p>
    <w:p w14:paraId="3D23F1DC">
      <w:r>
        <w:t>因。而这个原因我是可以设身处地想象,</w:t>
      </w:r>
    </w:p>
    <w:p w14:paraId="1C962F7C">
      <w:r>
        <w:t>感同身受是什么样的难过，试图让自己也</w:t>
      </w:r>
    </w:p>
    <w:p w14:paraId="4DB3A1B0">
      <w:r>
        <w:t>能感受到你现在的那种情绪到底是怎样</w:t>
      </w:r>
    </w:p>
    <w:p w14:paraId="6A70F214">
      <w:r>
        <w:t>你立马可以说，</w:t>
      </w:r>
    </w:p>
    <w:p w14:paraId="072E98D8">
      <w:r>
        <w:t>'我养的狗，去年我爸爸</w:t>
      </w:r>
    </w:p>
    <w:p w14:paraId="31EE2199">
      <w:r>
        <w:t>带出去散步，结果被车撞死了，它和我从</w:t>
      </w:r>
    </w:p>
    <w:p w14:paraId="0DCA94A6">
      <w:r>
        <w:t>小一起长大，因为年老体衰，行动变慢</w:t>
      </w:r>
    </w:p>
    <w:p w14:paraId="09096618">
      <w:r>
        <w:t>女生会是什么感受啊!如果她的狗和她的</w:t>
      </w:r>
    </w:p>
    <w:p w14:paraId="52F7D076">
      <w:r>
        <w:t>感情很深，如果她的狗也是死于交通事</w:t>
      </w:r>
    </w:p>
    <w:p w14:paraId="6B27C5A7">
      <w:r>
        <w:t>故，她会哭，她的情绪会立刻被你调动,</w:t>
      </w:r>
    </w:p>
    <w:p w14:paraId="1D44415A">
      <w:r>
        <w:t>她会立刻和你产生共鸣，</w:t>
      </w:r>
    </w:p>
    <w:p w14:paraId="68451A25">
      <w:r>
        <w:t>因此她的心在那</w:t>
      </w:r>
    </w:p>
    <w:p w14:paraId="2F8F3CF5">
      <w:r>
        <w:t>一刻会离得你很近。</w:t>
      </w:r>
    </w:p>
    <w:p w14:paraId="31B86896">
      <w:r>
        <w:t>(因为,</w:t>
      </w:r>
    </w:p>
    <w:p w14:paraId="3E222BC0">
      <w:r>
        <w:t>同样是难过被老板骂,</w:t>
      </w:r>
    </w:p>
    <w:p w14:paraId="582DE88F">
      <w:r>
        <w:t>或者工</w:t>
      </w:r>
    </w:p>
    <w:p w14:paraId="3410DB15">
      <w:r>
        <w:t>作不如意导致的难过情绪，和家里的小狗</w:t>
      </w:r>
    </w:p>
    <w:p w14:paraId="582C21DC">
      <w:r>
        <w:t>死了所导致的难过情绪是不同的,</w:t>
      </w:r>
    </w:p>
    <w:p w14:paraId="121B4BAB">
      <w:r>
        <w:t>虽然两</w:t>
      </w:r>
    </w:p>
    <w:p w14:paraId="25C9EF3D">
      <w:r>
        <w:t>者都会导致女生难过。</w:t>
      </w:r>
    </w:p>
    <w:p w14:paraId="68024116">
      <w:r>
        <w:t>如果我没有养过狗，</w:t>
      </w:r>
    </w:p>
    <w:p w14:paraId="197C4437">
      <w:r>
        <w:t>我就会去找，我自己</w:t>
      </w:r>
    </w:p>
    <w:p w14:paraId="2D241A4C">
      <w:r>
        <w:t>经历里最接近你现在的这种情况，然后回</w:t>
      </w:r>
    </w:p>
    <w:p w14:paraId="58209EE8">
      <w:r>
        <w:t>(1新}</w:t>
      </w:r>
    </w:p>
    <w:p w14:paraId="7B2E4604">
      <w:r>
        <w:t>忆当时我的感受,</w:t>
      </w:r>
    </w:p>
    <w:p w14:paraId="0B1A16A4">
      <w:r>
        <w:t>然后再告诉你,</w:t>
      </w:r>
    </w:p>
    <w:p w14:paraId="011E442B">
      <w:r>
        <w:t>达到连</w:t>
      </w:r>
    </w:p>
    <w:p w14:paraId="23690250">
      <w:r>
        <w:t>比如，我可以说：</w:t>
      </w:r>
    </w:p>
    <w:p w14:paraId="2D012B0C">
      <w:r>
        <w:t>(嗯''.</w:t>
      </w:r>
    </w:p>
    <w:p w14:paraId="52CA764E">
      <w:r>
        <w:t>我没养过狗，</w:t>
      </w:r>
    </w:p>
    <w:p w14:paraId="7FC9B85D">
      <w:r>
        <w:t>但我养过猫，</w:t>
      </w:r>
    </w:p>
    <w:p w14:paraId="1CE8A5EE">
      <w:r>
        <w:t>我还记得当时看着一个小猫</w:t>
      </w:r>
    </w:p>
    <w:p w14:paraId="320E6487">
      <w:r>
        <w:t>死去，而我无能为力，</w:t>
      </w:r>
    </w:p>
    <w:p w14:paraId="4F4035D9">
      <w:r>
        <w:t>我到现在还记得当</w:t>
      </w:r>
    </w:p>
    <w:p w14:paraId="19291102">
      <w:r>
        <w:t>时心里有多难过：</w:t>
      </w:r>
    </w:p>
    <w:p w14:paraId="301E62E7">
      <w:r>
        <w:t>(这就是参与到你</w:t>
      </w:r>
    </w:p>
    <w:p w14:paraId="01E8981C">
      <w:r>
        <w:t>的难过情绪中 )</w:t>
      </w:r>
    </w:p>
    <w:p w14:paraId="3FB01617">
      <w:r>
        <w:t>那现在，我就能够和你连情了。</w:t>
      </w:r>
    </w:p>
    <w:p w14:paraId="7F95E91B">
      <w:r>
        <w:t>你能够在我的生活里找到你自己的影子,</w:t>
      </w:r>
    </w:p>
    <w:p w14:paraId="462E86FA">
      <w:r>
        <w:t>自己的感受。我也能在你现在的处境里和</w:t>
      </w:r>
    </w:p>
    <w:p w14:paraId="2C8728DA">
      <w:r>
        <w:t>你感同身受。就像我中有你，你中有我。</w:t>
      </w:r>
    </w:p>
    <w:p w14:paraId="1285886C">
      <w:r>
        <w:t>这就是人和人产生感情</w:t>
      </w:r>
    </w:p>
    <w:p w14:paraId="49A06887">
      <w:r>
        <w:t>这也是为什么人和人呆在一起时间久了,</w:t>
      </w:r>
    </w:p>
    <w:p w14:paraId="39BABAC0">
      <w:r>
        <w:t>就会产生感情。因为自然而然的连情的机</w:t>
      </w:r>
    </w:p>
    <w:p w14:paraId="06B8FBAE">
      <w:r>
        <w:t>会多了。</w:t>
      </w:r>
    </w:p>
    <w:p w14:paraId="40558DDE">
      <w:r>
        <w:t>连情里，最关键的是要首先你能切身体会</w:t>
      </w:r>
    </w:p>
    <w:p w14:paraId="5C013CC7">
      <w:r>
        <w:t>到女生当时的情绪，是兴奋?</w:t>
      </w:r>
    </w:p>
    <w:p w14:paraId="73368368">
      <w:r>
        <w:t>是沮丧?</w:t>
      </w:r>
    </w:p>
    <w:p w14:paraId="026F474B">
      <w:r>
        <w:t>是悲伤? 是开心? 是担忧?</w:t>
      </w:r>
    </w:p>
    <w:p w14:paraId="39F66C07">
      <w:r>
        <w:t>这里我插一句,</w:t>
      </w:r>
    </w:p>
    <w:p w14:paraId="44B4B1EF">
      <w:r>
        <w:t>我的研究发现，我们人本</w:t>
      </w:r>
    </w:p>
    <w:p w14:paraId="5C565629">
      <w:r>
        <w:t>能就有体会对方当时心情的能力。我们每</w:t>
      </w:r>
    </w:p>
    <w:p w14:paraId="71D9B4F7">
      <w:r>
        <w:t>个人天生都会。就像本我或者自尊，我们</w:t>
      </w:r>
    </w:p>
    <w:p w14:paraId="6DCFB09B">
      <w:r>
        <w:t>每个人都是与生俱来的。</w:t>
      </w:r>
    </w:p>
    <w:p w14:paraId="3CEC6DEF">
      <w:r>
        <w:t>[下面这一段话我犹豫了很久，要不要在</w:t>
      </w:r>
    </w:p>
    <w:p w14:paraId="5980CA96">
      <w:r>
        <w:t>这里说，还是放到更高级的课程里说。因</w:t>
      </w:r>
    </w:p>
    <w:p w14:paraId="438126E2">
      <w:r>
        <w:t>为的确如果你初学没多久的话会很难理</w:t>
      </w:r>
    </w:p>
    <w:p w14:paraId="7A091FFA">
      <w:r>
        <w:t>解，感觉我在说天书。</w:t>
      </w:r>
    </w:p>
    <w:p w14:paraId="6A7983E4">
      <w:r>
        <w:t>但如果你的层次</w:t>
      </w:r>
    </w:p>
    <w:p w14:paraId="3F7E69FB">
      <w:r>
        <w:t>芒I|t</w:t>
      </w:r>
    </w:p>
    <w:p w14:paraId="37778392">
      <w:r>
        <w:t>忑么样利女</w:t>
      </w:r>
    </w:p>
    <w:p w14:paraId="577933FA">
      <w:r>
        <w:t>已经达到一定水平,</w:t>
      </w:r>
    </w:p>
    <w:p w14:paraId="36CEC2CB">
      <w:r>
        <w:t>我想这短短几句话,</w:t>
      </w:r>
    </w:p>
    <w:p w14:paraId="03CFE699">
      <w:r>
        <w:t>应该让你有所收获： ]</w:t>
      </w:r>
    </w:p>
    <w:p w14:paraId="6338F6CF">
      <w:r>
        <w:t>手指戳下面的播放按钮：</w:t>
      </w:r>
    </w:p>
    <w:p w14:paraId="64F33A53">
      <w:r>
        <w:t>MM州Illl'</w:t>
      </w:r>
    </w:p>
    <w:p w14:paraId="20E6B0B8">
      <w:r>
        <w:t>想象一下，那个你喜欢的女孩，如果她能</w:t>
      </w:r>
    </w:p>
    <w:p w14:paraId="5BC2D2C3">
      <w:r>
        <w:t>在你身上，在你的生活里；经常找到她自</w:t>
      </w:r>
    </w:p>
    <w:p w14:paraId="23FFB8B8">
      <w:r>
        <w:t>己的影子。那会是怎么样的?</w:t>
      </w:r>
    </w:p>
    <w:p w14:paraId="52506A1F">
      <w:r>
        <w:t>最最起码的。</w:t>
      </w:r>
    </w:p>
    <w:p w14:paraId="05B0A1CD">
      <w:r>
        <w:t>就是她会对你产生感情，成</w:t>
      </w:r>
    </w:p>
    <w:p w14:paraId="4A10FAED">
      <w:r>
        <w:t>为红颜知己，接着就是爱上你,</w:t>
      </w:r>
    </w:p>
    <w:p w14:paraId="269DA1E4">
      <w:r>
        <w:t>之后就是</w:t>
      </w:r>
    </w:p>
    <w:p w14:paraId="00A3A875">
      <w:r>
        <w:t>爱你到她无法自拔。</w:t>
      </w:r>
    </w:p>
    <w:p w14:paraId="28F24854">
      <w:r>
        <w:t>如果我和你之间不断有这样的</w:t>
      </w:r>
    </w:p>
    <w:p w14:paraId="3C77FE2A">
      <w:r>
        <w:t>"连情""</w:t>
      </w:r>
    </w:p>
    <w:p w14:paraId="5599E75A">
      <w:r>
        <w:t>很多次这样的</w:t>
      </w:r>
    </w:p>
    <w:p w14:paraId="198472A5">
      <w:r>
        <w:t>'连情"</w:t>
      </w:r>
    </w:p>
    <w:p w14:paraId="20243507">
      <w:r>
        <w:t>在各种话题；各</w:t>
      </w:r>
    </w:p>
    <w:p w14:paraId="0FDD26AB">
      <w:r>
        <w:t>种情感上，逐渐我们之间就会发展出一段</w:t>
      </w:r>
    </w:p>
    <w:p w14:paraId="628D1FE0">
      <w:r>
        <w:t>感情，两人的关系也会越来越亲，亲近或</w:t>
      </w:r>
    </w:p>
    <w:p w14:paraId="209283EA">
      <w:r>
        <w:t>者亲密。男人之间就是</w:t>
      </w:r>
    </w:p>
    <w:p w14:paraId="67922F87">
      <w:r>
        <w:t>哥们兄弟"。女</w:t>
      </w:r>
    </w:p>
    <w:p w14:paraId="772692BE">
      <w:r>
        <w:t>生之间就是</w:t>
      </w:r>
    </w:p>
    <w:p w14:paraId="10EA6334">
      <w:r>
        <w:t>'好姐妹"</w:t>
      </w:r>
    </w:p>
    <w:p w14:paraId="507B36F2">
      <w:r>
        <w:t>男女之间就是暧</w:t>
      </w:r>
    </w:p>
    <w:p w14:paraId="1384C04E">
      <w:r>
        <w:t>昧和恋情。</w:t>
      </w:r>
    </w:p>
    <w:p w14:paraId="4D3AE632">
      <w:r>
        <w:t>其实，很多人都会有一个很要好的朋友 .</w:t>
      </w:r>
    </w:p>
    <w:p w14:paraId="40FB8362">
      <w:r>
        <w:t>死觉，你的这个好朋友对你来说感觉已经</w:t>
      </w:r>
    </w:p>
    <w:p w14:paraId="723257F0">
      <w:r>
        <w:t>接近自己的亲人了。这就是连情连到一定</w:t>
      </w:r>
    </w:p>
    <w:p w14:paraId="7E4389F7">
      <w:r>
        <w:t>程度了。</w:t>
      </w:r>
    </w:p>
    <w:p w14:paraId="00028988">
      <w:r>
        <w:t>同样，有些明明是亲人，家人，但由于各</w:t>
      </w:r>
    </w:p>
    <w:p w14:paraId="36790FAB">
      <w:r>
        <w:t>种原因，这种 "连情" 的通道不畅通，没</w:t>
      </w:r>
    </w:p>
    <w:p w14:paraId="55DD9501">
      <w:r>
        <w:t>有能够连情，造成很多的不理解。常见的</w:t>
      </w:r>
    </w:p>
    <w:p w14:paraId="636CAF75">
      <w:r>
        <w:t>比如代沟之类的，逐渐开始越来越疏远,</w:t>
      </w:r>
    </w:p>
    <w:p w14:paraId="7F31C1FB">
      <w:r>
        <w:t>即使是亲人，你也会觉得心理距离很远。</w:t>
      </w:r>
    </w:p>
    <w:p w14:paraId="67A7B208">
      <w:r>
        <w:t>忑么样利女人"连"</w:t>
      </w:r>
    </w:p>
    <w:p w14:paraId="7984DA86">
      <w:r>
        <w:t>甚至极个别的还有到要断绝父子,</w:t>
      </w:r>
    </w:p>
    <w:p w14:paraId="5BE971F7">
      <w:r>
        <w:t>母子关</w:t>
      </w:r>
    </w:p>
    <w:p w14:paraId="67230AF9">
      <w:r>
        <w:t>系，或者离婚的现象等等。</w:t>
      </w:r>
    </w:p>
    <w:p w14:paraId="6F8BBB98">
      <w:r>
        <w:t>这个连情的问题就讲到这里了。有兴趣</w:t>
      </w:r>
    </w:p>
    <w:p w14:paraId="31853B24">
      <w:r>
        <w:t>的，想更加深入学习的话，</w:t>
      </w:r>
    </w:p>
    <w:p w14:paraId="52DA8C65">
      <w:r>
        <w:t>可以关注我</w:t>
      </w:r>
    </w:p>
    <w:p w14:paraId="6B0821AB">
      <w:r>
        <w:t>的最新的《偷听女人心》多媒体实践型访</w:t>
      </w:r>
    </w:p>
    <w:p w14:paraId="3E7F87B6">
      <w:r>
        <w:t>谈课程，里面的第29课是我和女生现场聊</w:t>
      </w:r>
    </w:p>
    <w:p w14:paraId="70C6C0C2">
      <w:r>
        <w:t>天的话块连情的实际例子。你可以在J</w:t>
      </w:r>
    </w:p>
    <w:p w14:paraId="04E8C833">
      <w:r>
        <w:t>mishangwocomltouting 上免费听到一些。</w:t>
      </w:r>
    </w:p>
    <w:p w14:paraId="6DA2AF16">
      <w:r/>
    </w:p>
    <w:p w14:paraId="0AFF9BF0">
      <w:pPr>
        <w:pStyle w:val="3"/>
      </w:pPr>
      <w:r>
        <w:t>第18章</w:t>
      </w:r>
    </w:p>
    <w:p w14:paraId="35B1C252">
      <w:r>
        <w:t>认识十分钟就</w:t>
      </w:r>
    </w:p>
    <w:p w14:paraId="3204AF6E">
      <w:r>
        <w:t>见如故-时间错觉法</w:t>
      </w:r>
    </w:p>
    <w:p w14:paraId="2FA104F7">
      <w:r>
        <w:t>认识十分钟就一见如故：时间错觉</w:t>
      </w:r>
    </w:p>
    <w:p w14:paraId="6E2F5619">
      <w:r>
        <w:t>从我小学时喜欢女班长开始</w:t>
      </w:r>
    </w:p>
    <w:p w14:paraId="69CBA15E">
      <w:r>
        <w:t>如果我现在给你种能力，</w:t>
      </w:r>
    </w:p>
    <w:p w14:paraId="601E67C9">
      <w:r>
        <w:t>让女生一看到你</w:t>
      </w:r>
    </w:p>
    <w:p w14:paraId="384B37A3">
      <w:r>
        <w:t>就有和你一见如故。相见恨晚的感觉。那</w:t>
      </w:r>
    </w:p>
    <w:p w14:paraId="2901B3F7">
      <w:r>
        <w:t>么，她是不是会对你感兴趣，被你吸引，</w:t>
      </w:r>
    </w:p>
    <w:p w14:paraId="022F7759">
      <w:r>
        <w:t>然后做你的女朋友? 如果是这样她还有没</w:t>
      </w:r>
    </w:p>
    <w:p w14:paraId="562223B3">
      <w:r>
        <w:t>有可能对你冷淡，不接你电话，不回你微</w:t>
      </w:r>
    </w:p>
    <w:p w14:paraId="7B1241AE">
      <w:r>
        <w:t>信，拒绝你，或者离开你，抛弃你?</w:t>
      </w:r>
    </w:p>
    <w:p w14:paraId="0F3CBE71">
      <w:r>
        <w:t>世界上哪有这种能力?</w:t>
      </w:r>
    </w:p>
    <w:p w14:paraId="7A22FFA9">
      <w:r>
        <w:t>我过去就是这么想的，不过当我知道了时</w:t>
      </w:r>
    </w:p>
    <w:p w14:paraId="0E53393D">
      <w:r>
        <w:t>间错觉法，我开始相信这一切的确可能。</w:t>
      </w:r>
    </w:p>
    <w:p w14:paraId="57D2B100">
      <w:r>
        <w:t>所以开始在我认识的女生面前练习和运用</w:t>
      </w:r>
    </w:p>
    <w:p w14:paraId="34C40F01">
      <w:r>
        <w:t>这种方法，结果证明，它不但操作方便，</w:t>
      </w:r>
    </w:p>
    <w:p w14:paraId="07B4D9E6">
      <w:r>
        <w:t>并且的确有效,</w:t>
      </w:r>
    </w:p>
    <w:p w14:paraId="6BDF2F7D">
      <w:r>
        <w:t>更重要的是女生不但对我</w:t>
      </w:r>
    </w:p>
    <w:p w14:paraId="61A133AE">
      <w:r>
        <w:t>产生好感,</w:t>
      </w:r>
    </w:p>
    <w:p w14:paraId="41AEA057">
      <w:r>
        <w:t>可以让我对身边任何一个 "普</w:t>
      </w:r>
    </w:p>
    <w:p w14:paraId="3C99B2D4">
      <w:r>
        <w:t>通朋友"</w:t>
      </w:r>
    </w:p>
    <w:p w14:paraId="54D85013">
      <w:r>
        <w:t>只要我是喜欢她的，</w:t>
      </w:r>
    </w:p>
    <w:p w14:paraId="0FCE7C25">
      <w:r>
        <w:t>就可以快</w:t>
      </w:r>
    </w:p>
    <w:p w14:paraId="3E1571B8">
      <w:r>
        <w:t>速的拉近关系，</w:t>
      </w:r>
    </w:p>
    <w:p w14:paraId="7F06DB2E">
      <w:r>
        <w:t>并且很快，就能和她成为</w:t>
      </w:r>
    </w:p>
    <w:p w14:paraId="52EBD522">
      <w:r>
        <w:t>男女朋友。</w:t>
      </w:r>
    </w:p>
    <w:p w14:paraId="3DCFA219">
      <w:r>
        <w:t>因为时间错觉法，它能让女生和你有一见</w:t>
      </w:r>
    </w:p>
    <w:p w14:paraId="4E273DC8">
      <w:r>
        <w:t>如故.</w:t>
      </w:r>
    </w:p>
    <w:p w14:paraId="437D03AD">
      <w:r>
        <w:t>青梅竹马的感觉。即使你们认识不</w:t>
      </w:r>
    </w:p>
    <w:p w14:paraId="2B28E482">
      <w:r>
        <w:t>到几天。甚至几个小时几十分钟。</w:t>
      </w:r>
    </w:p>
    <w:p w14:paraId="17D42DBC">
      <w:r>
        <w:t>小学的时候，</w:t>
      </w:r>
    </w:p>
    <w:p w14:paraId="031C1276">
      <w:r>
        <w:t>我们班里的女班长，她姓</w:t>
      </w:r>
    </w:p>
    <w:p w14:paraId="50B3E842">
      <w:r>
        <w:t>尚，长得水灵剔透,</w:t>
      </w:r>
    </w:p>
    <w:p w14:paraId="082B9B92">
      <w:r>
        <w:t>大大的眼睛，可爱的</w:t>
      </w:r>
    </w:p>
    <w:p w14:paraId="41C27FA0">
      <w:r>
        <w:t>小嘴。我当时就非常喜欢她。当然，</w:t>
      </w:r>
    </w:p>
    <w:p w14:paraId="1F9135A8">
      <w:r>
        <w:t>我还没发育，只是纯粹的对女性的喜欢。</w:t>
      </w:r>
    </w:p>
    <w:p w14:paraId="7BF1A936">
      <w:r>
        <w:t>不对,</w:t>
      </w:r>
    </w:p>
    <w:p w14:paraId="4CA26B0E">
      <w:r>
        <w:t>再仔细一想,</w:t>
      </w:r>
    </w:p>
    <w:p w14:paraId="4D2294E0">
      <w:r>
        <w:t>估计我当时应该是有</w:t>
      </w:r>
    </w:p>
    <w:p w14:paraId="76DDFB5A">
      <w:r>
        <w:t>点开始发育的样子。因为我记得做早操的</w:t>
      </w:r>
    </w:p>
    <w:p w14:paraId="09F0E7EC">
      <w:r>
        <w:t>时候，班长的她是站在二路中队最前面举</w:t>
      </w:r>
    </w:p>
    <w:p w14:paraId="6032505E">
      <w:r>
        <w:t>写着三(2)班的牌子的。</w:t>
      </w:r>
    </w:p>
    <w:p w14:paraId="3E92F169">
      <w:r>
        <w:t>我记得她穿着小学</w:t>
      </w:r>
    </w:p>
    <w:p w14:paraId="75D91B30">
      <w:r>
        <w:t>的夏季校服，是裙子。</w:t>
      </w:r>
    </w:p>
    <w:p w14:paraId="1EB4CC56">
      <w:r>
        <w:t>那天早上，我排在队伍右边的第二个，所</w:t>
      </w:r>
    </w:p>
    <w:p w14:paraId="3353651A">
      <w:r>
        <w:t>以离领队的班长还是很近的。</w:t>
      </w:r>
    </w:p>
    <w:p w14:paraId="69BC2C93">
      <w:r>
        <w:t>当做到弯</w:t>
      </w:r>
    </w:p>
    <w:p w14:paraId="3F0498CF">
      <w:r>
        <w:t>腰运动时，广播里1234</w:t>
      </w:r>
    </w:p>
    <w:p w14:paraId="2EA10D8D">
      <w:r>
        <w:t>2234的叫着节</w:t>
      </w:r>
    </w:p>
    <w:p w14:paraId="63433304">
      <w:r>
        <w:t>拍，我一下一下地往前弯腰，就在那时，</w:t>
      </w:r>
    </w:p>
    <w:p w14:paraId="5A2E6243">
      <w:r>
        <w:t>我不经意地抬了-下头；</w:t>
      </w:r>
    </w:p>
    <w:p w14:paraId="59F851D1">
      <w:r>
        <w:t>而恰巧在那一刹</w:t>
      </w:r>
    </w:p>
    <w:p w14:paraId="5085DED8">
      <w:r>
        <w:t>那，一阵风正好吹过，我看到了漂亮女班</w:t>
      </w:r>
    </w:p>
    <w:p w14:paraId="2810EB5E">
      <w:r>
        <w:t>长裙底的一点点自色：.</w:t>
      </w:r>
    </w:p>
    <w:p w14:paraId="40062B53">
      <w:r>
        <w:t>当时，我一下好像感觉到了什么东西。好</w:t>
      </w:r>
    </w:p>
    <w:p w14:paraId="662630E8">
      <w:r>
        <w:t>像，女人不仅仅只是女人，女的和男的之</w:t>
      </w:r>
    </w:p>
    <w:p w14:paraId="7A49021E">
      <w:r>
        <w:t>间好像有什么无形的东西牵着。那时我第</w:t>
      </w:r>
    </w:p>
    <w:p w14:paraId="66CE8C2A">
      <w:r>
        <w:t>一次感觉到这种欲望。很小，很散，也很</w:t>
      </w:r>
    </w:p>
    <w:p w14:paraId="253DF80B">
      <w:r>
        <w:t>微弱。但我第一次感觉到</w:t>
      </w:r>
    </w:p>
    <w:p w14:paraId="4F5134F9">
      <w:r>
        <w:t>同时，</w:t>
      </w:r>
    </w:p>
    <w:p w14:paraId="3B31D7D0">
      <w:r>
        <w:t>我还感觉到了一种非常明显和强大</w:t>
      </w:r>
    </w:p>
    <w:p w14:paraId="516ED8DE">
      <w:r>
        <w:t>的东西，那就是羞耻。我当时非常怕别人</w:t>
      </w:r>
    </w:p>
    <w:p w14:paraId="5D09425C">
      <w:r>
        <w:t>发现我抬头看到了她的内裤。是近乎恐惧</w:t>
      </w:r>
    </w:p>
    <w:p w14:paraId="3B460FAE">
      <w:r>
        <w:t>的害怕。</w:t>
      </w:r>
    </w:p>
    <w:p w14:paraId="20E6B008">
      <w:r>
        <w:t>当然，</w:t>
      </w:r>
    </w:p>
    <w:p w14:paraId="05224D4C">
      <w:r>
        <w:t>现在你和我都知道那是和</w:t>
      </w:r>
    </w:p>
    <w:p w14:paraId="4220827C">
      <w:r>
        <w:t>男人应</w:t>
      </w:r>
    </w:p>
    <w:p w14:paraId="0C54035D">
      <w:r>
        <w:t>该追女人" 一样的观念,</w:t>
      </w:r>
    </w:p>
    <w:p w14:paraId="7F932B1F">
      <w:r>
        <w:t>是思维在社会化</w:t>
      </w:r>
    </w:p>
    <w:p w14:paraId="24B04B9D">
      <w:r>
        <w:t>中的定势。我想，既然我已经告诉你这些</w:t>
      </w:r>
    </w:p>
    <w:p w14:paraId="092B9A39">
      <w:r>
        <w:t>陈年丑事,</w:t>
      </w:r>
    </w:p>
    <w:p w14:paraId="731B7B07">
      <w:r>
        <w:t>到时候我们在学员见面会上碰</w:t>
      </w:r>
    </w:p>
    <w:p w14:paraId="3C1A3886">
      <w:r>
        <w:t>到的时候，我就不怕你笑话了。哈哈。</w:t>
      </w:r>
    </w:p>
    <w:p w14:paraId="277C3445">
      <w:r>
        <w:t>顺便提一下,</w:t>
      </w:r>
    </w:p>
    <w:p w14:paraId="2509A91A">
      <w:r>
        <w:t>只要你用在 MlShang巫</w:t>
      </w:r>
    </w:p>
    <w:p w14:paraId="02342848">
      <w:r>
        <w:t>@c@ 上购买这本教程时得到的属于你自</w:t>
      </w:r>
    </w:p>
    <w:p w14:paraId="3CA9C016">
      <w:r>
        <w:t>己的学员号，你就可以免费参加任何成真</w:t>
      </w:r>
    </w:p>
    <w:p w14:paraId="2E4940F9">
      <w:r>
        <w:t>的学员见面会等活动。具体的活动安排,</w:t>
      </w:r>
    </w:p>
    <w:p w14:paraId="42AC8CDC">
      <w:r>
        <w:t>我到时会发电邮到你在网站上留下的电邮</w:t>
      </w:r>
    </w:p>
    <w:p w14:paraId="54DDF1E1">
      <w:r>
        <w:t>地址通知你，也会在成真的微信公众号里</w:t>
      </w:r>
    </w:p>
    <w:p w14:paraId="10658B90">
      <w:r>
        <w:t>发给你通知。</w:t>
      </w:r>
    </w:p>
    <w:p w14:paraId="57835E2E">
      <w:r>
        <w:t>老实说，我真不知道</w:t>
      </w:r>
    </w:p>
    <w:p w14:paraId="54226E85">
      <w:r>
        <w:t>到时候你会娈成</w:t>
      </w:r>
    </w:p>
    <w:p w14:paraId="26F1262C">
      <w:r>
        <w:t>怎样的魅力四射的男人。我有过这样的经</w:t>
      </w:r>
    </w:p>
    <w:p w14:paraId="0965FE26">
      <w:r>
        <w:t>历，就是两个月前在见面会上碰到的一个</w:t>
      </w:r>
    </w:p>
    <w:p w14:paraId="4D800D38">
      <w:r>
        <w:t>新学员，什么都不懂，肢体语言，讲话方</w:t>
      </w:r>
    </w:p>
    <w:p w14:paraId="0A83FFC5">
      <w:r>
        <w:t>式，衣着等等都比较糟糕，到了两个月后</w:t>
      </w:r>
    </w:p>
    <w:p w14:paraId="50155FD5">
      <w:r>
        <w:t>在另外一个城市的见面会上，我又看到他</w:t>
      </w:r>
    </w:p>
    <w:p w14:paraId="04050E5C">
      <w:r>
        <w:t>来了，这次让我大跌眼镜。</w:t>
      </w:r>
    </w:p>
    <w:p w14:paraId="59507BC2">
      <w:r>
        <w:t>简直不敢相信他是同一个人。更有意思的</w:t>
      </w:r>
    </w:p>
    <w:p w14:paraId="2AE97592">
      <w:r>
        <w:t>是，他身边还带了一个美女。据说是他喜</w:t>
      </w:r>
    </w:p>
    <w:p w14:paraId="0EEA959C">
      <w:r>
        <w:t>欢了很久的那个女孩。虽然我对他带女人</w:t>
      </w:r>
    </w:p>
    <w:p w14:paraId="22C23053">
      <w:r>
        <w:t>来见面会的行为不是很赞赏，我还是要恭</w:t>
      </w:r>
    </w:p>
    <w:p w14:paraId="589DFAA6">
      <w:r>
        <w:t>喜他的成功</w:t>
      </w:r>
    </w:p>
    <w:p w14:paraId="7DF247F3">
      <w:r>
        <w:t>你现在想象一下，你心里的那个她深深地</w:t>
      </w:r>
    </w:p>
    <w:p w14:paraId="69F55ABD">
      <w:r>
        <w:t>爱着你，和你手挽着手，一同漫步穿过那</w:t>
      </w:r>
    </w:p>
    <w:p w14:paraId="4DEC917E">
      <w:r>
        <w:t>个雨后的小巷，你胸中的那种幸福感 "如</w:t>
      </w:r>
    </w:p>
    <w:p w14:paraId="78CD6F32">
      <w:r>
        <w:t>湖中水草慢慢飘摇"</w:t>
      </w:r>
    </w:p>
    <w:p w14:paraId="19636BF8">
      <w:r>
        <w:t>同时你能感觉到周</w:t>
      </w:r>
    </w:p>
    <w:p w14:paraId="0C9C0B79">
      <w:r>
        <w:t>围同学朋友家人对你投来羡慕的目光：一</w:t>
      </w:r>
    </w:p>
    <w:p w14:paraId="5B39B9D9">
      <w:r>
        <w:t>我会在那小巷的另一头欣慰地看着你，我</w:t>
      </w:r>
    </w:p>
    <w:p w14:paraId="6DF39728">
      <w:r>
        <w:t>们彼此相望的时候，你从我的眼神里看到</w:t>
      </w:r>
    </w:p>
    <w:p w14:paraId="67258299">
      <w:r>
        <w:t>一种期望。期望你能把这种变化传承给下</w:t>
      </w:r>
    </w:p>
    <w:p w14:paraId="612A6D25">
      <w:r>
        <w:t>一个需要的男人。</w:t>
      </w:r>
    </w:p>
    <w:p w14:paraId="6228F44E">
      <w:r>
        <w:t>先停一下。</w:t>
      </w:r>
    </w:p>
    <w:p w14:paraId="63E508BC">
      <w:r>
        <w:t>巩固吸引大招--时间错觉法</w:t>
      </w:r>
    </w:p>
    <w:p w14:paraId="0E913D68">
      <w:r>
        <w:t>第三步巩固吸引大招之一一-时间错觉法</w:t>
      </w:r>
    </w:p>
    <w:p w14:paraId="0E3B6C2F">
      <w:r>
        <w:t>我刚才给你讲的东西就是有用到时间错觉</w:t>
      </w:r>
    </w:p>
    <w:p w14:paraId="410BD8DB">
      <w:r>
        <w:t>法。而且时间错觉法的两种技巧都用到</w:t>
      </w:r>
    </w:p>
    <w:p w14:paraId="12E28121">
      <w:r>
        <w:t>这两种时间错觉法的技巧就是： 童年回</w:t>
      </w:r>
    </w:p>
    <w:p w14:paraId="656B3D04">
      <w:r>
        <w:t>忆，和末来规划=</w:t>
      </w:r>
    </w:p>
    <w:p w14:paraId="2032A40D">
      <w:r>
        <w:t>一开始我和你讲小学我偷看女生内裤的</w:t>
      </w:r>
    </w:p>
    <w:p w14:paraId="007E9229">
      <w:r>
        <w:t>事，把你带到我以前的经历过的生活，你</w:t>
      </w:r>
    </w:p>
    <w:p w14:paraId="7CE0B03C">
      <w:r>
        <w:t>读完这个故事后，</w:t>
      </w:r>
    </w:p>
    <w:p w14:paraId="6ED95237">
      <w:r>
        <w:t>会对我成真感觉更加亲</w:t>
      </w:r>
    </w:p>
    <w:p w14:paraId="3D0D9662">
      <w:r>
        <w:t>近了，更加熟悉了，我这个人在你意识里</w:t>
      </w:r>
    </w:p>
    <w:p w14:paraId="1251ECB0">
      <w:r>
        <w:t>也更真切了。</w:t>
      </w:r>
    </w:p>
    <w:p w14:paraId="293520FC">
      <w:r>
        <w:t>这就是童年回忆的技巧。你对女生说你以</w:t>
      </w:r>
    </w:p>
    <w:p w14:paraId="5DFB1DA2">
      <w:r>
        <w:t>前的事,</w:t>
      </w:r>
    </w:p>
    <w:p w14:paraId="292DE82A">
      <w:r>
        <w:t>当然不一定要童年，高中。大学</w:t>
      </w:r>
    </w:p>
    <w:p w14:paraId="58C418DF">
      <w:r>
        <w:t>的事。也可以。</w:t>
      </w:r>
    </w:p>
    <w:p w14:paraId="37B4E3BB">
      <w:r>
        <w:t>比如我就会和女生讲我高</w:t>
      </w:r>
    </w:p>
    <w:p w14:paraId="106B4D48">
      <w:r>
        <w:t>中时怎么从寄宿制高中翻墙逃课，而且连</w:t>
      </w:r>
    </w:p>
    <w:p w14:paraId="312E1CF3">
      <w:r>
        <w:t>自行车都能一起翻墙出去等等之类的故</w:t>
      </w:r>
    </w:p>
    <w:p w14:paraId="7D929E4D">
      <w:r>
        <w:t>而后面我让你想象未来美好有趣的事情，</w:t>
      </w:r>
    </w:p>
    <w:p w14:paraId="79D3B3AD">
      <w:r>
        <w:t>这就是末来规划的技巧。对女生，我常常</w:t>
      </w:r>
    </w:p>
    <w:p w14:paraId="63D1B80B">
      <w:r>
        <w:t>会和她假想未来夫妻或者恋人的某个场</w:t>
      </w:r>
    </w:p>
    <w:p w14:paraId="070FEBD7">
      <w:r>
        <w:t>景，然后她会怎么，我会怎么。具体我用</w:t>
      </w:r>
    </w:p>
    <w:p w14:paraId="34E72EC3">
      <w:r>
        <w:t>在女生身上的时间错觉法，我下面就给你</w:t>
      </w:r>
    </w:p>
    <w:p w14:paraId="1DE56E52">
      <w:r>
        <w:t>举个我实际用过的例子。</w:t>
      </w:r>
    </w:p>
    <w:p w14:paraId="1A2679D2">
      <w:r>
        <w:t>例子： 一次我对女生回忆我高中数学差的</w:t>
      </w:r>
    </w:p>
    <w:p w14:paraId="401365C7">
      <w:r>
        <w:t>故事。</w:t>
      </w:r>
    </w:p>
    <w:p w14:paraId="6D05C738">
      <w:r>
        <w:t>高中时，我数学很差的，</w:t>
      </w:r>
    </w:p>
    <w:p w14:paraId="1A3C940A">
      <w:r>
        <w:t>那种什么sm啊</w:t>
      </w:r>
    </w:p>
    <w:p w14:paraId="76C86714">
      <w:r>
        <w:t>cos啊搞得我头晕，一次数学考试，做完</w:t>
      </w:r>
    </w:p>
    <w:p w14:paraId="2FC8D590">
      <w:r>
        <w:t>后自己感觉就有点不太对劲，</w:t>
      </w:r>
    </w:p>
    <w:p w14:paraId="249E0459">
      <w:r>
        <w:t>结果后来看</w:t>
      </w:r>
    </w:p>
    <w:p w14:paraId="346CF291">
      <w:r>
        <w:t>到数学老师发卷子的时候对我的眼神，就</w:t>
      </w:r>
    </w:p>
    <w:p w14:paraId="6154D639">
      <w:r>
        <w:t>知道这次一定很糟。啪一下，老师一张卷</w:t>
      </w:r>
    </w:p>
    <w:p w14:paraId="45F9BB02">
      <w:r>
        <w:t>子发到我面前。我一看,</w:t>
      </w:r>
    </w:p>
    <w:p w14:paraId="08E0AB84">
      <w:r>
        <w:t>上面大大的红笔</w:t>
      </w:r>
    </w:p>
    <w:p w14:paraId="1C7FC547">
      <w:r>
        <w:t>分数： 11分!</w:t>
      </w:r>
    </w:p>
    <w:p w14:paraId="5AA3B778">
      <w:r>
        <w:t>我当时郁闷啊!差得连自己都吓到了。结</w:t>
      </w:r>
    </w:p>
    <w:p w14:paraId="39092ED1">
      <w:r>
        <w:t>果我再仔细一看,</w:t>
      </w:r>
    </w:p>
    <w:p w14:paraId="3F0DE85F">
      <w:r>
        <w:t>11边上不是我的名字,</w:t>
      </w:r>
    </w:p>
    <w:p w14:paraId="62C8E83B">
      <w:r>
        <w:t>是我当时那个胖头同桌的 !</w:t>
      </w:r>
    </w:p>
    <w:p w14:paraId="573AA567">
      <w:r>
        <w:t>还好，还好。虚惊一场。</w:t>
      </w:r>
    </w:p>
    <w:p w14:paraId="7B2A9C10">
      <w:r>
        <w:t>她先大笑，然后问：</w:t>
      </w:r>
    </w:p>
    <w:p w14:paraId="00FA3167">
      <w:r>
        <w:t>那你那次到底考</w:t>
      </w:r>
    </w:p>
    <w:p w14:paraId="69BDD7AD">
      <w:r>
        <w:t>了几分啊?</w:t>
      </w:r>
    </w:p>
    <w:p w14:paraId="17C7AA98">
      <w:r>
        <w:t>我说：</w:t>
      </w:r>
    </w:p>
    <w:p w14:paraId="01135F16">
      <w:r>
        <w:t>459分</w:t>
      </w:r>
    </w:p>
    <w:p w14:paraId="3F7C46B0">
      <w:r>
        <w:t>她说：</w:t>
      </w:r>
    </w:p>
    <w:p w14:paraId="4D550ADE">
      <w:r>
        <w:t>'那还差一分就及格了呀!</w:t>
      </w:r>
    </w:p>
    <w:p w14:paraId="46EAAF02">
      <w:r>
        <w:t>我说：</w:t>
      </w:r>
    </w:p>
    <w:p w14:paraId="7ECDC9B2">
      <w:r>
        <w:t>'对啊。老师故意不让我及格。</w:t>
      </w:r>
    </w:p>
    <w:p w14:paraId="1C0761E3">
      <w:r>
        <w:t>接下来，她又可以问，很多关于你的为什</w:t>
      </w:r>
    </w:p>
    <w:p w14:paraId="7230B4AF">
      <w:r>
        <w:t>么，比如，老师为什么故意不让你及格，</w:t>
      </w:r>
    </w:p>
    <w:p w14:paraId="24843A51">
      <w:r>
        <w:t>你哪门功课比较好等等。然后你可以东扯</w:t>
      </w:r>
    </w:p>
    <w:p w14:paraId="520D6A21">
      <w:r>
        <w:t>西扯，一个话题接着一个话题。</w:t>
      </w:r>
    </w:p>
    <w:p w14:paraId="097741BC">
      <w:r>
        <w:t>我有一次就从这个数学不及格的童年回忆</w:t>
      </w:r>
    </w:p>
    <w:p w14:paraId="27CE8906">
      <w:r>
        <w:t>一直扯到如果我和她蜜月会去哪里的未来</w:t>
      </w:r>
    </w:p>
    <w:p w14:paraId="2912CB3E">
      <w:r>
        <w:t>规划c</w:t>
      </w:r>
    </w:p>
    <w:p w14:paraId="28DAF722">
      <w:r>
        <w:t>就是借用</w:t>
      </w:r>
    </w:p>
    <w:p w14:paraId="3B8AC8E0">
      <w:r>
        <w:t>"话块连情" ' 的关键字技巧，从</w:t>
      </w:r>
    </w:p>
    <w:p w14:paraId="4A427200">
      <w:r>
        <w:t>数学不好牵出我数学老师，</w:t>
      </w:r>
    </w:p>
    <w:p w14:paraId="7F22A04B">
      <w:r>
        <w:t>然后提到这位</w:t>
      </w:r>
    </w:p>
    <w:p w14:paraId="24DF522C">
      <w:r>
        <w:t>数学老师当时教我们的时候正好结婚，然</w:t>
      </w:r>
    </w:p>
    <w:p w14:paraId="05A74344">
      <w:r>
        <w:t>后也没发现她请假去度蜜月c</w:t>
      </w:r>
    </w:p>
    <w:p w14:paraId="254B7294">
      <w:r>
        <w:t>接着我看着她说：</w:t>
      </w:r>
    </w:p>
    <w:p w14:paraId="7EB0C2E9">
      <w:r>
        <w:t>"咦，我发现你挺像那</w:t>
      </w:r>
    </w:p>
    <w:p w14:paraId="11578F34">
      <w:r>
        <w:t>个数学沈老师的。你到时候不要没机会去</w:t>
      </w:r>
    </w:p>
    <w:p w14:paraId="2FE903DD">
      <w:r>
        <w:t>度蜜月，这样人生很惨的"</w:t>
      </w:r>
    </w:p>
    <w:p w14:paraId="533DDCE4">
      <w:r>
        <w:t>她轻打我一下，说：</w:t>
      </w:r>
    </w:p>
    <w:p w14:paraId="5D768519">
      <w:r>
        <w:t>怎么可能,</w:t>
      </w:r>
    </w:p>
    <w:p w14:paraId="3E4FC3BD">
      <w:r>
        <w:t>这种事</w:t>
      </w:r>
    </w:p>
    <w:p w14:paraId="1C6E61AC">
      <w:r>
        <w:t>情怎么会发生在本小姐身上。你不要咒</w:t>
      </w:r>
    </w:p>
    <w:p w14:paraId="34965D75">
      <w:r>
        <w:t>我就顺理成章去打开她的想象：</w:t>
      </w:r>
    </w:p>
    <w:p w14:paraId="20815EE9">
      <w:r>
        <w:t>"你想象</w:t>
      </w:r>
    </w:p>
    <w:p w14:paraId="4A4E7E57">
      <w:r>
        <w:t>一下你梦想中的蜜月是怎么样的。</w:t>
      </w:r>
    </w:p>
    <w:p w14:paraId="208B37DD">
      <w:r>
        <w:t>然后她做一大通什么岛上美好浪漫的自日</w:t>
      </w:r>
    </w:p>
    <w:p w14:paraId="62C680E3">
      <w:r>
        <w:t>'我们性格是不太合适</w:t>
      </w:r>
    </w:p>
    <w:p w14:paraId="0B8D7F61">
      <w:r>
        <w:t>不太可能。不过我在想，</w:t>
      </w:r>
    </w:p>
    <w:p w14:paraId="5730CBEE">
      <w:r>
        <w:t>要是我们碰巧都</w:t>
      </w:r>
    </w:p>
    <w:p w14:paraId="4953CAE3">
      <w:r>
        <w:t>在蜜月，然后又碰巧都在那个岛上碰到,</w:t>
      </w:r>
    </w:p>
    <w:p w14:paraId="4B842EB7">
      <w:r>
        <w:t>然后就又像今天一样坐着聊天，你觉得我</w:t>
      </w:r>
    </w:p>
    <w:p w14:paraId="5D0D41B7">
      <w:r>
        <w:t>们到时候会聊些什么呢?</w:t>
      </w:r>
    </w:p>
    <w:p w14:paraId="1F880465">
      <w:r>
        <w:t>这里就是我要带女孩去的地方： 想象我和</w:t>
      </w:r>
    </w:p>
    <w:p w14:paraId="10E6ECA8">
      <w:r>
        <w:t>她在未来，和爱情恋爱婚姻等相关的有意</w:t>
      </w:r>
    </w:p>
    <w:p w14:paraId="63473419">
      <w:r>
        <w:t>思的规划。这个就是时间错觉法的精髓。</w:t>
      </w:r>
    </w:p>
    <w:p w14:paraId="6D7BC591">
      <w:r>
        <w:t>这边另外一个技巧很巧妙。就是不但让她</w:t>
      </w:r>
    </w:p>
    <w:p w14:paraId="72D6D15F">
      <w:r>
        <w:t>打开想象，而且还把那种美好浪漫的想象</w:t>
      </w:r>
    </w:p>
    <w:p w14:paraId="5B59EDE2">
      <w:r>
        <w:t>和当下的现实联系在一起；因为这才是我</w:t>
      </w:r>
    </w:p>
    <w:p w14:paraId="5D099135">
      <w:r>
        <w:t>要的。我现在要和她建立起这种亲密和倩</w:t>
      </w:r>
    </w:p>
    <w:p w14:paraId="164B6F14">
      <w:r>
        <w:t>任，所以把未来的规划联系到现实。</w:t>
      </w:r>
    </w:p>
    <w:p w14:paraId="458D26E9">
      <w:r>
        <w:t>这个窍门就是,</w:t>
      </w:r>
    </w:p>
    <w:p w14:paraId="5E6F5C88">
      <w:r>
        <w:t>你在任何未来规划和假象</w:t>
      </w:r>
    </w:p>
    <w:p w14:paraId="339BB240">
      <w:r>
        <w:t>的故事后，都可以问她一句,</w:t>
      </w:r>
    </w:p>
    <w:p w14:paraId="2A8D4DB5">
      <w:r>
        <w:t>"如果那个</w:t>
      </w:r>
    </w:p>
    <w:p w14:paraId="7386E1FE">
      <w:r>
        <w:t>时候，我们还像今天这样聊着，我们会谈</w:t>
      </w:r>
    </w:p>
    <w:p w14:paraId="36AA4F66">
      <w:r>
        <w:t>些什么呢?</w:t>
      </w:r>
    </w:p>
    <w:p w14:paraId="74817564">
      <w:r>
        <w:t>这对于建立你和她之间，</w:t>
      </w:r>
    </w:p>
    <w:p w14:paraId="679D6494">
      <w:r>
        <w:t>那种说不出来的默契和亲近感是威力巨大</w:t>
      </w:r>
    </w:p>
    <w:p w14:paraId="266BF8D3">
      <w:r>
        <w:t>你可以在短时间内，让她觉得和你一见如</w:t>
      </w:r>
    </w:p>
    <w:p w14:paraId="1A6E8F17">
      <w:r>
        <w:t>故，让她觉得和你青梅竹马。感觉认识你</w:t>
      </w:r>
    </w:p>
    <w:p w14:paraId="22DBB75C">
      <w:r>
        <w:t>很久很熟悉一样。而且是一种心灵上的熟</w:t>
      </w:r>
    </w:p>
    <w:p w14:paraId="4AD2C566">
      <w:r>
        <w:t>悉。点滴的感情就是这样产生的。这里的</w:t>
      </w:r>
    </w:p>
    <w:p w14:paraId="21AB0ABD">
      <w:r>
        <w:t>未来规划和童年回忆交错使用</w:t>
      </w:r>
    </w:p>
    <w:p w14:paraId="4A1996A2">
      <w:r>
        <w:t>在短时间</w:t>
      </w:r>
    </w:p>
    <w:p w14:paraId="6E9DCEAB">
      <w:r>
        <w:t>内加速了这种感情的形成。</w:t>
      </w:r>
    </w:p>
    <w:p w14:paraId="1F6DC984">
      <w:r>
        <w:t>时间错觉法，虽然看上去很简单,</w:t>
      </w:r>
    </w:p>
    <w:p w14:paraId="7B13533C">
      <w:r>
        <w:t>但是不</w:t>
      </w:r>
    </w:p>
    <w:p w14:paraId="5FCD7557">
      <w:r>
        <w:t>要疏于练习。因为这个方法的效果其实是</w:t>
      </w:r>
    </w:p>
    <w:p w14:paraId="109A183C">
      <w:r>
        <w:t>非常好的,</w:t>
      </w:r>
    </w:p>
    <w:p w14:paraId="58704F48">
      <w:r>
        <w:t>也是我个人常用的方法。</w:t>
      </w:r>
    </w:p>
    <w:p w14:paraId="21893EEF">
      <w:r>
        <w:t>弘者男入的染劈一</w:t>
      </w:r>
    </w:p>
    <w:p w14:paraId="1B1D00B5">
      <w:r>
        <w:t>巩固吸引小招之一一-透露给女人一个</w:t>
      </w:r>
    </w:p>
    <w:p w14:paraId="5F937E36">
      <w:r>
        <w:t>内深处的痛。或者男人的柔弱一面</w:t>
      </w:r>
    </w:p>
    <w:p w14:paraId="0200915E">
      <w:r>
        <w:t>前几年我参加过一次旅行,</w:t>
      </w:r>
    </w:p>
    <w:p w14:paraId="08C02362">
      <w:r>
        <w:t>旅行的第二天</w:t>
      </w:r>
    </w:p>
    <w:p w14:paraId="7E9DCD1A">
      <w:r>
        <w:t>晚上有个酒会。当所有人都在把酒言欢的</w:t>
      </w:r>
    </w:p>
    <w:p w14:paraId="2AF1DACB">
      <w:r>
        <w:t>时候，有一个美女躲在角落一个人在喝闷</w:t>
      </w:r>
    </w:p>
    <w:p w14:paraId="63CC3192">
      <w:r>
        <w:t>是的，</w:t>
      </w:r>
    </w:p>
    <w:p w14:paraId="0BCB521B">
      <w:r>
        <w:t>其实在旅行的第一天我就注意到她</w:t>
      </w:r>
    </w:p>
    <w:p w14:paraId="60D2BEC8">
      <w:r>
        <w:t>了，是我喜欢的类型，事实上我和她已经</w:t>
      </w:r>
    </w:p>
    <w:p w14:paraId="0E56C78B">
      <w:r>
        <w:t>算认识了，因为之前我们有过一次短暂,</w:t>
      </w:r>
    </w:p>
    <w:p w14:paraId="2C4AA10E">
      <w:r>
        <w:t>但比较愉快的聊天。</w:t>
      </w:r>
    </w:p>
    <w:p w14:paraId="15CC0C1D">
      <w:r>
        <w:t>(我的意思是，那次</w:t>
      </w:r>
    </w:p>
    <w:p w14:paraId="6565C21C">
      <w:r>
        <w:t>我们已经建立了初步的吸引 )</w:t>
      </w:r>
    </w:p>
    <w:p w14:paraId="69992B60">
      <w:r>
        <w:t>不过现在她看上去有点闷闷不乐，但忧伤</w:t>
      </w:r>
    </w:p>
    <w:p w14:paraId="20E096DA">
      <w:r>
        <w:t>依然没有办法遮住她的美丽。</w:t>
      </w:r>
    </w:p>
    <w:p w14:paraId="20F1BBB3">
      <w:r>
        <w:t>我端着酒杯走过去和她打了个招呼。然后</w:t>
      </w:r>
    </w:p>
    <w:p w14:paraId="1D08673B">
      <w:r>
        <w:t>和她开了个小玩笑，她只是冷冷地友善地</w:t>
      </w:r>
    </w:p>
    <w:p w14:paraId="2C31377D">
      <w:r>
        <w:t>翘了下嘴角。</w:t>
      </w:r>
    </w:p>
    <w:p w14:paraId="47FCAEB6">
      <w:r>
        <w:t>我坐在她身边，</w:t>
      </w:r>
    </w:p>
    <w:p w14:paraId="4A5C79DE">
      <w:r>
        <w:t>看着酒杯，说：</w:t>
      </w:r>
    </w:p>
    <w:p w14:paraId="24F0C0F9">
      <w:r>
        <w:t>(其实我</w:t>
      </w:r>
    </w:p>
    <w:p w14:paraId="1075A1DD">
      <w:r>
        <w:t>发现，我很难融入他们 (其实我知道她刚</w:t>
      </w:r>
    </w:p>
    <w:p w14:paraId="523E8572">
      <w:r>
        <w:t>才看到我和大家玩的非常开心 )。" 我转</w:t>
      </w:r>
    </w:p>
    <w:p w14:paraId="734484C3">
      <w:r>
        <w:t>过头看了看身后那些玩的很欢的家伙。</w:t>
      </w:r>
    </w:p>
    <w:p w14:paraId="0251B295">
      <w:r>
        <w:t>(还记得 "话块连情"' 吗? 她一个人坐在</w:t>
      </w:r>
    </w:p>
    <w:p w14:paraId="708B299A">
      <w:r>
        <w:t>边上一定是不想融入别人的气氛。这个是</w:t>
      </w:r>
    </w:p>
    <w:p w14:paraId="28ADF3F6">
      <w:r>
        <w:t>很容易看出来并且 "连情" 的。 )</w:t>
      </w:r>
    </w:p>
    <w:p w14:paraId="3CED3E11">
      <w:r>
        <w:t>她说：</w:t>
      </w:r>
    </w:p>
    <w:p w14:paraId="3DF968E4">
      <w:r>
        <w:t>'不会啊，我看你刚才玩的很开</w:t>
      </w:r>
    </w:p>
    <w:p w14:paraId="042ABCB2">
      <w:r>
        <w:t>'其实我骨子里是透着伤心</w:t>
      </w:r>
    </w:p>
    <w:p w14:paraId="284AA175">
      <w:r>
        <w:t>的。'然后我们沉默了很久。我继续说：</w:t>
      </w:r>
    </w:p>
    <w:p w14:paraId="0D04DC76">
      <w:r>
        <w:t>迹坠绐女人</w:t>
      </w:r>
    </w:p>
    <w:p w14:paraId="2747D521">
      <w:r>
        <w:t>"很多时候，我只是不愿意让别人看到我</w:t>
      </w:r>
    </w:p>
    <w:p w14:paraId="29D2C073">
      <w:r>
        <w:t>忧伤的那一面。其实我从小就是一个忧伤</w:t>
      </w:r>
    </w:p>
    <w:p w14:paraId="0D2A2A46">
      <w:r>
        <w:t>的人，很多人不知道，我也不愿意让他们</w:t>
      </w:r>
    </w:p>
    <w:p w14:paraId="3DD1C9DD">
      <w:r>
        <w:t>知道，我永远无法忘记在我八岁那一年</w:t>
      </w:r>
    </w:p>
    <w:p w14:paraId="46A4D51C">
      <w:r>
        <w:t>我外婆离开我的那一刻。</w:t>
      </w:r>
    </w:p>
    <w:p w14:paraId="10341B05">
      <w:r>
        <w:t>她看着我，有点疑惑：</w:t>
      </w:r>
    </w:p>
    <w:p w14:paraId="3A1DA0D4">
      <w:r>
        <w:t>"你外婆?</w:t>
      </w:r>
    </w:p>
    <w:p w14:paraId="048B59AB">
      <w:r>
        <w:t>开你?</w:t>
      </w:r>
    </w:p>
    <w:p w14:paraId="696A244A">
      <w:r>
        <w:t>'她去哪里了?</w:t>
      </w:r>
    </w:p>
    <w:p w14:paraId="373FDE49">
      <w:r>
        <w:t>我没有看着她,</w:t>
      </w:r>
    </w:p>
    <w:p w14:paraId="3D0A5F74">
      <w:r>
        <w:t>而是继续看着酒杯,</w:t>
      </w:r>
    </w:p>
    <w:p w14:paraId="6D0531A8">
      <w:r>
        <w:t>苦笑：</w:t>
      </w:r>
    </w:p>
    <w:p w14:paraId="2777F867">
      <w:r>
        <w:t>"没有去哪里。只是离开了。</w:t>
      </w:r>
    </w:p>
    <w:p w14:paraId="0550727D">
      <w:r>
        <w:t>她依旧疑惑的看着我。</w:t>
      </w:r>
    </w:p>
    <w:p w14:paraId="7517A5EE">
      <w:r>
        <w:t>'她死了! ,然后我晃了晃手</w:t>
      </w:r>
    </w:p>
    <w:p w14:paraId="2FEDCB15">
      <w:r>
        <w:t>中的红酒</w:t>
      </w:r>
    </w:p>
    <w:p w14:paraId="7CC06EF0">
      <w:r>
        <w:t>深深的泯了-日：</w:t>
      </w:r>
    </w:p>
    <w:p w14:paraId="3C13A0D0">
      <w:r>
        <w:t>"不好意思</w:t>
      </w:r>
    </w:p>
    <w:p w14:paraId="721D24CF">
      <w:r>
        <w:t>我喝多了，和你谈这些不开心的事情。</w:t>
      </w:r>
    </w:p>
    <w:p w14:paraId="748306F8">
      <w:r>
        <w:t>迹坠绐女人</w:t>
      </w:r>
    </w:p>
    <w:p w14:paraId="16A12BFE">
      <w:r>
        <w:t>或者男人的柔弱</w:t>
      </w:r>
    </w:p>
    <w:p w14:paraId="79E8E096">
      <w:r>
        <w:t>她说：</w:t>
      </w:r>
    </w:p>
    <w:p w14:paraId="6E688F7B">
      <w:r>
        <w:t>"没有，没有，可能是我把你带进</w:t>
      </w:r>
    </w:p>
    <w:p w14:paraId="5E7B1D0C">
      <w:r>
        <w:t>这种忧伤的情绪的。</w:t>
      </w:r>
    </w:p>
    <w:p w14:paraId="44C8173C">
      <w:r>
        <w:t>"我至今依然没有忘记，那天</w:t>
      </w:r>
    </w:p>
    <w:p w14:paraId="1D949837">
      <w:r>
        <w:t>早上，我在床边摇我外婆，让她送我去上</w:t>
      </w:r>
    </w:p>
    <w:p w14:paraId="14F78967">
      <w:r>
        <w:t>学。结果她没有任何回应的那一刻。</w:t>
      </w:r>
    </w:p>
    <w:p w14:paraId="56866ABA">
      <w:r>
        <w:t>她开始主动的揉着我的背，开始安慰我：</w:t>
      </w:r>
    </w:p>
    <w:p w14:paraId="28C49AF5">
      <w:r>
        <w:t>"没事的，过去了，别去想它了。</w:t>
      </w:r>
    </w:p>
    <w:p w14:paraId="6D1ADAFC">
      <w:r>
        <w:t>我举起酒杯,</w:t>
      </w:r>
    </w:p>
    <w:p w14:paraId="35EE7D54">
      <w:r>
        <w:t>和她干了杯，然后深吸-口</w:t>
      </w:r>
    </w:p>
    <w:p w14:paraId="40D9BD9E">
      <w:r>
        <w:t>气，对她说：</w:t>
      </w:r>
    </w:p>
    <w:p w14:paraId="5899C536">
      <w:r>
        <w:t>《算了，不说这个了，人还</w:t>
      </w:r>
    </w:p>
    <w:p w14:paraId="11584BC7">
      <w:r>
        <w:t>得活下去不是吗? 开心也是一天，不开心</w:t>
      </w:r>
    </w:p>
    <w:p w14:paraId="35E87ACA">
      <w:r>
        <w:t>也是一天，为什么不开开心心的呢?</w:t>
      </w:r>
    </w:p>
    <w:p w14:paraId="3F2F624B">
      <w:r>
        <w:t>我记得那次我和她聊了一整夜，等所有人</w:t>
      </w:r>
    </w:p>
    <w:p w14:paraId="7FF2E13D">
      <w:r>
        <w:t>都成了醉猫回房休息时，我们还躺在沙滩</w:t>
      </w:r>
    </w:p>
    <w:p w14:paraId="4A6A72D3">
      <w:r>
        <w:t>迹坠绐女人</w:t>
      </w:r>
    </w:p>
    <w:p w14:paraId="4A7E0FD8">
      <w:r>
        <w:t>上喝酒。聊天。她几乎把她从小到大的事</w:t>
      </w:r>
    </w:p>
    <w:p w14:paraId="3B8D176B">
      <w:r>
        <w:t>情都和我说尽了。第二天，我们走到了一</w:t>
      </w:r>
    </w:p>
    <w:p w14:paraId="0C21015E">
      <w:r>
        <w:t>起，她成为我的新女友，我们共度了接下</w:t>
      </w:r>
    </w:p>
    <w:p w14:paraId="60217AC9">
      <w:r>
        <w:t>来三天四夜以及后来很长一段时间开心的</w:t>
      </w:r>
    </w:p>
    <w:p w14:paraId="1129159C">
      <w:r>
        <w:t>日子。</w:t>
      </w:r>
    </w:p>
    <w:p w14:paraId="1F494EE8">
      <w:r>
        <w:t>手指戳下面的播放按钮：</w:t>
      </w:r>
    </w:p>
    <w:p w14:paraId="0C5FC3E8">
      <w:r>
        <w:t>I"lIIyl'</w:t>
      </w:r>
    </w:p>
    <w:p w14:paraId="728C761C">
      <w:r>
        <w:t>这里我要特别说明下，我个人不建议去</w:t>
      </w:r>
    </w:p>
    <w:p w14:paraId="3999EE28">
      <w:r>
        <w:t>"编" 一个悲伤的故事出来，因为这个有</w:t>
      </w:r>
    </w:p>
    <w:p w14:paraId="06F736D9">
      <w:r>
        <w:t>点卑鄙，并且这种卑鄙的行进同时也不利</w:t>
      </w:r>
    </w:p>
    <w:p w14:paraId="74CF7CB4">
      <w:r>
        <w:t>于你核心自信的建立。</w:t>
      </w:r>
    </w:p>
    <w:p w14:paraId="4A053D42">
      <w:r>
        <w:t>还有一点要非常要注意： 这个透露你痛处</w:t>
      </w:r>
    </w:p>
    <w:p w14:paraId="411ABB8A">
      <w:r>
        <w:t>和弱点对一个女生只能用一次!而且必须</w:t>
      </w:r>
    </w:p>
    <w:p w14:paraId="693E8E64">
      <w:r>
        <w:t>弘者男入的染劈一</w:t>
      </w:r>
    </w:p>
    <w:p w14:paraId="23490C20">
      <w:r>
        <w:t>是在你已经和她建立了吸引之后。</w:t>
      </w:r>
    </w:p>
    <w:p w14:paraId="6ABF970D">
      <w:r>
        <w:t>一个平时很自信，很男人，很坚强，很乐</w:t>
      </w:r>
    </w:p>
    <w:p w14:paraId="2B728925">
      <w:r>
        <w:t>观的男人难得有一次对女生吐露自己脆弱</w:t>
      </w:r>
    </w:p>
    <w:p w14:paraId="014B4553">
      <w:r>
        <w:t>一面的心声是可以把你和女生的感情加深</w:t>
      </w:r>
    </w:p>
    <w:p w14:paraId="088452EF">
      <w:r>
        <w:t>但是一个平时就缺乏自信,</w:t>
      </w:r>
    </w:p>
    <w:p w14:paraId="4F071EFD">
      <w:r>
        <w:t>软弱，一直会</w:t>
      </w:r>
    </w:p>
    <w:p w14:paraId="2ADD18E9">
      <w:r>
        <w:t>对她述说自己内心情感的男人，叉一次对</w:t>
      </w:r>
    </w:p>
    <w:p w14:paraId="41AE8B29">
      <w:r>
        <w:t>她说自己的内心脆弱，那只会减少她被你</w:t>
      </w:r>
    </w:p>
    <w:p w14:paraId="74C2CFDB">
      <w:r>
        <w:t>吸引。</w:t>
      </w:r>
    </w:p>
    <w:p w14:paraId="42C26633">
      <w:r>
        <w:t>关于建立自己核心自倩,</w:t>
      </w:r>
    </w:p>
    <w:p w14:paraId="6F8F8E80">
      <w:r>
        <w:t>其实在整个教程</w:t>
      </w:r>
    </w:p>
    <w:p w14:paraId="33733488">
      <w:r>
        <w:t>里面，我一开始就讲过： 我们所有的，看</w:t>
      </w:r>
    </w:p>
    <w:p w14:paraId="626D4935">
      <w:r>
        <w:t>似是技巧或者是方法的东西，都是在模拟</w:t>
      </w:r>
    </w:p>
    <w:p w14:paraId="7F38E66F">
      <w:r>
        <w:t>一个你本来就具有的核心自信。找到 "真</w:t>
      </w:r>
    </w:p>
    <w:p w14:paraId="621F894F">
      <w:r>
        <w:t>找回真正自己的 ——</w:t>
      </w:r>
    </w:p>
    <w:p w14:paraId="5A24BE7A">
      <w:r>
        <w:t>自然的。自发</w:t>
      </w:r>
    </w:p>
    <w:p w14:paraId="67DBBB7D">
      <w:r>
        <w:t>的。很自在的言行举止。</w:t>
      </w:r>
    </w:p>
    <w:p w14:paraId="38D1B800">
      <w:r>
        <w:t>这些言行举止本身并不是一个技巧，</w:t>
      </w:r>
    </w:p>
    <w:p w14:paraId="62A46440">
      <w:r>
        <w:t>当你真正找到了 "真我" 建立起来的核心</w:t>
      </w:r>
    </w:p>
    <w:p w14:paraId="172C8BFA">
      <w:r>
        <w:t>自信之后。你是不再需要刻意的去用技</w:t>
      </w:r>
    </w:p>
    <w:p w14:paraId="6B3F0C5A">
      <w:r>
        <w:t>巧，甚至不需要再去练习。</w:t>
      </w:r>
    </w:p>
    <w:p w14:paraId="3BF29E25">
      <w:r>
        <w:t>我们很多哥们练到现在已经练的麻木了。</w:t>
      </w:r>
    </w:p>
    <w:p w14:paraId="6D290171">
      <w:r>
        <w:t>到时候你就不需要了。这个我们在《瞬间</w:t>
      </w:r>
    </w:p>
    <w:p w14:paraId="0551A379">
      <w:r>
        <w:t>自信》里面最开始的免费视频是有详细讲</w:t>
      </w:r>
    </w:p>
    <w:p w14:paraId="632CFA7A">
      <w:r>
        <w:t>过这个建立自信的方法，一旦你建立起来</w:t>
      </w:r>
    </w:p>
    <w:p w14:paraId="38B386CC">
      <w:r>
        <w:t>了以后，它其实就是</w:t>
      </w:r>
    </w:p>
    <w:p w14:paraId="5AF5E90B">
      <w:r>
        <w:t>(机引法"</w:t>
      </w:r>
    </w:p>
    <w:p w14:paraId="2B329F26">
      <w:r>
        <w:t>整个事</w:t>
      </w:r>
    </w:p>
    <w:p w14:paraId="56D27075">
      <w:r>
        <w:t>情就会娈的自发自然，你就算是信口开</w:t>
      </w:r>
    </w:p>
    <w:p w14:paraId="4E5D9477">
      <w:r>
        <w:t>河，随便说，你说出来的话都是能够吸引</w:t>
      </w:r>
    </w:p>
    <w:p w14:paraId="795A1DDF">
      <w:r>
        <w:t>到女生的,</w:t>
      </w:r>
    </w:p>
    <w:p w14:paraId="70180D90">
      <w:r>
        <w:t>而且是你是可以不用练习，</w:t>
      </w:r>
    </w:p>
    <w:p w14:paraId="583FD139">
      <w:r>
        <w:t>用去花力气也没有压力的，</w:t>
      </w:r>
    </w:p>
    <w:p w14:paraId="0BE0C2EE">
      <w:r>
        <w:t>那是一个非常</w:t>
      </w:r>
    </w:p>
    <w:p w14:paraId="27B93407">
      <w:r>
        <w:t>好的一个状态。这个视频 (盒击这里预</w:t>
      </w:r>
    </w:p>
    <w:p w14:paraId="659E23B3">
      <w:r>
        <w:t>筵)大概十几分钟，如果你还没有看过的</w:t>
      </w:r>
    </w:p>
    <w:p w14:paraId="535091A5">
      <w:r>
        <w:t>话，或者是你还不知道瞬间自信的话，那</w:t>
      </w:r>
    </w:p>
    <w:p w14:paraId="5D924D38">
      <w:r>
        <w:t>你可以先去看一下这个视频。</w:t>
      </w:r>
    </w:p>
    <w:p w14:paraId="075BC8E8">
      <w:r/>
    </w:p>
    <w:p w14:paraId="4EB04DFD">
      <w:pPr>
        <w:pStyle w:val="3"/>
      </w:pPr>
      <w:r>
        <w:t>第19章</w:t>
      </w:r>
    </w:p>
    <w:p w14:paraId="4429592A">
      <w:r>
        <w:t>吸引女人一些具体的东西</w:t>
      </w:r>
    </w:p>
    <w:p w14:paraId="483C626A">
      <w:r>
        <w:t>吸引女人一些具体的东西</w:t>
      </w:r>
    </w:p>
    <w:p w14:paraId="6600DE6B">
      <w:r>
        <w:t>关键不是说什么。而是怎么说-一自信</w:t>
      </w:r>
    </w:p>
    <w:p w14:paraId="68F34251">
      <w:r>
        <w:t>我知道很多哥们都有这样的困惑,</w:t>
      </w:r>
    </w:p>
    <w:p w14:paraId="427CB33C">
      <w:r>
        <w:t>就是和</w:t>
      </w:r>
    </w:p>
    <w:p w14:paraId="73E37646">
      <w:r>
        <w:t>喜欢的女生到底聊什么呢?</w:t>
      </w:r>
    </w:p>
    <w:p w14:paraId="0BFBA999">
      <w:r>
        <w:t>我在路上遇到自己喜欢的类型，</w:t>
      </w:r>
    </w:p>
    <w:p w14:paraId="4A8D9B94">
      <w:r>
        <w:t>我上去和</w:t>
      </w:r>
    </w:p>
    <w:p w14:paraId="5C51B582">
      <w:r>
        <w:t>她说什么就能要到她的电话号码?</w:t>
      </w:r>
    </w:p>
    <w:p w14:paraId="5A791049">
      <w:r>
        <w:t>我过会儿打电话和她说什么，她就能同意</w:t>
      </w:r>
    </w:p>
    <w:p w14:paraId="6CD10BFF">
      <w:r>
        <w:t>和我出来约会?</w:t>
      </w:r>
    </w:p>
    <w:p w14:paraId="2401C0CE">
      <w:r>
        <w:t>我在44或微信上和她聊什么?</w:t>
      </w:r>
    </w:p>
    <w:p w14:paraId="71A8796D">
      <w:r>
        <w:t>我们见面的时候聊什么才会有意思? 才会</w:t>
      </w:r>
    </w:p>
    <w:p w14:paraId="20D1811B">
      <w:r>
        <w:t>让她对我产生吸引?</w:t>
      </w:r>
    </w:p>
    <w:p w14:paraId="56C87571">
      <w:r>
        <w:t>我过去就常常想这些东西,</w:t>
      </w:r>
    </w:p>
    <w:p w14:paraId="2EDC1BB4">
      <w:r>
        <w:t>当然是在我没</w:t>
      </w:r>
    </w:p>
    <w:p w14:paraId="59921D4B">
      <w:r>
        <w:t>有真正接触吸引学这门学问之前。在后来</w:t>
      </w:r>
    </w:p>
    <w:p w14:paraId="240E49CF">
      <w:r>
        <w:t>的研究中我惊奇的发现：</w:t>
      </w:r>
    </w:p>
    <w:p w14:paraId="5F3A2946">
      <w:r>
        <w:t>女生其实并不是特别在乎,</w:t>
      </w:r>
    </w:p>
    <w:p w14:paraId="2EA7AE69">
      <w:r>
        <w:t>男人在和她说</w:t>
      </w:r>
    </w:p>
    <w:p w14:paraId="0B629977">
      <w:r>
        <w:t>的话的实质性内容，或者说自了就是女生</w:t>
      </w:r>
    </w:p>
    <w:p w14:paraId="5E5790EA">
      <w:r>
        <w:t>其实并不在乎男人和她说些什么。她们更</w:t>
      </w:r>
    </w:p>
    <w:p w14:paraId="61BD9658">
      <w:r>
        <w:t>容易注意到的是，你说话时的声音。表</w:t>
      </w:r>
    </w:p>
    <w:p w14:paraId="0B2FA94A">
      <w:r>
        <w:t>情。举止。</w:t>
      </w:r>
    </w:p>
    <w:p w14:paraId="3FFDFB6C">
      <w:r>
        <w:t>换句话说，如果你的身体语言，</w:t>
      </w:r>
    </w:p>
    <w:p w14:paraId="08A73D3F">
      <w:r>
        <w:t>眼神和语</w:t>
      </w:r>
    </w:p>
    <w:p w14:paraId="2A2713EB">
      <w:r>
        <w:t>音语调可以向女生传递出对你有利的信</w:t>
      </w:r>
    </w:p>
    <w:p w14:paraId="41442D36">
      <w:r>
        <w:t>息，那么即使她是第一次见到你，她也很</w:t>
      </w:r>
    </w:p>
    <w:p w14:paraId="5F6266CE">
      <w:r>
        <w:t>容易和你聊上 (哪怕你说的内容其实并不</w:t>
      </w:r>
    </w:p>
    <w:p w14:paraId="4710AFA2">
      <w:r>
        <w:t>是很有意思 ) ,甚至逐渐地被你吸引。</w:t>
      </w:r>
    </w:p>
    <w:p w14:paraId="26213367">
      <w:r>
        <w:t>关键不足说什么</w:t>
      </w:r>
    </w:p>
    <w:p w14:paraId="6C1894EA">
      <w:r>
        <w:t>如果你不知道什么样的肢体语言和声音语</w:t>
      </w:r>
    </w:p>
    <w:p w14:paraId="07F1F78F">
      <w:r>
        <w:t>会让女生感受到性吸引，那么几乎可</w:t>
      </w:r>
    </w:p>
    <w:p w14:paraId="2B4FF18D">
      <w:r>
        <w:t>以肯定，你现在的肢体语言和声音语调,</w:t>
      </w:r>
    </w:p>
    <w:p w14:paraId="02394239">
      <w:r>
        <w:t>传递给她的信息是对你不利的。</w:t>
      </w:r>
    </w:p>
    <w:p w14:paraId="180DB484">
      <w:r>
        <w:t>作为男人，你应该怎么做呢?</w:t>
      </w:r>
    </w:p>
    <w:p w14:paraId="5C6E1F94">
      <w:r>
        <w:t>这些东西,</w:t>
      </w:r>
    </w:p>
    <w:p w14:paraId="01B59492">
      <w:r>
        <w:t>你将马上在这个章节中学到=</w:t>
      </w:r>
    </w:p>
    <w:p w14:paraId="16D0B3C4">
      <w:r>
        <w:t>自信的姿势</w:t>
      </w:r>
    </w:p>
    <w:p w14:paraId="1D77828E">
      <w:r>
        <w:t>我认识的吸引女生水平不高的哥们,</w:t>
      </w:r>
    </w:p>
    <w:p w14:paraId="2BBCD4A5">
      <w:r>
        <w:t>的姿势都仿佛在说,</w:t>
      </w:r>
    </w:p>
    <w:p w14:paraId="650938EE">
      <w:r>
        <w:t>"我对自己没信心，</w:t>
      </w:r>
    </w:p>
    <w:p w14:paraId="685F85E3">
      <w:r>
        <w:t>我不知道怎么让你喜欢我'</w:t>
      </w:r>
    </w:p>
    <w:p w14:paraId="477EFBE1">
      <w:r>
        <w:t>然而，绝大部分我认识的很受女生欢迎的</w:t>
      </w:r>
    </w:p>
    <w:p w14:paraId="771413BC">
      <w:r>
        <w:t>哥们，他们平时的姿势似乎在说,</w:t>
      </w:r>
    </w:p>
    <w:p w14:paraId="1FA7E876">
      <w:r>
        <w:t>《这里</w:t>
      </w:r>
    </w:p>
    <w:p w14:paraId="04A3A8D8">
      <w:r>
        <w:t>是我的地盘,</w:t>
      </w:r>
    </w:p>
    <w:p w14:paraId="0D4EB1FB">
      <w:r>
        <w:t>你们都是我的客人"</w:t>
      </w:r>
    </w:p>
    <w:p w14:paraId="3B7EAE56">
      <w:r>
        <w:t>他们是在别人的家里做客，也是这样。</w:t>
      </w:r>
    </w:p>
    <w:p w14:paraId="2F3E102B">
      <w:r>
        <w:t>我有个朋友，他好几次去酒吧一进门就会</w:t>
      </w:r>
    </w:p>
    <w:p w14:paraId="7FD49B32">
      <w:r>
        <w:t>很投入地张开双臂，说-句： "啊，回家</w:t>
      </w:r>
    </w:p>
    <w:p w14:paraId="57AFB8E5">
      <w:r>
        <w:t>的感觉真好"</w:t>
      </w:r>
    </w:p>
    <w:p w14:paraId="5DCEFF93">
      <w:r>
        <w:t>当然，每次他都能结识很</w:t>
      </w:r>
    </w:p>
    <w:p w14:paraId="791F88AD">
      <w:r>
        <w:t>多美女，而且往往都不仅仅只是结识。</w:t>
      </w:r>
    </w:p>
    <w:p w14:paraId="131481CA">
      <w:r>
        <w:t>当然，我这里指的不仅仅是酒吧，你在任</w:t>
      </w:r>
    </w:p>
    <w:p w14:paraId="1A370D03">
      <w:r>
        <w:t>何场所一KTV ——</w:t>
      </w:r>
    </w:p>
    <w:p w14:paraId="3E32990A">
      <w:r>
        <w:t>朋友聚会。公司。学</w:t>
      </w:r>
    </w:p>
    <w:p w14:paraId="3C74B698">
      <w:r>
        <w:t>校，任何场所都该这么做：</w:t>
      </w:r>
    </w:p>
    <w:p w14:paraId="533FEAF1">
      <w:r>
        <w:t>抬起你的头，挺起你的胸,</w:t>
      </w:r>
    </w:p>
    <w:p w14:paraId="51FCA670">
      <w:r>
        <w:t>竖起你的背,</w:t>
      </w:r>
    </w:p>
    <w:p w14:paraId="0336E4AB">
      <w:r>
        <w:t>放松你的肩。</w:t>
      </w:r>
    </w:p>
    <w:p w14:paraId="6EA7856A">
      <w:r>
        <w:t>头一定不能低着，像一直在认错一样。也</w:t>
      </w:r>
    </w:p>
    <w:p w14:paraId="25BBB7D4">
      <w:r>
        <w:t>不是仰天高歌。让人觉得你目中无人，没</w:t>
      </w:r>
    </w:p>
    <w:p w14:paraId="3BBCAE90">
      <w:r>
        <w:t>人喜欢这样的人。而一般要做到你的视线</w:t>
      </w:r>
    </w:p>
    <w:p w14:paraId="3BEB3818">
      <w:r>
        <w:t>和地面平行，可以有微微上扬，但不要</w:t>
      </w:r>
    </w:p>
    <w:p w14:paraId="363EBDDA">
      <w:r>
        <w:t>"扬" 得太多，否则会显得故作高傲。</w:t>
      </w:r>
    </w:p>
    <w:p w14:paraId="6F060DA7">
      <w:r>
        <w:t>挺起你的胸，不是说猛吸一大口气，把你</w:t>
      </w:r>
    </w:p>
    <w:p w14:paraId="19FBB653">
      <w:r>
        <w:t>胸腔撑大，然后每次呼吸都会小下去。而</w:t>
      </w:r>
    </w:p>
    <w:p w14:paraId="2FD1435C">
      <w:r>
        <w:t>是，自然地打开你的肩膀，让你的肩胛骨</w:t>
      </w:r>
    </w:p>
    <w:p w14:paraId="67ABFCC9">
      <w:r>
        <w:t>自然向后夹，让你的头顶心向上延伸，下</w:t>
      </w:r>
    </w:p>
    <w:p w14:paraId="4F3FBC1E">
      <w:r>
        <w:t>颚微收，你的胸自然会挺起。当然还要靠</w:t>
      </w:r>
    </w:p>
    <w:p w14:paraId="1BD6E2F9">
      <w:r>
        <w:t>你的背帮一下忙。</w:t>
      </w:r>
    </w:p>
    <w:p w14:paraId="2ED6E768">
      <w:r>
        <w:t>背不要驼，尤其是你头颈下方的背部不能</w:t>
      </w:r>
    </w:p>
    <w:p w14:paraId="6F8971E4">
      <w:r>
        <w:t>驼，要竖直，就像你背后的空气给着你强</w:t>
      </w:r>
    </w:p>
    <w:p w14:paraId="05A0205B">
      <w:r>
        <w:t>有力的依托。其实，如果你的背稍稍往后</w:t>
      </w:r>
    </w:p>
    <w:p w14:paraId="1DC7BB8D">
      <w:r>
        <w:t>仰一点点倒是能更好地挺起你的胸,</w:t>
      </w:r>
    </w:p>
    <w:p w14:paraId="3FDBB343">
      <w:r>
        <w:t>很多人不习惯。</w:t>
      </w:r>
    </w:p>
    <w:p w14:paraId="11F85781">
      <w:r>
        <w:t>肩膀这里还是要放松的，</w:t>
      </w:r>
    </w:p>
    <w:p w14:paraId="62D70491">
      <w:r>
        <w:t>一直都要放松。</w:t>
      </w:r>
    </w:p>
    <w:p w14:paraId="28032694">
      <w:r>
        <w:t>睡觉最好也放松。不但吸引女生，而且有</w:t>
      </w:r>
    </w:p>
    <w:p w14:paraId="6C255467">
      <w:r>
        <w:t>益睡眠质量和身体健康。提醒下自己，让</w:t>
      </w:r>
    </w:p>
    <w:p w14:paraId="5BEB875B">
      <w:r>
        <w:t>自己的肩膀放松，自然下垂。</w:t>
      </w:r>
    </w:p>
    <w:p w14:paraId="3FF96226">
      <w:r>
        <w:t>总的来说，站着的时候，就要感觉自己是</w:t>
      </w:r>
    </w:p>
    <w:p w14:paraId="56C3B076">
      <w:r>
        <w:t>一颗参天大树，脚下长根，风吹不动，挺</w:t>
      </w:r>
    </w:p>
    <w:p w14:paraId="150BCF57">
      <w:r>
        <w:t>拔有力，但肌肉要放松，</w:t>
      </w:r>
    </w:p>
    <w:p w14:paraId="7380AE25">
      <w:r>
        <w:t>尤其是你的肩</w:t>
      </w:r>
    </w:p>
    <w:p w14:paraId="756155E1">
      <w:r>
        <w:t>膀。基本上就是想，如果你是这个地方最</w:t>
      </w:r>
    </w:p>
    <w:p w14:paraId="494CCA43">
      <w:r>
        <w:t>有权，最有势，最有钱的人，你会怎么</w:t>
      </w:r>
    </w:p>
    <w:p w14:paraId="7C17B459">
      <w:r>
        <w:t>这个听起来有点傻，做起来一开始也会有</w:t>
      </w:r>
    </w:p>
    <w:p w14:paraId="3FE4E178">
      <w:r>
        <w:t>不习惯，感觉别扭，不像自己。但别担</w:t>
      </w:r>
    </w:p>
    <w:p w14:paraId="6F65AB6C">
      <w:r>
        <w:t>心，只要你练习，你就会习惯的，慢慢</w:t>
      </w:r>
    </w:p>
    <w:p w14:paraId="12D84114">
      <w:r>
        <w:t>地，这个自信的姿势就会成为你最习惯的</w:t>
      </w:r>
    </w:p>
    <w:p w14:paraId="4CC01654">
      <w:r>
        <w:t>姿势.</w:t>
      </w:r>
    </w:p>
    <w:p w14:paraId="5A6E4B51">
      <w:r>
        <w:t>你试想一下，当你站着,</w:t>
      </w:r>
    </w:p>
    <w:p w14:paraId="331E58AF">
      <w:r>
        <w:t>就像一棵挺拔的</w:t>
      </w:r>
    </w:p>
    <w:p w14:paraId="1067A1FA">
      <w:r>
        <w:t>松树，顶天立地的当你坐着，就像巍峨的</w:t>
      </w:r>
    </w:p>
    <w:p w14:paraId="747FEF35">
      <w:r>
        <w:t>泰山，稳重自然的当你走着，就像一辆缓</w:t>
      </w:r>
    </w:p>
    <w:p w14:paraId="04D7B539">
      <w:r>
        <w:t>缓驶来的坦克。气宇轩昂。</w:t>
      </w:r>
    </w:p>
    <w:p w14:paraId="4A4DCE23">
      <w:r>
        <w:t>更重要的是，女生永远都会被这样自信的</w:t>
      </w:r>
    </w:p>
    <w:p w14:paraId="5EB00EFE">
      <w:r>
        <w:t>姿势所吸引!无论在什么时候,</w:t>
      </w:r>
    </w:p>
    <w:p w14:paraId="5DDC4551">
      <w:r>
        <w:t>无论在哪</w:t>
      </w:r>
    </w:p>
    <w:p w14:paraId="0CFA1113">
      <w:r>
        <w:t>朝哪代。她都会</w:t>
      </w:r>
    </w:p>
    <w:p w14:paraId="0E0D0520">
      <w:r>
        <w:t>"偷偷地，关注你，注意</w:t>
      </w:r>
    </w:p>
    <w:p w14:paraId="08DE2127">
      <w:r>
        <w:t>从今天起，这就是你作为一个男人的姿</w:t>
      </w:r>
    </w:p>
    <w:p w14:paraId="29AB28D8">
      <w:r>
        <w:t>女生的潜意识会立刻把关注投向你，这个</w:t>
      </w:r>
    </w:p>
    <w:p w14:paraId="396852CE">
      <w:r>
        <w:t>连她自己也无法控制，是大自然生物本能</w:t>
      </w:r>
    </w:p>
    <w:p w14:paraId="49AD2C2E">
      <w:r>
        <w:t>一女人本能上会被这样的男人吸引，这</w:t>
      </w:r>
    </w:p>
    <w:p w14:paraId="0756F266">
      <w:r>
        <w:t>也就是为什么有的男人一句话都没有和她</w:t>
      </w:r>
    </w:p>
    <w:p w14:paraId="7A01C638">
      <w:r>
        <w:t>说过，但是她却对他一见钟情了。</w:t>
      </w:r>
    </w:p>
    <w:p w14:paraId="01F0F784">
      <w:r>
        <w:t>有个魅力十足的女生曾经告诉我，女生眼</w:t>
      </w:r>
    </w:p>
    <w:p w14:paraId="41690BA1">
      <w:r>
        <w:t>里这世界有两种男人： -种男人出现时的</w:t>
      </w:r>
    </w:p>
    <w:p w14:paraId="5152AF6E">
      <w:r>
        <w:t>姿态仿佛在说： 我来了；</w:t>
      </w:r>
    </w:p>
    <w:p w14:paraId="2F5B20F0">
      <w:r>
        <w:t>另一种男人出</w:t>
      </w:r>
    </w:p>
    <w:p w14:paraId="539C2FDF">
      <w:r>
        <w:t>现时的姿态仿佛在说： 原来你在这里啊。</w:t>
      </w:r>
    </w:p>
    <w:p w14:paraId="5A2271F2">
      <w:r>
        <w:t>动作姿势要缓慢但要有力，并带有</w:t>
      </w:r>
    </w:p>
    <w:p w14:paraId="0621F785">
      <w:r>
        <w:t>我不知道你小时候有没有看过《007》邦</w:t>
      </w:r>
    </w:p>
    <w:p w14:paraId="2F11BCB4">
      <w:r>
        <w:t>德的电影。他在里面的所有的一言一行,</w:t>
      </w:r>
    </w:p>
    <w:p w14:paraId="5D772592">
      <w:r>
        <w:t>他的动作，其实背后都会有一个感觉： 他</w:t>
      </w:r>
    </w:p>
    <w:p w14:paraId="2CDF3BBE">
      <w:r>
        <w:t>很清楚自己在干嘛。</w:t>
      </w:r>
    </w:p>
    <w:p w14:paraId="2BA11692">
      <w:r>
        <w:t>他尽管是开个门，都会让你感觉到： 他开</w:t>
      </w:r>
    </w:p>
    <w:p w14:paraId="04F91CCD">
      <w:r>
        <w:t>个门好像是有目的的。这些姿势 ——</w:t>
      </w:r>
    </w:p>
    <w:p w14:paraId="1A4A3AFA">
      <w:r>
        <w:t>这些行</w:t>
      </w:r>
    </w:p>
    <w:p w14:paraId="2B785466">
      <w:r>
        <w:t>为的方式都是非常有魅力的。</w:t>
      </w:r>
    </w:p>
    <w:p w14:paraId="14B66E8F">
      <w:r>
        <w:t>联系到《雎间苴倦》里面的 "觉自心" 就</w:t>
      </w:r>
    </w:p>
    <w:p w14:paraId="63881105">
      <w:r>
        <w:t>是： 你的所作所为，你的讲话。你的表</w:t>
      </w:r>
    </w:p>
    <w:p w14:paraId="3E5E8B60">
      <w:r>
        <w:t>情。你的动作都是有自知之明的，都是你</w:t>
      </w:r>
    </w:p>
    <w:p w14:paraId="5DFA297F">
      <w:r>
        <w:t>有觉察的，你知道自己在干嘛。这份觉察</w:t>
      </w:r>
    </w:p>
    <w:p w14:paraId="62652124">
      <w:r>
        <w:t>是非常有自信，非常有魅力的。而不像有</w:t>
      </w:r>
    </w:p>
    <w:p w14:paraId="54773DFC">
      <w:r>
        <w:t>一些哥们,</w:t>
      </w:r>
    </w:p>
    <w:p w14:paraId="78231C08">
      <w:r>
        <w:t>自己说过的话,</w:t>
      </w:r>
    </w:p>
    <w:p w14:paraId="41CDC384">
      <w:r>
        <w:t>儆过的事情 .</w:t>
      </w:r>
    </w:p>
    <w:p w14:paraId="1658736D">
      <w:r>
        <w:t>所作所为，都是没有察觉的，那这是没有</w:t>
      </w:r>
    </w:p>
    <w:p w14:paraId="5988A521">
      <w:r>
        <w:t>魅力的。</w:t>
      </w:r>
    </w:p>
    <w:p w14:paraId="13D79ADF">
      <w:r>
        <w:t>让你的声音有更深,</w:t>
      </w:r>
    </w:p>
    <w:p w14:paraId="26CBE63E">
      <w:r>
        <w:t>更浑厚，</w:t>
      </w:r>
    </w:p>
    <w:p w14:paraId="48B8D0CE">
      <w:r>
        <w:t>更沉下去的</w:t>
      </w:r>
    </w:p>
    <w:p w14:paraId="0AFB6631">
      <w:r>
        <w:t>感觉。</w:t>
      </w:r>
    </w:p>
    <w:p w14:paraId="7F5202A7">
      <w:r>
        <w:t>不是那种飘浮在喉咙口的感觉，而是从你</w:t>
      </w:r>
    </w:p>
    <w:p w14:paraId="1321F049">
      <w:r>
        <w:t>的胸腔,</w:t>
      </w:r>
    </w:p>
    <w:p w14:paraId="29FBA8B2">
      <w:r>
        <w:t>甚至是你的肚子深处，或者练功</w:t>
      </w:r>
    </w:p>
    <w:p w14:paraId="3C8E70FC">
      <w:r>
        <w:t>的人叫丹田里发出的声音。</w:t>
      </w:r>
    </w:p>
    <w:p w14:paraId="019326D6">
      <w:r>
        <w:t>说话整体一定要慢一点，</w:t>
      </w:r>
    </w:p>
    <w:p w14:paraId="29B5A53C">
      <w:r>
        <w:t>吐字一定要清</w:t>
      </w:r>
    </w:p>
    <w:p w14:paraId="60F543E1">
      <w:r>
        <w:t>晰。永远不要 "开机关枪"</w:t>
      </w:r>
    </w:p>
    <w:p w14:paraId="57ECCBFF">
      <w:r>
        <w:t>永远不要支</w:t>
      </w:r>
    </w:p>
    <w:p w14:paraId="3326316C">
      <w:r>
        <w:t>支吾吾，吞吞吐吐，不知所云。记住，永</w:t>
      </w:r>
    </w:p>
    <w:p w14:paraId="28230365">
      <w:r>
        <w:t>远是这样。</w:t>
      </w:r>
    </w:p>
    <w:p w14:paraId="10CA7B34">
      <w:r>
        <w:t>这里的慢不是你说话拖长音，或者反应</w:t>
      </w:r>
    </w:p>
    <w:p w14:paraId="75AEA03B">
      <w:r>
        <w:t>慢，而是抑扬顿挫，同时把每个字，每个</w:t>
      </w:r>
    </w:p>
    <w:p w14:paraId="1A754765">
      <w:r>
        <w:t>音都发到位。</w:t>
      </w:r>
    </w:p>
    <w:p w14:paraId="07A15106">
      <w:r>
        <w:t>就在这一点上,</w:t>
      </w:r>
    </w:p>
    <w:p w14:paraId="65C84A71">
      <w:r>
        <w:t>我看到阿里巴巴的马云,</w:t>
      </w:r>
    </w:p>
    <w:p w14:paraId="142A069A">
      <w:r>
        <w:t>做得相当不错。他声音不能说浑厚，也不</w:t>
      </w:r>
    </w:p>
    <w:p w14:paraId="39423007">
      <w:r>
        <w:t>带磁性，甚至连普通话都讲得不是特别标</w:t>
      </w:r>
    </w:p>
    <w:p w14:paraId="38711231">
      <w:r>
        <w:t>准。但却是很有底气，尤其是抑扬顿挫,</w:t>
      </w:r>
    </w:p>
    <w:p w14:paraId="7388A7AD">
      <w:r>
        <w:t>吐字清晰，他是一个很好的典范。</w:t>
      </w:r>
    </w:p>
    <w:p w14:paraId="78D260C1">
      <w:r>
        <w:t>另外一个很重要的窍门，可以立刻让你说</w:t>
      </w:r>
    </w:p>
    <w:p w14:paraId="0C20062F">
      <w:r>
        <w:t>话变得有腔调,</w:t>
      </w:r>
    </w:p>
    <w:p w14:paraId="5E86A3A6">
      <w:r>
        <w:t>就是停顿。</w:t>
      </w:r>
    </w:p>
    <w:p w14:paraId="12223371">
      <w:r>
        <w:t>你要学习怎么去习惯停顿。合适的停顿能</w:t>
      </w:r>
    </w:p>
    <w:p w14:paraId="4AF50C4A">
      <w:r>
        <w:t>很好地抓住别人的兴趣，制造期待，同时</w:t>
      </w:r>
    </w:p>
    <w:p w14:paraId="185E8EE2">
      <w:r>
        <w:t>显得你沉稳。而人急的时候，或者-下子</w:t>
      </w:r>
    </w:p>
    <w:p w14:paraId="70F16415">
      <w:r>
        <w:t>很紧张的时候容易加快语速。一定要记得</w:t>
      </w:r>
    </w:p>
    <w:p w14:paraId="720E51DA">
      <w:r>
        <w:t>怎么去控制自己那时候的语速。</w:t>
      </w:r>
    </w:p>
    <w:p w14:paraId="0DD47A5C">
      <w:r>
        <w:t>当然，我很清楚，很多哥们讲话不自停的</w:t>
      </w:r>
    </w:p>
    <w:p w14:paraId="7A6E177F">
      <w:r>
        <w:t>根本原因，还是太在乎自己讲的内容，在</w:t>
      </w:r>
    </w:p>
    <w:p w14:paraId="0F2A091D">
      <w:r>
        <w:t>讲话声音怎么自佶</w:t>
      </w:r>
    </w:p>
    <w:p w14:paraId="5FC04B81">
      <w:r>
        <w:t>乎女生的看法，</w:t>
      </w:r>
    </w:p>
    <w:p w14:paraId="0D669B02">
      <w:r>
        <w:t>希望在女人面前表现自</w:t>
      </w:r>
    </w:p>
    <w:p w14:paraId="70352C98">
      <w:r>
        <w:t>己..忘掉这所有的一切，</w:t>
      </w:r>
    </w:p>
    <w:p w14:paraId="6D722F70">
      <w:r>
        <w:t>这些东西已经</w:t>
      </w:r>
    </w:p>
    <w:p w14:paraId="43EF0FB7">
      <w:r>
        <w:t>成为你和女生交往时候的包袱,</w:t>
      </w:r>
    </w:p>
    <w:p w14:paraId="4470D153">
      <w:r>
        <w:t>它们一直</w:t>
      </w:r>
    </w:p>
    <w:p w14:paraId="4018D5E0">
      <w:r>
        <w:t>都在拖累你，让你的自信没有办法自然流</w:t>
      </w:r>
    </w:p>
    <w:p w14:paraId="4DC7D3A7">
      <w:r>
        <w:t>延迟的微笑</w:t>
      </w:r>
    </w:p>
    <w:p w14:paraId="7E482438">
      <w:r>
        <w:t>我不知道你听没听过第一次和人见面要微</w:t>
      </w:r>
    </w:p>
    <w:p w14:paraId="5266FEA8">
      <w:r>
        <w:t>笑，这是给人留下良好第一印象的第</w:t>
      </w:r>
    </w:p>
    <w:p w14:paraId="134529C2">
      <w:r>
        <w:t>步。在初次认识女孩时，这也是一样的道</w:t>
      </w:r>
    </w:p>
    <w:p w14:paraId="75768FD2">
      <w:r>
        <w:t>我曾经装过</w:t>
      </w:r>
    </w:p>
    <w:p w14:paraId="30939ABA">
      <w:r>
        <w:t>'酷"</w:t>
      </w:r>
    </w:p>
    <w:p w14:paraId="5D99BB0D">
      <w:r>
        <w:t>见到女孩就一副严</w:t>
      </w:r>
    </w:p>
    <w:p w14:paraId="63F9DA17">
      <w:r>
        <w:t>肃，很酷的表情。这很正常，我们都是从</w:t>
      </w:r>
    </w:p>
    <w:p w14:paraId="7FF45FD6">
      <w:r>
        <w:t>电影电视里，尤其是偶像剧里学来的，是</w:t>
      </w:r>
    </w:p>
    <w:p w14:paraId="52DD5B24">
      <w:r>
        <w:t>我思维社会化定式之一。</w:t>
      </w:r>
    </w:p>
    <w:p w14:paraId="6089AE42">
      <w:r>
        <w:t>但问题是，这种</w:t>
      </w:r>
    </w:p>
    <w:p w14:paraId="182578ED">
      <w:r>
        <w:t>'酷" 的表情不会吸引我</w:t>
      </w:r>
    </w:p>
    <w:p w14:paraId="3B520429">
      <w:r>
        <w:t>喜欢的女孩，而只对那些已经喜欢我的女</w:t>
      </w:r>
    </w:p>
    <w:p w14:paraId="4156869D">
      <w:r>
        <w:t>生有一点点反应。而且，经过我自己很多</w:t>
      </w:r>
    </w:p>
    <w:p w14:paraId="010FD8A0">
      <w:r>
        <w:t>次的重蹈覆辙。发现了一个道理，才最终</w:t>
      </w:r>
    </w:p>
    <w:p w14:paraId="53C70DBF">
      <w:r>
        <w:t>决定放弃 ""装酷" 的严肃表情。</w:t>
      </w:r>
    </w:p>
    <w:p w14:paraId="17B4C89A">
      <w:r>
        <w:t>这个道理就是：</w:t>
      </w:r>
    </w:p>
    <w:p w14:paraId="30538ACC">
      <w:r>
        <w:t>手指戳下面的播放按钮：</w:t>
      </w:r>
    </w:p>
    <w:p w14:paraId="01808AD4">
      <w:r>
        <w:t>州小川</w:t>
      </w:r>
    </w:p>
    <w:p w14:paraId="220410C6">
      <w:r>
        <w:t>无数次经验告诉我： 微笑，仍旧是在开场</w:t>
      </w:r>
    </w:p>
    <w:p w14:paraId="5FE9A2C2">
      <w:r>
        <w:t>自时获取好感的一个简单实用的方法。</w:t>
      </w:r>
    </w:p>
    <w:p w14:paraId="5E020199">
      <w:r>
        <w:t>这里还有个问题。</w:t>
      </w:r>
    </w:p>
    <w:p w14:paraId="7F589086">
      <w:r>
        <w:t>有个哥们自从我教他见面要微笑后</w:t>
      </w:r>
    </w:p>
    <w:p w14:paraId="268DEB6D">
      <w:r>
        <w:t>要见到女孩不管三七二十一先笑着再说。</w:t>
      </w:r>
    </w:p>
    <w:p w14:paraId="599F1020">
      <w:r>
        <w:t>但女孩反应好像都不好，其中一个还立刻</w:t>
      </w:r>
    </w:p>
    <w:p w14:paraId="7F7CD093">
      <w:r>
        <w:t>扭头就跑了。我让他笑给我看看，结果就</w:t>
      </w:r>
    </w:p>
    <w:p w14:paraId="0CA42473">
      <w:r>
        <w:t>发现这个问题了：</w:t>
      </w:r>
    </w:p>
    <w:p w14:paraId="0B20E50D">
      <w:r>
        <w:t>哥们他哪里是微笑，分明是淫笑!</w:t>
      </w:r>
    </w:p>
    <w:p w14:paraId="52E585C3">
      <w:r>
        <w:t>淫笑不是不可以，但只适用于你和她赤裸</w:t>
      </w:r>
    </w:p>
    <w:p w14:paraId="0EC835BA">
      <w:r>
        <w:t>裸躺在床上快要发生关系之前,</w:t>
      </w:r>
    </w:p>
    <w:p w14:paraId="00972887">
      <w:r>
        <w:t>这个时候</w:t>
      </w:r>
    </w:p>
    <w:p w14:paraId="7CECE021">
      <w:r>
        <w:t>是可以淫笑的。而他一看到想要认识的女</w:t>
      </w:r>
    </w:p>
    <w:p w14:paraId="18503C25">
      <w:r>
        <w:t>生，就开始咧开嘴对她淫笑，就差没有舔</w:t>
      </w:r>
    </w:p>
    <w:p w14:paraId="2FFFF42D">
      <w:r>
        <w:t>一下舌头。</w:t>
      </w:r>
    </w:p>
    <w:p w14:paraId="00AA3556">
      <w:r>
        <w:t>所以，一定要是微笑。要看着她的眼睛，</w:t>
      </w:r>
    </w:p>
    <w:p w14:paraId="2E769EFB">
      <w:r>
        <w:t>微微地笑一下,</w:t>
      </w:r>
    </w:p>
    <w:p w14:paraId="242F49A7">
      <w:r>
        <w:t>嘴角动的速度要慢一点,</w:t>
      </w:r>
    </w:p>
    <w:p w14:paraId="1CE45E55">
      <w:r>
        <w:t>在你在看着她的眼睛笑的同时 ——</w:t>
      </w:r>
    </w:p>
    <w:p w14:paraId="17594CA0">
      <w:r>
        <w:t>记得缓缓</w:t>
      </w:r>
    </w:p>
    <w:p w14:paraId="5D9AB7AB">
      <w:r>
        <w:t>地眨一下眼睛</w:t>
      </w:r>
    </w:p>
    <w:p w14:paraId="6EA9A24E">
      <w:r>
        <w:t>并且要温柔地眨眼睛。这</w:t>
      </w:r>
    </w:p>
    <w:p w14:paraId="19DE33A2">
      <w:r>
        <w:t>样会让你的微笑一下子威力大增。</w:t>
      </w:r>
    </w:p>
    <w:p w14:paraId="15245B1E">
      <w:r>
        <w:t>这里，我还要告诉你一个很少有人知道的</w:t>
      </w:r>
    </w:p>
    <w:p w14:paraId="23E5CA05">
      <w:r>
        <w:t>微笑诀窍。</w:t>
      </w:r>
    </w:p>
    <w:p w14:paraId="63248E6B">
      <w:r>
        <w:t>面对你初识的女孩，其实不用立刻就微</w:t>
      </w:r>
    </w:p>
    <w:p w14:paraId="55FA6B09">
      <w:r>
        <w:t>笑，也不用老远见着面就开始笑，一路走</w:t>
      </w:r>
    </w:p>
    <w:p w14:paraId="5A3BB8D1">
      <w:r>
        <w:t>来都在笑。那会显得是僵笑，甚至她会觉</w:t>
      </w:r>
    </w:p>
    <w:p w14:paraId="58F90B58">
      <w:r>
        <w:t>得你有点虚伪。</w:t>
      </w:r>
    </w:p>
    <w:p w14:paraId="15BE96FC">
      <w:r>
        <w:t>而最好的儆法就是，先不笑，</w:t>
      </w:r>
    </w:p>
    <w:p w14:paraId="549ECC28">
      <w:r>
        <w:t>只是看她的</w:t>
      </w:r>
    </w:p>
    <w:p w14:paraId="4BAEADC8">
      <w:r>
        <w:t>眼睛，</w:t>
      </w:r>
    </w:p>
    <w:p w14:paraId="71B93719">
      <w:r>
        <w:t>等我和她相互都意识到彼此在对视</w:t>
      </w:r>
    </w:p>
    <w:p w14:paraId="5839FB84">
      <w:r>
        <w:t>时，再忍住一小会时间,</w:t>
      </w:r>
    </w:p>
    <w:p w14:paraId="147899CA">
      <w:r>
        <w:t>大概半秒钟左右</w:t>
      </w:r>
    </w:p>
    <w:p w14:paraId="3B0EA619">
      <w:r>
        <w:t>(看具体情况定 ) ,然后再绽放你的微</w:t>
      </w:r>
    </w:p>
    <w:p w14:paraId="527CF866">
      <w:r>
        <w:t>笑。这就是延迟微笑。</w:t>
      </w:r>
    </w:p>
    <w:p w14:paraId="5AD9880D">
      <w:r>
        <w:t>这个延迟的微笑会让你显得非常诚恳，因</w:t>
      </w:r>
    </w:p>
    <w:p w14:paraId="134DF96D">
      <w:r>
        <w:t>为借用了人的一些潜意识心理反射，是很</w:t>
      </w:r>
    </w:p>
    <w:p w14:paraId="2D310C8F">
      <w:r>
        <w:t>多驯兽师常用的方法，具体这里先不解释</w:t>
      </w:r>
    </w:p>
    <w:p w14:paraId="046F01D4">
      <w:r>
        <w:t>了。你实践时要记住一点，在她和你目光</w:t>
      </w:r>
    </w:p>
    <w:p w14:paraId="10841C66">
      <w:r>
        <w:t>对视之前,</w:t>
      </w:r>
    </w:p>
    <w:p w14:paraId="769D0E56">
      <w:r>
        <w:t>你绝不可以笑，再小的微笑也</w:t>
      </w:r>
    </w:p>
    <w:p w14:paraId="3D18A76F">
      <w:r>
        <w:t>不可以。只有她和你对视后，你才微笑。</w:t>
      </w:r>
    </w:p>
    <w:p w14:paraId="3CD79D52">
      <w:r>
        <w:t>做一一个特别的男人</w:t>
      </w:r>
    </w:p>
    <w:p w14:paraId="66CF6B92">
      <w:r>
        <w:t>你可以发掘一下,</w:t>
      </w:r>
    </w:p>
    <w:p w14:paraId="6307AB9C">
      <w:r>
        <w:t>想想看怎么让自己娈</w:t>
      </w:r>
    </w:p>
    <w:p w14:paraId="20A682BD">
      <w:r>
        <w:t>得更加特别。让自己对女生显得更加有</w:t>
      </w:r>
    </w:p>
    <w:p w14:paraId="14A86568">
      <w:r>
        <w:t>趣。让女生对自己更好奇。</w:t>
      </w:r>
    </w:p>
    <w:p w14:paraId="69CBA445">
      <w:r>
        <w:t>不要买所有男人都穿的鞋子，买一双特别</w:t>
      </w:r>
    </w:p>
    <w:p w14:paraId="3610C03F">
      <w:r>
        <w:t>哪一天去剪一个很特别的发型</w:t>
      </w:r>
    </w:p>
    <w:p w14:paraId="11B23F2B">
      <w:r>
        <w:t>不是街上</w:t>
      </w:r>
    </w:p>
    <w:p w14:paraId="4ACB77FC">
      <w:r>
        <w:t>到处都是的那种普遍的，而是一个特别</w:t>
      </w:r>
    </w:p>
    <w:p w14:paraId="4D475D8E">
      <w:r>
        <w:t>不要和大家一样跟女生谈你自己的工作,</w:t>
      </w:r>
    </w:p>
    <w:p w14:paraId="26305D3B">
      <w:r>
        <w:t>尤其女生不感兴趣的工作,</w:t>
      </w:r>
    </w:p>
    <w:p w14:paraId="5981B3FF">
      <w:r>
        <w:t>比如偏理科或</w:t>
      </w:r>
    </w:p>
    <w:p w14:paraId="2209DD55">
      <w:r>
        <w:t>者是比较枯燥的工作，或者说大部分女生</w:t>
      </w:r>
    </w:p>
    <w:p w14:paraId="3F82A4BC">
      <w:r>
        <w:t>平时接触不到的工作 (除非你的工作很有</w:t>
      </w:r>
    </w:p>
    <w:p w14:paraId="55433D2E">
      <w:r>
        <w:t>比如裸体演员，登山运动员等等 )</w:t>
      </w:r>
    </w:p>
    <w:p w14:paraId="4A7FD96A">
      <w:r>
        <w:t>你可以和她说一点不同寻常的故事，在你</w:t>
      </w:r>
    </w:p>
    <w:p w14:paraId="080F32A2">
      <w:r>
        <w:t>身上发生的可以，你看到的也可以。</w:t>
      </w:r>
    </w:p>
    <w:p w14:paraId="62A0CED2">
      <w:r>
        <w:t>那后来，我就不谈我的工作,</w:t>
      </w:r>
    </w:p>
    <w:p w14:paraId="1ADDFA67">
      <w:r>
        <w:t>而和女生先</w:t>
      </w:r>
    </w:p>
    <w:p w14:paraId="6B52056A">
      <w:r>
        <w:t>开开玩笑，然后再说类似这样的故事： 我</w:t>
      </w:r>
    </w:p>
    <w:p w14:paraId="6D366EFC">
      <w:r>
        <w:t>闹钟坏了，然后别人送给我一个小猫，它</w:t>
      </w:r>
    </w:p>
    <w:p w14:paraId="05338E59">
      <w:r>
        <w:t>是怎么每天早上到时间跑到我枕头边拍打</w:t>
      </w:r>
    </w:p>
    <w:p w14:paraId="4039DAF3">
      <w:r>
        <w:t>我的头，把我活活拍醒的。</w:t>
      </w:r>
    </w:p>
    <w:p w14:paraId="0F225A92">
      <w:r>
        <w:t>我相停,</w:t>
      </w:r>
    </w:p>
    <w:p w14:paraId="22EBEF05">
      <w:r>
        <w:t>你也一定已经感觉到了,</w:t>
      </w:r>
    </w:p>
    <w:p w14:paraId="1ED19931">
      <w:r>
        <w:t>看这个</w:t>
      </w:r>
    </w:p>
    <w:p w14:paraId="4BE15262">
      <w:r>
        <w:t>故事时明显比谈工作要有趣得多，女孩更</w:t>
      </w:r>
    </w:p>
    <w:p w14:paraId="6E4F3CF2">
      <w:r>
        <w:t>会这样觉得。</w:t>
      </w:r>
    </w:p>
    <w:p w14:paraId="5966D734">
      <w:r>
        <w:t>比如，我以前还买过一块很奇特的手表,</w:t>
      </w:r>
    </w:p>
    <w:p w14:paraId="60656E25">
      <w:r>
        <w:t>很便宜。25元,</w:t>
      </w:r>
    </w:p>
    <w:p w14:paraId="73BF3C34">
      <w:r>
        <w:t>但这个表没有指针，很多</w:t>
      </w:r>
    </w:p>
    <w:p w14:paraId="4AD67747">
      <w:r>
        <w:t>女生就会好奇地问我：</w:t>
      </w:r>
    </w:p>
    <w:p w14:paraId="76FF736A">
      <w:r>
        <w:t>"这表没指针怎么</w:t>
      </w:r>
    </w:p>
    <w:p w14:paraId="45E51C34">
      <w:r>
        <w:t>看? ^ 然后，我就会教她们怎么看，同</w:t>
      </w:r>
    </w:p>
    <w:p w14:paraId="10A221E1">
      <w:r>
        <w:t>时也就认识了，免去了开场白，而且还是</w:t>
      </w:r>
    </w:p>
    <w:p w14:paraId="25907CF4">
      <w:r>
        <w:t>我在教她东西，对我吸引她很有帮助。</w:t>
      </w:r>
    </w:p>
    <w:p w14:paraId="1BE1137A">
      <w:r>
        <w:t>换一种风格的衣服</w:t>
      </w:r>
    </w:p>
    <w:p w14:paraId="303D398B">
      <w:r>
        <w:t>不要单调。不要很容易就被女生猜透。</w:t>
      </w:r>
    </w:p>
    <w:p w14:paraId="2E845B8F">
      <w:r>
        <w:t>要很容易被她琢磨透。不要老是穿同样的</w:t>
      </w:r>
    </w:p>
    <w:p w14:paraId="6EAE5ADF">
      <w:r>
        <w:t>衣服，说一些同样的东西，用同样的回</w:t>
      </w:r>
    </w:p>
    <w:p w14:paraId="621E3CFD">
      <w:r>
        <w:t>答，带她去同样的地方=</w:t>
      </w:r>
    </w:p>
    <w:p w14:paraId="6BFDE44B">
      <w:r>
        <w:t>不要很容易就被</w:t>
      </w:r>
    </w:p>
    <w:p w14:paraId="36D4C67C">
      <w:r>
        <w:t>她猜到你要去哪里，你要说什么，你要千</w:t>
      </w:r>
    </w:p>
    <w:p w14:paraId="04E0350E">
      <w:r>
        <w:t>什么。</w:t>
      </w:r>
    </w:p>
    <w:p w14:paraId="0100C234">
      <w:r>
        <w:t>这样你一下子就没了神秘感，反而让她有</w:t>
      </w:r>
    </w:p>
    <w:p w14:paraId="521CE1F8">
      <w:r>
        <w:t>了无聊感。</w:t>
      </w:r>
    </w:p>
    <w:p w14:paraId="1CD8F404">
      <w:r>
        <w:t>比如，</w:t>
      </w:r>
    </w:p>
    <w:p w14:paraId="32C983FA">
      <w:r>
        <w:t>每次让她看到你，你都穿不同的衣</w:t>
      </w:r>
    </w:p>
    <w:p w14:paraId="076807E6">
      <w:r>
        <w:t>服，甚至更上一层楼的话，你穿完全不同</w:t>
      </w:r>
    </w:p>
    <w:p w14:paraId="4FB404BF">
      <w:r>
        <w:t>风格的衣服。比如一次是正装西服，下一</w:t>
      </w:r>
    </w:p>
    <w:p w14:paraId="4617B6B0">
      <w:r>
        <w:t>次看到你时，你却穿得像嘻哈，</w:t>
      </w:r>
    </w:p>
    <w:p w14:paraId="16552A5C">
      <w:r>
        <w:t>再-次叉</w:t>
      </w:r>
    </w:p>
    <w:p w14:paraId="751FF71E">
      <w:r>
        <w:t>非常阳光时尚，然后又是一身运动装等</w:t>
      </w:r>
    </w:p>
    <w:p w14:paraId="29D8E446">
      <w:r>
        <w:t>我自己平时喜欢穿所谓比较朴素比较男性</w:t>
      </w:r>
    </w:p>
    <w:p w14:paraId="15193D2C">
      <w:r>
        <w:t>一点的服装。这只是我个人的偏好。但有</w:t>
      </w:r>
    </w:p>
    <w:p w14:paraId="2C1694A0">
      <w:r>
        <w:t>时也会穿那些时尚的衣服，也会去稍微学</w:t>
      </w:r>
    </w:p>
    <w:p w14:paraId="353C1EB8">
      <w:r>
        <w:t>一点当前的流行，尽管我自己其实不是很</w:t>
      </w:r>
    </w:p>
    <w:p w14:paraId="6C06D4E5">
      <w:r>
        <w:t>时尚的人。</w:t>
      </w:r>
    </w:p>
    <w:p w14:paraId="7322EE02">
      <w:r>
        <w:t>可能，年龄已经过了，要么就是从小没有</w:t>
      </w:r>
    </w:p>
    <w:p w14:paraId="4F77436F">
      <w:r>
        <w:t>时尚的细胞。不过无论怎样，</w:t>
      </w:r>
    </w:p>
    <w:p w14:paraId="25DCEF50">
      <w:r>
        <w:t>无论你是不</w:t>
      </w:r>
    </w:p>
    <w:p w14:paraId="1B807D6B">
      <w:r>
        <w:t>是喜欢时尚，追随潮流，愿不愿意去换一</w:t>
      </w:r>
    </w:p>
    <w:p w14:paraId="07ED16C1">
      <w:r>
        <w:t>些所谓潮男的流行服饰，</w:t>
      </w:r>
    </w:p>
    <w:p w14:paraId="7C99831F">
      <w:r>
        <w:t>这些都是小问</w:t>
      </w:r>
    </w:p>
    <w:p w14:paraId="5159DAE1">
      <w:r>
        <w:t>关键就是，你不能总是穿相同的衣服裤</w:t>
      </w:r>
    </w:p>
    <w:p w14:paraId="5936FD22">
      <w:r>
        <w:t>子，一定要换不同的，</w:t>
      </w:r>
    </w:p>
    <w:p w14:paraId="78C65EF7">
      <w:r>
        <w:t>最好是不同的风格</w:t>
      </w:r>
    </w:p>
    <w:p w14:paraId="546EDEE5">
      <w:r>
        <w:t>款式的。</w:t>
      </w:r>
    </w:p>
    <w:p w14:paraId="5D508AD8">
      <w:r>
        <w:t>你如果是刚开始学吸引和尝试吸引技巧,</w:t>
      </w:r>
    </w:p>
    <w:p w14:paraId="3B060CED">
      <w:r>
        <w:t>那么我的确会建议你买一些和你之前风格</w:t>
      </w:r>
    </w:p>
    <w:p w14:paraId="3DD39BAB">
      <w:r>
        <w:t>不同的服饰，</w:t>
      </w:r>
    </w:p>
    <w:p w14:paraId="2429C818">
      <w:r>
        <w:t>尤其是那些当前比较流行的</w:t>
      </w:r>
    </w:p>
    <w:p w14:paraId="77148E8B">
      <w:r>
        <w:t>潮人的服饰，</w:t>
      </w:r>
    </w:p>
    <w:p w14:paraId="724DF97A">
      <w:r>
        <w:t>我建议你让你的一个女性朋</w:t>
      </w:r>
    </w:p>
    <w:p w14:paraId="09F9B22F">
      <w:r>
        <w:t>友陪你去买衣服，征求她的意见，看买哪</w:t>
      </w:r>
    </w:p>
    <w:p w14:paraId="2BB4ACB8">
      <w:r>
        <w:t>一件。</w:t>
      </w:r>
    </w:p>
    <w:p w14:paraId="2FD680AB">
      <w:r>
        <w:t>当然，你完全没有必要买价格不菲的行</w:t>
      </w:r>
    </w:p>
    <w:p w14:paraId="79CDBFD6">
      <w:r>
        <w:t>头，因为关键是人，有腔调的人无论穿什</w:t>
      </w:r>
    </w:p>
    <w:p w14:paraId="2C6D16C1">
      <w:r>
        <w:t>么都会有腔调。同样不是每个乞丐都可以</w:t>
      </w:r>
    </w:p>
    <w:p w14:paraId="7DE355FC">
      <w:r>
        <w:t>是 "犀利哥" 的。</w:t>
      </w:r>
    </w:p>
    <w:p w14:paraId="78A3B7F1">
      <w:r>
        <w:t>壬者之风</w:t>
      </w:r>
    </w:p>
    <w:p w14:paraId="6F09E3F2">
      <w:r>
        <w:t>主导。领导。作决定要果断,</w:t>
      </w:r>
    </w:p>
    <w:p w14:paraId="05248E9A">
      <w:r>
        <w:t>无论是去哪</w:t>
      </w:r>
    </w:p>
    <w:p w14:paraId="317A0361">
      <w:r>
        <w:t>个饭店还是去哪里约会，你作决定的时候</w:t>
      </w:r>
    </w:p>
    <w:p w14:paraId="57CC4A15">
      <w:r>
        <w:t>不能犹犹豫豫，婆婆妈妈,</w:t>
      </w:r>
    </w:p>
    <w:p w14:paraId="368FB1C5">
      <w:r>
        <w:t>在乎这个在乎</w:t>
      </w:r>
    </w:p>
    <w:p w14:paraId="1AA75A4C">
      <w:r>
        <w:t>那个，患得患失。</w:t>
      </w:r>
    </w:p>
    <w:p w14:paraId="5ACE558F">
      <w:r>
        <w:t>甚至去问女生自己该</w:t>
      </w:r>
    </w:p>
    <w:p w14:paraId="04940340">
      <w:r>
        <w:t>怎么决定。这是在女生眼中相当没有男人</w:t>
      </w:r>
    </w:p>
    <w:p w14:paraId="4606423B">
      <w:r>
        <w:t>魅力的行为。我发现，在女生眼中，不做</w:t>
      </w:r>
    </w:p>
    <w:p w14:paraId="1B74770C">
      <w:r>
        <w:t>决定比做一个错误的决定还要糟。</w:t>
      </w:r>
    </w:p>
    <w:p w14:paraId="5FEDCBDA">
      <w:r>
        <w:t>所以，有些男人嘴上侃侃而谈，说得头头</w:t>
      </w:r>
    </w:p>
    <w:p w14:paraId="23B6B51B">
      <w:r>
        <w:t>是道，但结果都错，</w:t>
      </w:r>
    </w:p>
    <w:p w14:paraId="48BBB6E6">
      <w:r>
        <w:t>不过比起老实人，他</w:t>
      </w:r>
    </w:p>
    <w:p w14:paraId="7C321826">
      <w:r>
        <w:t>们好像更能吸引到女生。</w:t>
      </w:r>
    </w:p>
    <w:p w14:paraId="4479584D">
      <w:r>
        <w:t>我的观点是,</w:t>
      </w:r>
    </w:p>
    <w:p w14:paraId="1851FB3B">
      <w:r>
        <w:t>男人要做一个脚踏实地的人，但有些人身</w:t>
      </w:r>
    </w:p>
    <w:p w14:paraId="20F661C2">
      <w:r>
        <w:t>上的那些好的东西，我们也是可以参考</w:t>
      </w:r>
    </w:p>
    <w:p w14:paraId="1F49726C">
      <w:r>
        <w:t>不做决定，比做一个错误的决定还要糟。</w:t>
      </w:r>
    </w:p>
    <w:p w14:paraId="0AE5C3EA">
      <w:r>
        <w:t>一成真</w:t>
      </w:r>
    </w:p>
    <w:p w14:paraId="663AE59A">
      <w:r>
        <w:t>最后，</w:t>
      </w:r>
    </w:p>
    <w:p w14:paraId="6DFDD352">
      <w:r>
        <w:t>在这章结束前我想说两句：</w:t>
      </w:r>
    </w:p>
    <w:p w14:paraId="751DB0C1">
      <w:r>
        <w:t>我用了很大的篇幅去讲肢体语言和语气语</w:t>
      </w:r>
    </w:p>
    <w:p w14:paraId="1BD3A71A">
      <w:r>
        <w:t>是为了告诉你如果你能很好地去学习</w:t>
      </w:r>
    </w:p>
    <w:p w14:paraId="5C2DCA36">
      <w:r>
        <w:t>提高肢体语言和声音的部分将会使你在</w:t>
      </w:r>
    </w:p>
    <w:p w14:paraId="0A07BD37">
      <w:r>
        <w:t>《迷上我》系列所有课程里学到的技巧有</w:t>
      </w:r>
    </w:p>
    <w:p w14:paraId="697EDDF4">
      <w:r>
        <w:t>着十倍甚至更多的发挥。</w:t>
      </w:r>
    </w:p>
    <w:p w14:paraId="4867E750">
      <w:r>
        <w:t>但在学习和操练的过程中</w:t>
      </w:r>
    </w:p>
    <w:p w14:paraId="246021A1">
      <w:r>
        <w:t>你将要改变-</w:t>
      </w:r>
    </w:p>
    <w:p w14:paraId="325CB41A">
      <w:r>
        <w:t>些固有的思维和生活习惯，你必须要学会</w:t>
      </w:r>
    </w:p>
    <w:p w14:paraId="41C04D58">
      <w:r>
        <w:t>去面对并且克服 "对视压力" 和 "沉静压</w:t>
      </w:r>
    </w:p>
    <w:p w14:paraId="4FEE520C">
      <w:r>
        <w:t>这在我看来并不是每个人都能做到</w:t>
      </w:r>
    </w:p>
    <w:p w14:paraId="3F34AD93">
      <w:r>
        <w:t>的，但是作为一个男人，我希望你能顶</w:t>
      </w:r>
    </w:p>
    <w:p w14:paraId="5FC7A7A5">
      <w:r>
        <w:t>住。因为每当你克服了一个困难，你就会</w:t>
      </w:r>
    </w:p>
    <w:p w14:paraId="5F9D1716">
      <w:r>
        <w:t>更具有魅力，同时你也会更加自信一点。</w:t>
      </w:r>
    </w:p>
    <w:p w14:paraId="3DFAEB2C">
      <w:r>
        <w:t>并且这种魅力和自信的改变，不仅仅是你</w:t>
      </w:r>
    </w:p>
    <w:p w14:paraId="6754233B">
      <w:r>
        <w:t>自己和你喜欢的女生能感受到，你的朋</w:t>
      </w:r>
    </w:p>
    <w:p w14:paraId="63E31EAF">
      <w:r>
        <w:t>友`兄弟。亲戚。同学,</w:t>
      </w:r>
    </w:p>
    <w:p w14:paraId="67B85104">
      <w:r>
        <w:t>同事都能感受</w:t>
      </w:r>
    </w:p>
    <w:p w14:paraId="3B301E15">
      <w:r>
        <w:t>到。也就是说，不仅仅是女生会更加喜欢</w:t>
      </w:r>
    </w:p>
    <w:p w14:paraId="423F462D">
      <w:r>
        <w:t>你，所有的人都会更加喜欢这样的你。</w:t>
      </w:r>
    </w:p>
    <w:p w14:paraId="192EE3A9">
      <w:r>
        <w:t>这也是整个吸引学学习的关键：</w:t>
      </w:r>
    </w:p>
    <w:p w14:paraId="17B0D076">
      <w:r>
        <w:t>不断克服</w:t>
      </w:r>
    </w:p>
    <w:p w14:paraId="0FB14B41">
      <w:r>
        <w:t>心中的恐惧。紧张。担忧，不断顶住更大</w:t>
      </w:r>
    </w:p>
    <w:p w14:paraId="30B293E1">
      <w:r>
        <w:t>的社交压力。真正做到-心中无敌。无</w:t>
      </w:r>
    </w:p>
    <w:p w14:paraId="0DB040A3">
      <w:r>
        <w:t>敌于天下。这些提升你内心的东西，我巳</w:t>
      </w:r>
    </w:p>
    <w:p w14:paraId="20DAC237">
      <w:r>
        <w:t>将它贯穿于整部教程。</w:t>
      </w:r>
    </w:p>
    <w:p w14:paraId="22FBA28F">
      <w:r>
        <w:t>记住，或者你现在并不好受，你被女生冷</w:t>
      </w:r>
    </w:p>
    <w:p w14:paraId="166CFEAF">
      <w:r>
        <w:t>落。拒绝.</w:t>
      </w:r>
    </w:p>
    <w:p w14:paraId="70955219">
      <w:r>
        <w:t>甚至抛弃。我也有过，但是你</w:t>
      </w:r>
    </w:p>
    <w:p w14:paraId="17D954FA">
      <w:r>
        <w:t>必须相信，</w:t>
      </w:r>
    </w:p>
    <w:p w14:paraId="664DA047">
      <w:r>
        <w:t>明天会很美好，所以，成真希</w:t>
      </w:r>
    </w:p>
    <w:p w14:paraId="46478420">
      <w:r>
        <w:t>望你永远不放弃自己，顶过今天就是美好</w:t>
      </w:r>
    </w:p>
    <w:p w14:paraId="339841D5">
      <w:r>
        <w:t>的明天。</w:t>
      </w:r>
    </w:p>
    <w:p w14:paraId="5B4F0DC6">
      <w:r/>
    </w:p>
    <w:p w14:paraId="2B7E36BF">
      <w:pPr>
        <w:pStyle w:val="3"/>
      </w:pPr>
      <w:r>
        <w:t>第20章</w:t>
      </w:r>
    </w:p>
    <w:p w14:paraId="1ECEFED0">
      <w:r>
        <w:t>表白失败后有2个机会挽回!</w:t>
      </w:r>
    </w:p>
    <w:p w14:paraId="49B3ABFA">
      <w:r>
        <w:t>表白失败后有2个机会挽回!</w:t>
      </w:r>
    </w:p>
    <w:p w14:paraId="4C655BB3">
      <w:r>
        <w:t>表白失败怎么破</w:t>
      </w:r>
    </w:p>
    <w:p w14:paraId="3A776027">
      <w:r>
        <w:t>表白失败，对很多男人来说是个令人头大</w:t>
      </w:r>
    </w:p>
    <w:p w14:paraId="6FBEACB6">
      <w:r>
        <w:t>的问题，呵呵的确。</w:t>
      </w:r>
    </w:p>
    <w:p w14:paraId="2B53E943">
      <w:r>
        <w:t>我见过很多男人煞费苦心。费尽心机，他</w:t>
      </w:r>
    </w:p>
    <w:p w14:paraId="79E440A7">
      <w:r>
        <w:t>们买花。不停地电话。微信。短信</w:t>
      </w:r>
    </w:p>
    <w:p w14:paraId="0559E38F">
      <w:r>
        <w:t>女生解释,</w:t>
      </w:r>
    </w:p>
    <w:p w14:paraId="0585C628">
      <w:r>
        <w:t>说服女生给自己一次机会，即</w:t>
      </w:r>
    </w:p>
    <w:p w14:paraId="00302534">
      <w:r>
        <w:t>使是尝试着给次机会也好。</w:t>
      </w:r>
    </w:p>
    <w:p w14:paraId="44166C14">
      <w:r>
        <w:t>他们想尽方法约女生出来，为女生买东</w:t>
      </w:r>
    </w:p>
    <w:p w14:paraId="38969877">
      <w:r>
        <w:t>西，甚至愿意只做一个在她身边默默对她</w:t>
      </w:r>
    </w:p>
    <w:p w14:paraId="37D75ABA">
      <w:r>
        <w:t>好的人，不求回报 !</w:t>
      </w:r>
    </w:p>
    <w:p w14:paraId="3D777769">
      <w:r>
        <w:t>并且他们一再相信,</w:t>
      </w:r>
    </w:p>
    <w:p w14:paraId="55F4BD4D">
      <w:r>
        <w:t>他们的</w:t>
      </w:r>
    </w:p>
    <w:p w14:paraId="2CEA6DF4">
      <w:r>
        <w:t>《坚持"' 可以</w:t>
      </w:r>
    </w:p>
    <w:p w14:paraId="6FDB5DA5">
      <w:r>
        <w:t>换来女生对他们的爱一</w:t>
      </w:r>
    </w:p>
    <w:p w14:paraId="46BD5833">
      <w:r>
        <w:t>表白失败怎么碑</w:t>
      </w:r>
    </w:p>
    <w:p w14:paraId="00000167">
      <w:r>
        <w:t>对于这样的男人，我表示万分尊重 (同时</w:t>
      </w:r>
    </w:p>
    <w:p w14:paraId="1931F60E">
      <w:r>
        <w:t>也对过去的我致敬 ) ,因为我相信 .</w:t>
      </w:r>
    </w:p>
    <w:p w14:paraId="56B6EEA5">
      <w:r>
        <w:t>信。我相信 !你是真的爱她的,</w:t>
      </w:r>
    </w:p>
    <w:p w14:paraId="1EC11B50">
      <w:r>
        <w:t>女生也知</w:t>
      </w:r>
    </w:p>
    <w:p w14:paraId="5D4B0ED0">
      <w:r>
        <w:t>但是，这些都没用,</w:t>
      </w:r>
    </w:p>
    <w:p w14:paraId="38AC550C">
      <w:r>
        <w:t>因为你之前没有真正</w:t>
      </w:r>
    </w:p>
    <w:p w14:paraId="5905FC9E">
      <w:r>
        <w:t>吸引到她。</w:t>
      </w:r>
    </w:p>
    <w:p w14:paraId="6F86C8BF">
      <w:r>
        <w:t>爱情不是等价交换，不是因为你对她多</w:t>
      </w:r>
    </w:p>
    <w:p w14:paraId="4D8FE3F5">
      <w:r>
        <w:t>好，所以她也要对你多好。如果，你没有</w:t>
      </w:r>
    </w:p>
    <w:p w14:paraId="090D7484">
      <w:r>
        <w:t>让她对你产生吸引的感觉的话，那么无论</w:t>
      </w:r>
    </w:p>
    <w:p w14:paraId="7D61C1E8">
      <w:r>
        <w:t>你做的再多，说的再多也无济于事。</w:t>
      </w:r>
    </w:p>
    <w:p w14:paraId="6AD0A680">
      <w:r>
        <w:t>当她拒绝你的时候，其实她是在说 "对不</w:t>
      </w:r>
    </w:p>
    <w:p w14:paraId="0DC4321D">
      <w:r>
        <w:t>你还没有让我被你吸引。</w:t>
      </w:r>
    </w:p>
    <w:p w14:paraId="3308DB4C">
      <w:r>
        <w:t>表白失败怎么碑</w:t>
      </w:r>
    </w:p>
    <w:p w14:paraId="67B6E621">
      <w:r>
        <w:t>不过，别担心。过去你没有吸引到她,</w:t>
      </w:r>
    </w:p>
    <w:p w14:paraId="41C5C528">
      <w:r>
        <w:t>能证明你没有掌握正确的吸引程序。这并</w:t>
      </w:r>
    </w:p>
    <w:p w14:paraId="14B8BA02">
      <w:r>
        <w:t>不代表以后你吸引不到她，一旦你掌握了</w:t>
      </w:r>
    </w:p>
    <w:p w14:paraId="6E84C1E8">
      <w:r>
        <w:t>新的方法，了解了真的吸引程序,</w:t>
      </w:r>
    </w:p>
    <w:p w14:paraId="1C1D64AB">
      <w:r>
        <w:t>她一定</w:t>
      </w:r>
    </w:p>
    <w:p w14:paraId="28D03DD3">
      <w:r>
        <w:t>会喜欢上你。因为：</w:t>
      </w:r>
    </w:p>
    <w:p w14:paraId="6601B823">
      <w:r>
        <w:t>吸引是流动的 !</w:t>
      </w:r>
    </w:p>
    <w:p w14:paraId="4FB1ACF6">
      <w:r>
        <w:t>这句话其实对你并不陌生，而且是你深停</w:t>
      </w:r>
    </w:p>
    <w:p w14:paraId="5A397E92">
      <w:r>
        <w:t>不疑的。当她对你说：</w:t>
      </w:r>
    </w:p>
    <w:p w14:paraId="3A87E7B2">
      <w:r>
        <w:t>我们不合适。</w:t>
      </w:r>
    </w:p>
    <w:p w14:paraId="5A454250">
      <w:r>
        <w:t>或者 "我们还是做朋友吧。</w:t>
      </w:r>
    </w:p>
    <w:p w14:paraId="1F5A564B">
      <w:r>
        <w:t>或者 "现在</w:t>
      </w:r>
    </w:p>
    <w:p w14:paraId="7D79CF68">
      <w:r>
        <w:t>我还没想好。</w:t>
      </w:r>
    </w:p>
    <w:p w14:paraId="0838729B">
      <w:r>
        <w:t>的时候，你在想什么?</w:t>
      </w:r>
    </w:p>
    <w:p w14:paraId="00AAB766">
      <w:r>
        <w:t>手指戳下面的播放按钮：</w:t>
      </w:r>
    </w:p>
    <w:p w14:paraId="175EBD08">
      <w:r>
        <w:t>表白失败怎么碑</w:t>
      </w:r>
    </w:p>
    <w:p w14:paraId="68E81BD3">
      <w:r>
        <w:t>不过，你可能并不知道，或者说绝大部分</w:t>
      </w:r>
    </w:p>
    <w:p w14:paraId="5FAC0855">
      <w:r>
        <w:t>男人不知道，甚至连女生自己不知道一</w:t>
      </w:r>
    </w:p>
    <w:p w14:paraId="5939FCC3">
      <w:r>
        <w:t>女生被男人吸引的那种感觉可以在几秒钟</w:t>
      </w:r>
    </w:p>
    <w:p w14:paraId="02CB14BA">
      <w:r>
        <w:t>内就产生变化，一个行为举止改变一种</w:t>
      </w:r>
    </w:p>
    <w:p w14:paraId="0C758BD5">
      <w:r>
        <w:t>说话态度的改变。甚至有时只需要一个眼</w:t>
      </w:r>
    </w:p>
    <w:p w14:paraId="56D15979">
      <w:r>
        <w:t>神的改变，就可以让女生从不喜欢到喜</w:t>
      </w:r>
    </w:p>
    <w:p w14:paraId="4C159DCE">
      <w:r>
        <w:t>欢，当然也可以是从喜欢到不喜欢。女生</w:t>
      </w:r>
    </w:p>
    <w:p w14:paraId="40319ABF">
      <w:r>
        <w:t>的潜意识时时刻刻都在分析处理男人的行</w:t>
      </w:r>
    </w:p>
    <w:p w14:paraId="3F748FF0">
      <w:r>
        <w:t>为言谈等来判断他是不是可以吸引自己，</w:t>
      </w:r>
    </w:p>
    <w:p w14:paraId="01E8BC6E">
      <w:r>
        <w:t>他到底有没有魅力。</w:t>
      </w:r>
    </w:p>
    <w:p w14:paraId="3AE127A2">
      <w:r>
        <w:t>女生是通过察觉你的行为方式言谈举止来</w:t>
      </w:r>
    </w:p>
    <w:p w14:paraId="377FC1E8">
      <w:r>
        <w:t>感觉你是不是有吸引力，一个男人的行为</w:t>
      </w:r>
    </w:p>
    <w:p w14:paraId="02B2B829">
      <w:r>
        <w:t>方式可以在瞬间改变。</w:t>
      </w:r>
    </w:p>
    <w:p w14:paraId="6B826F67">
      <w:r>
        <w:t>只是在上一秒，你的行为举止`你的语</w:t>
      </w:r>
    </w:p>
    <w:p w14:paraId="1FF72AFE">
      <w:r>
        <w:t>你所做的那些事情。你的潜沟通没有</w:t>
      </w:r>
    </w:p>
    <w:p w14:paraId="0E68B1F2">
      <w:r>
        <w:t>帮助你吸引到女生。如果下一秒，你依然</w:t>
      </w:r>
    </w:p>
    <w:p w14:paraId="7F864979">
      <w:r>
        <w:t>用同样的方式，你不断言语上告诉她我喜</w:t>
      </w:r>
    </w:p>
    <w:p w14:paraId="2DD09189">
      <w:r>
        <w:t>欢你，我爱你，你送她花，你亲手做礼物</w:t>
      </w:r>
    </w:p>
    <w:p w14:paraId="7EEBF8D6">
      <w:r>
        <w:t>给他，你请她吃饭，还有什么? 这方面可</w:t>
      </w:r>
    </w:p>
    <w:p w14:paraId="6C88687A">
      <w:r>
        <w:t>能你比我在行，是的，就是你现在脑子里</w:t>
      </w:r>
    </w:p>
    <w:p w14:paraId="1DF227AD">
      <w:r>
        <w:t>所想的一切，如果你继续这样做，她依然</w:t>
      </w:r>
    </w:p>
    <w:p w14:paraId="01247177">
      <w:r>
        <w:t>会对你说 "我们还是做朋友吧。</w:t>
      </w:r>
    </w:p>
    <w:p w14:paraId="2976F258">
      <w:r>
        <w:t>甚至是</w:t>
      </w:r>
    </w:p>
    <w:p w14:paraId="0DD43717">
      <w:r>
        <w:t>"不要在我身上浪费时间了。</w:t>
      </w:r>
    </w:p>
    <w:p w14:paraId="0E1F8D17">
      <w:r>
        <w:t>因为你的方法成千上万的男人都在用，这</w:t>
      </w:r>
    </w:p>
    <w:p w14:paraId="2091B1B0">
      <w:r>
        <w:t>些方法和行为除了告诉她你喜欢她，还告</w:t>
      </w:r>
    </w:p>
    <w:p w14:paraId="270AF849">
      <w:r>
        <w:t>诉了她什么?</w:t>
      </w:r>
    </w:p>
    <w:p w14:paraId="60C809C0">
      <w:r>
        <w:t>没有，什么都没有。女生是不会和一个仅</w:t>
      </w:r>
    </w:p>
    <w:p w14:paraId="3AACD60A">
      <w:r>
        <w:t>仅是喜欢的男人在一起的,</w:t>
      </w:r>
    </w:p>
    <w:p w14:paraId="6FA3A0EA">
      <w:r>
        <w:t>她们身边并不</w:t>
      </w:r>
    </w:p>
    <w:p w14:paraId="001307CD">
      <w:r>
        <w:t>少个这样一个男人。</w:t>
      </w:r>
    </w:p>
    <w:p w14:paraId="3FF27949">
      <w:r>
        <w:t>同样，如果下一秒，你的行为方式，你对</w:t>
      </w:r>
    </w:p>
    <w:p w14:paraId="12C2709E">
      <w:r>
        <w:t>她们的态度,</w:t>
      </w:r>
    </w:p>
    <w:p w14:paraId="7FA3A150">
      <w:r>
        <w:t>言行举止改变成为可以吸引</w:t>
      </w:r>
    </w:p>
    <w:p w14:paraId="5CC8A2B2">
      <w:r>
        <w:t>到她们的那样 (类似我在这部教程和我的</w:t>
      </w:r>
    </w:p>
    <w:p w14:paraId="06EA3191">
      <w:r>
        <w:t>邮件教程中提到的东西 ) ,那么下一秒，</w:t>
      </w:r>
    </w:p>
    <w:p w14:paraId="767FA5C2">
      <w:r>
        <w:t>她可能就会改口叫你 "亲爱的"</w:t>
      </w:r>
    </w:p>
    <w:p w14:paraId="3D930C27">
      <w:r>
        <w:t>我想你看到标题了，我下面要告诉你的方</w:t>
      </w:r>
    </w:p>
    <w:p w14:paraId="627FCD84">
      <w:r>
        <w:t>法，是我很多年经验中觉得最有效的方法</w:t>
      </w:r>
    </w:p>
    <w:p w14:paraId="43BC6DA7">
      <w:r>
        <w:t>之一。它能有效地提高你在表白失败后挽</w:t>
      </w:r>
    </w:p>
    <w:p w14:paraId="6374518D">
      <w:r>
        <w:t>回女生的可能性。它的效果，是你原来那</w:t>
      </w:r>
    </w:p>
    <w:p w14:paraId="0158C78E">
      <w:r>
        <w:t>些方法的两倍。三倍。四倍，或许更多,</w:t>
      </w:r>
    </w:p>
    <w:p w14:paraId="6DF0FBF8">
      <w:r>
        <w:t>我再强调次，这不是一个笑话!</w:t>
      </w:r>
    </w:p>
    <w:p w14:paraId="20675B25">
      <w:r>
        <w:t>它让女孩瞬间感觉到，其实你并不像她以</w:t>
      </w:r>
    </w:p>
    <w:p w14:paraId="54293668">
      <w:r>
        <w:t>为的那样,</w:t>
      </w:r>
    </w:p>
    <w:p w14:paraId="6226D22F">
      <w:r>
        <w:t>一个众多喜欢她的男人中的一</w:t>
      </w:r>
    </w:p>
    <w:p w14:paraId="294797E7">
      <w:r>
        <w:t>你并不是一个可以让她任意摆布，随</w:t>
      </w:r>
    </w:p>
    <w:p w14:paraId="1BBCBA3C">
      <w:r>
        <w:t>叫随到，其实你并不在乎她拒绝你。</w:t>
      </w:r>
    </w:p>
    <w:p w14:paraId="0870B677">
      <w:r>
        <w:t>甚至会让她觉的你是个深不可测，</w:t>
      </w:r>
    </w:p>
    <w:p w14:paraId="61A1FAB6">
      <w:r>
        <w:t>还有很</w:t>
      </w:r>
    </w:p>
    <w:p w14:paraId="6B13A157">
      <w:r>
        <w:t>多故事可以探索。是的女人喜欢探索，喜</w:t>
      </w:r>
    </w:p>
    <w:p w14:paraId="202ECDC4">
      <w:r>
        <w:t>欢探索男人的这种感觉。</w:t>
      </w:r>
    </w:p>
    <w:p w14:paraId="5A0A4BEA">
      <w:r>
        <w:t>为什么?</w:t>
      </w:r>
    </w:p>
    <w:p w14:paraId="13B70452">
      <w:r>
        <w:t>天生的 !</w:t>
      </w:r>
    </w:p>
    <w:p w14:paraId="63069604">
      <w:r>
        <w:t>那么，她就会花更多时间在你身上，因为</w:t>
      </w:r>
    </w:p>
    <w:p w14:paraId="76B0BDCF">
      <w:r>
        <w:t>她没有办法立刻 ——</w:t>
      </w:r>
    </w:p>
    <w:p w14:paraId="685E50D6">
      <w:r>
        <w:t>马上征服你，所以游戏</w:t>
      </w:r>
    </w:p>
    <w:p w14:paraId="3727EF01">
      <w:r>
        <w:t>还得继续。我想你已经迫不及待了 !</w:t>
      </w:r>
    </w:p>
    <w:p w14:paraId="1162D654">
      <w:r>
        <w:t>表白失败后。你的第一个挽回败局的</w:t>
      </w:r>
    </w:p>
    <w:p w14:paraId="41E8A047">
      <w:r>
        <w:t>挽回败局的最佳时机，就是在刚刚发生的</w:t>
      </w:r>
    </w:p>
    <w:p w14:paraId="3955FBCC">
      <w:r>
        <w:t>那一刻。</w:t>
      </w:r>
    </w:p>
    <w:p w14:paraId="38468CDE">
      <w:r>
        <w:t>我知道，你可能在家里熬了几天，苦思冥</w:t>
      </w:r>
    </w:p>
    <w:p w14:paraId="04D1BFD6">
      <w:r>
        <w:t>想，甚至去搜索网上的</w:t>
      </w:r>
    </w:p>
    <w:p w14:paraId="1109165C">
      <w:r>
        <w:t>"表白的话" ,什</w:t>
      </w:r>
    </w:p>
    <w:p w14:paraId="44D8AB85">
      <w:r>
        <w:t>么 "浪漫的表白的话" 啊.</w:t>
      </w:r>
    </w:p>
    <w:p w14:paraId="507D4074">
      <w:r>
        <w:t>1 50个表</w:t>
      </w:r>
    </w:p>
    <w:p w14:paraId="01A0925D">
      <w:r>
        <w:t>自的话"</w:t>
      </w:r>
    </w:p>
    <w:p w14:paraId="4E3CDEE3">
      <w:r>
        <w:t>"向女生表白的话"</w:t>
      </w:r>
    </w:p>
    <w:p w14:paraId="337BFD54">
      <w:r>
        <w:t>'这些</w:t>
      </w:r>
    </w:p>
    <w:p w14:paraId="196047F5">
      <w:r>
        <w:t>东西，在网上很多，广泛流传，但我建议</w:t>
      </w:r>
    </w:p>
    <w:p w14:paraId="04BB56DE">
      <w:r>
        <w:t>千万不要去用这些东西。</w:t>
      </w:r>
    </w:p>
    <w:p w14:paraId="724A448F">
      <w:r>
        <w:t>就在刚才，一个女孩还转发了一个她遛狗</w:t>
      </w:r>
    </w:p>
    <w:p w14:paraId="088B3EFB">
      <w:r>
        <w:t>时碰到的男生给她发的表白短信 :</w:t>
      </w:r>
    </w:p>
    <w:p w14:paraId="0E78FC1F">
      <w:r>
        <w:t>然你有男友，而且圈子和我不同,</w:t>
      </w:r>
    </w:p>
    <w:p w14:paraId="07E54B12">
      <w:r>
        <w:t>但我还</w:t>
      </w:r>
    </w:p>
    <w:p w14:paraId="637A8B6C">
      <w:r>
        <w:t>是蛮喜欢你的：</w:t>
      </w:r>
    </w:p>
    <w:p w14:paraId="6192E70B">
      <w:r>
        <w:t>无论你怎么样，</w:t>
      </w:r>
    </w:p>
    <w:p w14:paraId="19647AB5">
      <w:r>
        <w:t>都很好,</w:t>
      </w:r>
    </w:p>
    <w:p w14:paraId="3577EC3B">
      <w:r>
        <w:t>因为你为了你的</w:t>
      </w:r>
    </w:p>
    <w:p w14:paraId="02FB58FB">
      <w:r>
        <w:t>情感，把你的爱大胆说出口了。你比那些</w:t>
      </w:r>
    </w:p>
    <w:p w14:paraId="2224A071">
      <w:r>
        <w:t>只敢把感情放在心里的家伙们好出一万倍</w:t>
      </w:r>
    </w:p>
    <w:p w14:paraId="521D5991">
      <w:r>
        <w:t>不过她却对你说：</w:t>
      </w:r>
    </w:p>
    <w:p w14:paraId="0D30383B">
      <w:r>
        <w:t>我们还是做朋友</w:t>
      </w:r>
    </w:p>
    <w:p w14:paraId="7744DA73">
      <w:r>
        <w:t>(我现在还没想好''</w:t>
      </w:r>
    </w:p>
    <w:p w14:paraId="4014FDA4">
      <w:r>
        <w:t>"我不想破</w:t>
      </w:r>
    </w:p>
    <w:p w14:paraId="048248C6">
      <w:r>
        <w:t>坏我们之间的友谊"</w:t>
      </w:r>
    </w:p>
    <w:p w14:paraId="217C9606">
      <w:r>
        <w:t>这个时候，你的心情是如此的痛苦，我知</w:t>
      </w:r>
    </w:p>
    <w:p w14:paraId="73272A95">
      <w:r>
        <w:t>道，我也经历过这个时候，当时我就到厕</w:t>
      </w:r>
    </w:p>
    <w:p w14:paraId="0F5553D5">
      <w:r>
        <w:t>所去踢墙，</w:t>
      </w:r>
    </w:p>
    <w:p w14:paraId="5B38504F">
      <w:r>
        <w:t>撕心裂肺，</w:t>
      </w:r>
    </w:p>
    <w:p w14:paraId="0C65525A">
      <w:r>
        <w:t>我记得甚至有一次</w:t>
      </w:r>
    </w:p>
    <w:p w14:paraId="39251327">
      <w:r>
        <w:t>我还哭了，真的，</w:t>
      </w:r>
    </w:p>
    <w:p w14:paraId="61E901A4">
      <w:r>
        <w:t>至今我都难以想象。</w:t>
      </w:r>
    </w:p>
    <w:p w14:paraId="68029025">
      <w:r>
        <w:t>但，今天我要告诉你的是。这是一个关键</w:t>
      </w:r>
    </w:p>
    <w:p w14:paraId="08FAEACD">
      <w:r>
        <w:t>时刻，你千万不能在这个时候表现出任何</w:t>
      </w:r>
    </w:p>
    <w:p w14:paraId="7D399FEF">
      <w:r>
        <w:t>的沮丧；在这个当下的零点几秒里，你必</w:t>
      </w:r>
    </w:p>
    <w:p w14:paraId="5B577EE9">
      <w:r>
        <w:t>须有以下几个意识：</w:t>
      </w:r>
    </w:p>
    <w:p w14:paraId="2F08499A">
      <w:r>
        <w:t>1 ,她拒绝我了，这是事实。我永远没有</w:t>
      </w:r>
    </w:p>
    <w:p w14:paraId="3554605F">
      <w:r>
        <w:t>办法通过解释 ——</w:t>
      </w:r>
    </w:p>
    <w:p w14:paraId="31164A31">
      <w:r>
        <w:t>说服 .</w:t>
      </w:r>
    </w:p>
    <w:p w14:paraId="3C582A35">
      <w:r>
        <w:t>或者一遍一遍地坚</w:t>
      </w:r>
    </w:p>
    <w:p w14:paraId="4D2A90E6">
      <w:r>
        <w:t>持表白。频繁的短信电话等等来改变这一</w:t>
      </w:r>
    </w:p>
    <w:p w14:paraId="3956F3B3">
      <w:r>
        <w:t>切，并且如果我这么做的话，只会把事情</w:t>
      </w:r>
    </w:p>
    <w:p w14:paraId="00942073">
      <w:r>
        <w:t>搞得更加糟糕。</w:t>
      </w:r>
    </w:p>
    <w:p w14:paraId="54690CA4">
      <w:r>
        <w:t>2 ,她拒绝我，说明我之前的所作所为对</w:t>
      </w:r>
    </w:p>
    <w:p w14:paraId="6DB36B3A">
      <w:r>
        <w:t>她是没有吸引力的 (表白本身也是 )。但</w:t>
      </w:r>
    </w:p>
    <w:p w14:paraId="259BC317">
      <w:r>
        <w:t>是幸运的是。吸引是流动的，</w:t>
      </w:r>
    </w:p>
    <w:p w14:paraId="0D80C686">
      <w:r>
        <w:t>只要我知道</w:t>
      </w:r>
    </w:p>
    <w:p w14:paraId="4FFFE159">
      <w:r>
        <w:t>怎样让她产生吸引，并且就这么去做。那</w:t>
      </w:r>
    </w:p>
    <w:p w14:paraId="56483EAB">
      <w:r>
        <w:t>么她会立刻转变对我的看法。</w:t>
      </w:r>
    </w:p>
    <w:p w14:paraId="74C57F71">
      <w:r>
        <w:t>无论如何我不能够表现出难过`沮</w:t>
      </w:r>
    </w:p>
    <w:p w14:paraId="566E3A85">
      <w:r>
        <w:t>丧 悲伤等负面情绪</w:t>
      </w:r>
    </w:p>
    <w:p w14:paraId="1822C623">
      <w:r>
        <w:t>因为一个有魅力的</w:t>
      </w:r>
    </w:p>
    <w:p w14:paraId="761DC82F">
      <w:r>
        <w:t>表白失败后,</w:t>
      </w:r>
    </w:p>
    <w:p w14:paraId="7902F7FF">
      <w:r>
        <w:t>男人，不会在听到女生的拒绝后而难过。</w:t>
      </w:r>
    </w:p>
    <w:p w14:paraId="5F54C790">
      <w:r>
        <w:t>而一个情绪化的男人，是很难让女人产生</w:t>
      </w:r>
    </w:p>
    <w:p w14:paraId="6E80BC24">
      <w:r>
        <w:t>吸引的。</w:t>
      </w:r>
    </w:p>
    <w:p w14:paraId="247ADAAE">
      <w:r>
        <w:t>以上这3个意识，你必须在零点兀秒里意</w:t>
      </w:r>
    </w:p>
    <w:p w14:paraId="18D68FFC">
      <w:r>
        <w:t>识到。然后下一秒.</w:t>
      </w:r>
    </w:p>
    <w:p w14:paraId="1C34D8BE">
      <w:r>
        <w:t>我先插播一个广告，如果你能在下-秘立</w:t>
      </w:r>
    </w:p>
    <w:p w14:paraId="4B15979B">
      <w:r>
        <w:t>刻去做我教你的东西，那么很简单，吸引</w:t>
      </w:r>
    </w:p>
    <w:p w14:paraId="428725AC">
      <w:r>
        <w:t>会立刻产生。</w:t>
      </w:r>
    </w:p>
    <w:p w14:paraId="36C7D338">
      <w:r>
        <w:t>就在她拒绝的下-秒，你凝望着她的眼</w:t>
      </w:r>
    </w:p>
    <w:p w14:paraId="7F028812">
      <w:r>
        <w:t>睛，深情地凝望，无论她说的话有多么伤</w:t>
      </w:r>
    </w:p>
    <w:p w14:paraId="6CAFA6D4">
      <w:r>
        <w:t>害你，你都要那么去做。</w:t>
      </w:r>
    </w:p>
    <w:p w14:paraId="7CD4D380">
      <w:r>
        <w:t>然后，你微坏笑 (微笑中带有点坏笑 ) ,</w:t>
      </w:r>
    </w:p>
    <w:p w14:paraId="6D09B4B5">
      <w:r>
        <w:t>然后轻轻的笑出点声音</w:t>
      </w:r>
    </w:p>
    <w:p w14:paraId="19297E02">
      <w:r>
        <w:t>哈哈,</w:t>
      </w:r>
    </w:p>
    <w:p w14:paraId="64D07798">
      <w:r>
        <w:t>你认真的</w:t>
      </w:r>
    </w:p>
    <w:p w14:paraId="18BFA685">
      <w:r>
        <w:t>样子真有意思。看来你对感情很认真，如</w:t>
      </w:r>
    </w:p>
    <w:p w14:paraId="4CFD2508">
      <w:r>
        <w:t>果你再成熟点我倒是可以考虑考虑，哈</w:t>
      </w:r>
    </w:p>
    <w:p w14:paraId="6F162BB4">
      <w:r>
        <w:t>或者，你可以直接点</w:t>
      </w:r>
    </w:p>
    <w:p w14:paraId="0FCD6BB1">
      <w:r>
        <w:t>"啊? 你不会就这么</w:t>
      </w:r>
    </w:p>
    <w:p w14:paraId="005C8A2E">
      <w:r>
        <w:t>当真了吧?</w:t>
      </w:r>
    </w:p>
    <w:p w14:paraId="727A385A">
      <w:r>
        <w:t>你可能立刻挨到她的 "粉拳"</w:t>
      </w:r>
    </w:p>
    <w:p w14:paraId="6D260CFB">
      <w:r>
        <w:t>并且吸引</w:t>
      </w:r>
    </w:p>
    <w:p w14:paraId="63510B61">
      <w:r>
        <w:t>就立刻产生了。</w:t>
      </w:r>
    </w:p>
    <w:p w14:paraId="6EA906C0">
      <w:r>
        <w:t>因为，你把一次愚蠢的</w:t>
      </w:r>
    </w:p>
    <w:p w14:paraId="774C85AD">
      <w:r>
        <w:t>"表白" 行为，巧</w:t>
      </w:r>
    </w:p>
    <w:p w14:paraId="18D152C5">
      <w:r>
        <w:t>妙的转化成了 "善意的耍她"</w:t>
      </w:r>
    </w:p>
    <w:p w14:paraId="655CFF02">
      <w:r>
        <w:t>这对女孩</w:t>
      </w:r>
    </w:p>
    <w:p w14:paraId="289BC10C">
      <w:r>
        <w:t>子是非常有吸引力的。但是，你要注意你</w:t>
      </w:r>
    </w:p>
    <w:p w14:paraId="38AEFD6F">
      <w:r>
        <w:t>的情绪，真的要像开玩笑一样。</w:t>
      </w:r>
    </w:p>
    <w:p w14:paraId="0727A53C">
      <w:r>
        <w:t>我们都还年轻，如果你就是觉得好玩，想</w:t>
      </w:r>
    </w:p>
    <w:p w14:paraId="18356677">
      <w:r>
        <w:t>故意去表一下白，然后耍一下女生，我不</w:t>
      </w:r>
    </w:p>
    <w:p w14:paraId="59F45B21">
      <w:r>
        <w:t>反对。</w:t>
      </w:r>
    </w:p>
    <w:p w14:paraId="4FE7F32A">
      <w:r>
        <w:t>但你确定要是出于你自己觉得好</w:t>
      </w:r>
    </w:p>
    <w:p w14:paraId="2079952C">
      <w:r>
        <w:t>玩的心态,</w:t>
      </w:r>
    </w:p>
    <w:p w14:paraId="33CB7636">
      <w:r>
        <w:t>同时不要伤害到女生。</w:t>
      </w:r>
    </w:p>
    <w:p w14:paraId="6A021949">
      <w:r>
        <w:t>听我讲以前我怎么玩的：</w:t>
      </w:r>
    </w:p>
    <w:p w14:paraId="0C6523EC">
      <w:r>
        <w:t>手指戳下面的播放按钮：</w:t>
      </w:r>
    </w:p>
    <w:p w14:paraId="2E4D6B68">
      <w:r>
        <w:t>甚至，在2天后她还会想，</w:t>
      </w:r>
    </w:p>
    <w:p w14:paraId="4EF1ACC8">
      <w:r>
        <w:t>他那天到底是</w:t>
      </w:r>
    </w:p>
    <w:p w14:paraId="3C49A77C">
      <w:r>
        <w:t>什么意思? 他到底是不是喜欢我?</w:t>
      </w:r>
    </w:p>
    <w:p w14:paraId="3EF2CE5D">
      <w:r>
        <w:t>你有没有意识到，</w:t>
      </w:r>
    </w:p>
    <w:p w14:paraId="4C7BC24D">
      <w:r>
        <w:t>当她在想这些问题的时</w:t>
      </w:r>
    </w:p>
    <w:p w14:paraId="1890F7F3">
      <w:r>
        <w:t>候，她等于是在想你。</w:t>
      </w:r>
    </w:p>
    <w:p w14:paraId="1F864C0F">
      <w:r>
        <w:t>并且还有一个重要的消息，女生非常喜欢</w:t>
      </w:r>
    </w:p>
    <w:p w14:paraId="7C7F2238">
      <w:r>
        <w:t>这种感觉，这种去琢磨,</w:t>
      </w:r>
    </w:p>
    <w:p w14:paraId="626A919B">
      <w:r>
        <w:t>叉琢磨不透的感</w:t>
      </w:r>
    </w:p>
    <w:p w14:paraId="53FF3096">
      <w:r>
        <w:t>(很多给女生看的言情小说 .</w:t>
      </w:r>
    </w:p>
    <w:p w14:paraId="29F13A65">
      <w:r>
        <w:t>偶像剧</w:t>
      </w:r>
    </w:p>
    <w:p w14:paraId="3A48E755">
      <w:r>
        <w:t>正是利用了这一点，所以你看往往整部偶</w:t>
      </w:r>
    </w:p>
    <w:p w14:paraId="0FDADB7C">
      <w:r>
        <w:t>像剧的前半部分，女主角都是在猜那个男</w:t>
      </w:r>
    </w:p>
    <w:p w14:paraId="2CCA6A6D">
      <w:r>
        <w:t>主角到底喜不喜欢自己，而你的女性朋友</w:t>
      </w:r>
    </w:p>
    <w:p w14:paraId="2A16706D">
      <w:r>
        <w:t>正是对这种傻片子情有独钟</w:t>
      </w:r>
    </w:p>
    <w:p w14:paraId="2BF505F2">
      <w:r>
        <w:t>我知道，你可能现在会觉得，这个技巧看</w:t>
      </w:r>
    </w:p>
    <w:p w14:paraId="61815492">
      <w:r>
        <w:t>晚了，因为你已经错过了这个绝佳的挽回</w:t>
      </w:r>
    </w:p>
    <w:p w14:paraId="6801E8FA">
      <w:r>
        <w:t>败局的机会。我表示遗憾的同时，给你些</w:t>
      </w:r>
    </w:p>
    <w:p w14:paraId="3164433B">
      <w:r>
        <w:t>安慰，因为接下去还有1个机会你可以把</w:t>
      </w:r>
    </w:p>
    <w:p w14:paraId="39CD7BCF">
      <w:r>
        <w:t>但在说下去之前我有2点要提醒：</w:t>
      </w:r>
    </w:p>
    <w:p w14:paraId="02872993">
      <w:r>
        <w:t>1 .无论如何当你用完这个技巧后，不要</w:t>
      </w:r>
    </w:p>
    <w:p w14:paraId="6AC7D434">
      <w:r>
        <w:t>再一次表白，无论在什么时候。这个技巧</w:t>
      </w:r>
    </w:p>
    <w:p w14:paraId="477D1144">
      <w:r>
        <w:t>可以让你侥幸逃过一劫，但你依然要注</w:t>
      </w:r>
    </w:p>
    <w:p w14:paraId="71B5399E">
      <w:r>
        <w:t>芒I|t</w:t>
      </w:r>
    </w:p>
    <w:p w14:paraId="2899F6A4">
      <w:r>
        <w:t>意，你之前的种种行为并没有吸引到她,</w:t>
      </w:r>
    </w:p>
    <w:p w14:paraId="1ED01B63">
      <w:r>
        <w:t>如果你真的想得到她的话，那你做的就是</w:t>
      </w:r>
    </w:p>
    <w:p w14:paraId="269E952B">
      <w:r>
        <w:t>好好去学习和实践吸引理论 ——</w:t>
      </w:r>
    </w:p>
    <w:p w14:paraId="18D3A62A">
      <w:r>
        <w:t>方法和技</w:t>
      </w:r>
    </w:p>
    <w:p w14:paraId="3ADF18BB">
      <w:r>
        <w:t>2 .无论如何记住,</w:t>
      </w:r>
    </w:p>
    <w:p w14:paraId="2AE336F3">
      <w:r>
        <w:t>并且练习这个技巧，</w:t>
      </w:r>
    </w:p>
    <w:p w14:paraId="77055B45">
      <w:r>
        <w:t>即使你现在似乎用不上。因为人一辈子总</w:t>
      </w:r>
    </w:p>
    <w:p w14:paraId="6248820B">
      <w:r>
        <w:t>有那么几次踩到大便的时候,</w:t>
      </w:r>
    </w:p>
    <w:p w14:paraId="003819A9">
      <w:r>
        <w:t>总会犯错。</w:t>
      </w:r>
    </w:p>
    <w:p w14:paraId="62CCBF77">
      <w:r>
        <w:t>这个技巧就是在你犯错的时候立刻弥补的</w:t>
      </w:r>
    </w:p>
    <w:p w14:paraId="56C9D9D2">
      <w:r>
        <w:t>最好方法。</w:t>
      </w:r>
    </w:p>
    <w:p w14:paraId="5D08FA4A">
      <w:r>
        <w:t>表白失败后。你的第二个挽回败局的</w:t>
      </w:r>
    </w:p>
    <w:p w14:paraId="1CF3F7D6">
      <w:r>
        <w:t>是的，你可能在1个礼拜之前就和她表白</w:t>
      </w:r>
    </w:p>
    <w:p w14:paraId="3A381566">
      <w:r>
        <w:t>了。你不可能回到当时,</w:t>
      </w:r>
    </w:p>
    <w:p w14:paraId="381A38C3">
      <w:r>
        <w:t>再继续我上面的</w:t>
      </w:r>
    </w:p>
    <w:p w14:paraId="011A2380">
      <w:r>
        <w:t>方法了。你已经错过了第一次机会了。</w:t>
      </w:r>
    </w:p>
    <w:p w14:paraId="340BDF51">
      <w:r>
        <w:t>那如果到了这一步，你该怎么办?</w:t>
      </w:r>
    </w:p>
    <w:p w14:paraId="5ECA0494">
      <w:r>
        <w:t>我的方法是,</w:t>
      </w:r>
    </w:p>
    <w:p w14:paraId="57EA70F6">
      <w:r>
        <w:t>先冷她一段时间</w:t>
      </w:r>
    </w:p>
    <w:p w14:paraId="29298312">
      <w:r>
        <w:t>一个礼拜</w:t>
      </w:r>
    </w:p>
    <w:p w14:paraId="3D902E9A">
      <w:r>
        <w:t>或者两个礼拜。记住，这段时间里，没有</w:t>
      </w:r>
    </w:p>
    <w:p w14:paraId="464B5C25">
      <w:r>
        <w:t>电话，没有短信,</w:t>
      </w:r>
    </w:p>
    <w:p w14:paraId="4D6F194C">
      <w:r>
        <w:t>切断任何和她联系的方</w:t>
      </w:r>
    </w:p>
    <w:p w14:paraId="215D4DEC">
      <w:r>
        <w:t>法，绝对不再有任何主动联系她的行为。</w:t>
      </w:r>
    </w:p>
    <w:p w14:paraId="6A48C5F9">
      <w:r>
        <w:t>也就是《搀回她》课程中的断联法。</w:t>
      </w:r>
    </w:p>
    <w:p w14:paraId="053E0CE8">
      <w:r>
        <w:t>你如果碰到她，对她保持客客气气的友</w:t>
      </w:r>
    </w:p>
    <w:p w14:paraId="41C6EA0E">
      <w:r>
        <w:t>好，但绝不提喜欢和感情，</w:t>
      </w:r>
    </w:p>
    <w:p w14:paraId="03BEA556">
      <w:r>
        <w:t>不会对她有任</w:t>
      </w:r>
    </w:p>
    <w:p w14:paraId="6BFC7A26">
      <w:r>
        <w:t>何特殊的地方，不会为她额外的好，但作</w:t>
      </w:r>
    </w:p>
    <w:p w14:paraId="697EDF16">
      <w:r>
        <w:t>为一个普通朋友，就是你对其他朋友怎么</w:t>
      </w:r>
    </w:p>
    <w:p w14:paraId="22CA5D45">
      <w:r>
        <w:t>样，你对她也怎么样。</w:t>
      </w:r>
    </w:p>
    <w:p w14:paraId="465CA458">
      <w:r>
        <w:t>过了这段时间，</w:t>
      </w:r>
    </w:p>
    <w:p w14:paraId="4D4C6AE3">
      <w:r>
        <w:t>然后找个机会再和她表白</w:t>
      </w:r>
    </w:p>
    <w:p w14:paraId="5903D42F">
      <w:r>
        <w:t>一次。但要这样说</w:t>
      </w:r>
    </w:p>
    <w:p w14:paraId="509BEA32">
      <w:r>
        <w:t>'其实我还是挺喜欢你</w:t>
      </w:r>
    </w:p>
    <w:p w14:paraId="7D113CD2">
      <w:r>
        <w:t>如果她依然是拒绝，</w:t>
      </w:r>
    </w:p>
    <w:p w14:paraId="3D3600CE">
      <w:r>
        <w:t>那你用下面的方法：</w:t>
      </w:r>
    </w:p>
    <w:p w14:paraId="5174197F">
      <w:r>
        <w:t>认真地对她说：</w:t>
      </w:r>
    </w:p>
    <w:p w14:paraId="346A9376">
      <w:r>
        <w:t>"其实我也没有想好要和</w:t>
      </w:r>
    </w:p>
    <w:p w14:paraId="77343155">
      <w:r>
        <w:t>你怎么发展，就是觉得挺喜欢你的。</w:t>
      </w:r>
    </w:p>
    <w:p w14:paraId="565F8F1E">
      <w:r>
        <w:t>'我说是说喜欢你,</w:t>
      </w:r>
    </w:p>
    <w:p w14:paraId="10F17AFB">
      <w:r>
        <w:t>但其实可能我们</w:t>
      </w:r>
    </w:p>
    <w:p w14:paraId="3BF3961E">
      <w:r>
        <w:t>并不一定适合在一起。</w:t>
      </w:r>
    </w:p>
    <w:p w14:paraId="258533FB">
      <w:r>
        <w:t>或者说 "你那么认真干什么? 我还没想好</w:t>
      </w:r>
    </w:p>
    <w:p w14:paraId="3D526578">
      <w:r>
        <w:t>要不要和你在一起呢，你那么认真都吓到</w:t>
      </w:r>
    </w:p>
    <w:p w14:paraId="07023A8B">
      <w:r>
        <w:t>我了。</w:t>
      </w:r>
    </w:p>
    <w:p w14:paraId="595BD833">
      <w:r>
        <w:t>类似这些话。</w:t>
      </w:r>
    </w:p>
    <w:p w14:paraId="0CFFF8B8">
      <w:r>
        <w:t>重申一遍，要认真地说，看着她的眼睛</w:t>
      </w:r>
    </w:p>
    <w:p w14:paraId="6718B975">
      <w:r>
        <w:t>说。要让她觉得你是认真的，而不是困为</w:t>
      </w:r>
    </w:p>
    <w:p w14:paraId="1338C7BD">
      <w:r>
        <w:t>怕没面子所以说的。</w:t>
      </w:r>
    </w:p>
    <w:p w14:paraId="31A03361">
      <w:r>
        <w:t>认真地说完后，</w:t>
      </w:r>
    </w:p>
    <w:p w14:paraId="4CF07365">
      <w:r>
        <w:t>继续看着她的眼睛,</w:t>
      </w:r>
    </w:p>
    <w:p w14:paraId="427B7FCC">
      <w:r>
        <w:t>真严肃，继续说：</w:t>
      </w:r>
    </w:p>
    <w:p w14:paraId="59D5ACAF">
      <w:r>
        <w:t>你别伤心呀。我们</w:t>
      </w:r>
    </w:p>
    <w:p w14:paraId="213864F7">
      <w:r>
        <w:t>还是可以做哥们的。</w:t>
      </w:r>
    </w:p>
    <w:p w14:paraId="0E14F6E1">
      <w:r>
        <w:t>然后打量她一下，停顿几秒钟</w:t>
      </w:r>
    </w:p>
    <w:p w14:paraId="75C873CB">
      <w:r>
        <w:t>这时加个</w:t>
      </w:r>
    </w:p>
    <w:p w14:paraId="10ECDAAC">
      <w:r>
        <w:t>坏笑。立刻转入一种类似开玩笑的态度，</w:t>
      </w:r>
    </w:p>
    <w:p w14:paraId="11DFB64C">
      <w:r>
        <w:t>(不过：..如果你现在过来给我敲敲</w:t>
      </w:r>
    </w:p>
    <w:p w14:paraId="68E8479D">
      <w:r>
        <w:t>背，敲得好的话，我就答应和你结婚：</w:t>
      </w:r>
    </w:p>
    <w:p w14:paraId="7FBD25EA">
      <w:r>
        <w:t>然后一个礼拜之后去办离婚，分掉你-半</w:t>
      </w:r>
    </w:p>
    <w:p w14:paraId="68D4BB09">
      <w:r>
        <w:t>的家产对了，你家还是挺有钱的是</w:t>
      </w:r>
    </w:p>
    <w:p w14:paraId="3D75CD73">
      <w:r>
        <w:t>然后，一般她会说她家没什么钱。</w:t>
      </w:r>
    </w:p>
    <w:p w14:paraId="15DDEB08">
      <w:r>
        <w:t>你就继续开玩笑一般地说：</w:t>
      </w:r>
    </w:p>
    <w:p w14:paraId="1852187D">
      <w:r>
        <w:t>'啊? 你家原</w:t>
      </w:r>
    </w:p>
    <w:p w14:paraId="438CDB78">
      <w:r>
        <w:t>来没钱啊? 算了，那我们现在就离婚 !</w:t>
      </w:r>
    </w:p>
    <w:p w14:paraId="23EEDE1F">
      <w:r>
        <w:t>走。和我去民政局,</w:t>
      </w:r>
    </w:p>
    <w:p w14:paraId="2611AF6C">
      <w:r>
        <w:t>我要离婚!</w:t>
      </w:r>
    </w:p>
    <w:p w14:paraId="1AD5C9E4">
      <w:r>
        <w:t>她一般都会说：</w:t>
      </w:r>
    </w:p>
    <w:p w14:paraId="44B584C7">
      <w:r>
        <w:t>"我们还没结婚,</w:t>
      </w:r>
    </w:p>
    <w:p w14:paraId="68F4962B">
      <w:r>
        <w:t>怎么离</w:t>
      </w:r>
    </w:p>
    <w:p w14:paraId="2BF9564B">
      <w:r>
        <w:t>婚啊?</w:t>
      </w:r>
    </w:p>
    <w:p w14:paraId="33A208CF">
      <w:r>
        <w:t>类似的话，你一定知道是什么。</w:t>
      </w:r>
    </w:p>
    <w:p w14:paraId="458D6D07">
      <w:r>
        <w:t>这时，你看着她眼睛，坏笑一下，说：</w:t>
      </w:r>
    </w:p>
    <w:p w14:paraId="408817F3">
      <w:r>
        <w:t>'那只是更多一条和你离婚的理由。</w:t>
      </w:r>
    </w:p>
    <w:p w14:paraId="4534AF4B">
      <w:r>
        <w:t>然后，</w:t>
      </w:r>
    </w:p>
    <w:p w14:paraId="6E62BC2C">
      <w:r>
        <w:t>这时候你可以有几个选择，</w:t>
      </w:r>
    </w:p>
    <w:p w14:paraId="179B2AC1">
      <w:r>
        <w:t>一个是</w:t>
      </w:r>
    </w:p>
    <w:p w14:paraId="552BEBF5">
      <w:r>
        <w:t>继续和她聊，换个认真一点的话题还是聊</w:t>
      </w:r>
    </w:p>
    <w:p w14:paraId="7D4D9B94">
      <w:r>
        <w:t>天，如果你看过我的话块连情，</w:t>
      </w:r>
    </w:p>
    <w:p w14:paraId="5D0203B7">
      <w:r>
        <w:t>这时候可</w:t>
      </w:r>
    </w:p>
    <w:p w14:paraId="590D5B78">
      <w:r>
        <w:t>以用了。</w:t>
      </w:r>
    </w:p>
    <w:p w14:paraId="005B1FFC">
      <w:r>
        <w:t>另外一个就是本来你就要带她</w:t>
      </w:r>
    </w:p>
    <w:p w14:paraId="7E87A488">
      <w:r>
        <w:t>表白失败后,</w:t>
      </w:r>
    </w:p>
    <w:p w14:paraId="7D2A8309">
      <w:r>
        <w:t>你的第二个挽回攻局的机会</w:t>
      </w:r>
    </w:p>
    <w:p w14:paraId="617F45DC">
      <w:r>
        <w:t>去什么地方的，现在就是时候，说：</w:t>
      </w:r>
    </w:p>
    <w:p w14:paraId="4E700D51">
      <w:r>
        <w:t>"走，我们去民政局离婚。</w:t>
      </w:r>
    </w:p>
    <w:p w14:paraId="7F9A7140">
      <w:r>
        <w:t>然后去拖</w:t>
      </w:r>
    </w:p>
    <w:p w14:paraId="5D6DEBB4">
      <w:r>
        <w:t>她走，实际上你带她去你要带她去的地</w:t>
      </w:r>
    </w:p>
    <w:p w14:paraId="293B092F">
      <w:r>
        <w:t>方，比如咖啡店，图书馆，等等。另外，</w:t>
      </w:r>
    </w:p>
    <w:p w14:paraId="57A0EA29">
      <w:r>
        <w:t>就是你可以直接离开，认真地说一声 =</w:t>
      </w:r>
    </w:p>
    <w:p w14:paraId="18122B59">
      <w:r>
        <w:t>"好了，我亲爱的前妻，不跟你闹了。我</w:t>
      </w:r>
    </w:p>
    <w:p w14:paraId="21521A48">
      <w:r>
        <w:t>还有事，先走一步。以后再聊。</w:t>
      </w:r>
    </w:p>
    <w:p w14:paraId="4453F297">
      <w:r>
        <w:t>你就走掉。</w:t>
      </w:r>
    </w:p>
    <w:p w14:paraId="25D7EA4D">
      <w:r>
        <w:t>一开始，</w:t>
      </w:r>
    </w:p>
    <w:p w14:paraId="45C0A387">
      <w:r>
        <w:t>如果你想要保险一点的话，</w:t>
      </w:r>
    </w:p>
    <w:p w14:paraId="3733341D">
      <w:r>
        <w:t>用最后一步。</w:t>
      </w:r>
    </w:p>
    <w:p w14:paraId="3BFC43EA">
      <w:r>
        <w:t>实际上，我们上面用的这几句话的技巧就</w:t>
      </w:r>
    </w:p>
    <w:p w14:paraId="7C58BC49">
      <w:r>
        <w:t>是耍女生.</w:t>
      </w:r>
    </w:p>
    <w:p w14:paraId="521CF5FA">
      <w:r>
        <w:t>推拉和曲解。是用来建立吸引</w:t>
      </w:r>
    </w:p>
    <w:p w14:paraId="78C606F9">
      <w:r>
        <w:t>的技巧的。这几句话是经过很多次的实践</w:t>
      </w:r>
    </w:p>
    <w:p w14:paraId="71274CBC">
      <w:r>
        <w:t>验证有效的。关键在于，你要去实践。</w:t>
      </w:r>
    </w:p>
    <w:p w14:paraId="4182D826">
      <w:r>
        <w:t>有一点我想提醒你一下，没有人是天生好</w:t>
      </w:r>
    </w:p>
    <w:p w14:paraId="6D190318">
      <w:r>
        <w:t>手，我们学习说话走路,</w:t>
      </w:r>
    </w:p>
    <w:p w14:paraId="67AA3907">
      <w:r>
        <w:t>都需要长时间的</w:t>
      </w:r>
    </w:p>
    <w:p w14:paraId="548E907D">
      <w:r>
        <w:t>练习。如果你正在利用第二个机会，那么</w:t>
      </w:r>
    </w:p>
    <w:p w14:paraId="6E03E728">
      <w:r>
        <w:t>你很幸运，你有时间和你的朋友，或者对</w:t>
      </w:r>
    </w:p>
    <w:p w14:paraId="1FF24D30">
      <w:r>
        <w:t>着镜子练习这个方法，这样会成倍的提高</w:t>
      </w:r>
    </w:p>
    <w:p w14:paraId="74283286">
      <w:r>
        <w:t>你的成功率。</w:t>
      </w:r>
    </w:p>
    <w:p w14:paraId="4CA4B4CB">
      <w:r>
        <w:t>女孩说她父母不同意你们交往，</w:t>
      </w:r>
    </w:p>
    <w:p w14:paraId="7C9ECB3A">
      <w:r>
        <w:t>怎么办</w:t>
      </w:r>
    </w:p>
    <w:p w14:paraId="28BD4064">
      <w:r>
        <w:t>女孩说她父母不同意你们交往。怎么</w:t>
      </w:r>
    </w:p>
    <w:p w14:paraId="4C7A99F0">
      <w:r>
        <w:t>如果女孩说她回去和父母说了，</w:t>
      </w:r>
    </w:p>
    <w:p w14:paraId="3E773660">
      <w:r>
        <w:t>然后父母</w:t>
      </w:r>
    </w:p>
    <w:p w14:paraId="4E3B28AC">
      <w:r>
        <w:t>说不行,</w:t>
      </w:r>
    </w:p>
    <w:p w14:paraId="19502BAE">
      <w:r>
        <w:t>不同意她和你交往。</w:t>
      </w:r>
    </w:p>
    <w:p w14:paraId="157BBA0B">
      <w:r>
        <w:t>我们来分析下背后的两种可能性，一种是</w:t>
      </w:r>
    </w:p>
    <w:p w14:paraId="48685F5B">
      <w:r>
        <w:t>女孩自己真地比较纯真，真地听父母的，</w:t>
      </w:r>
    </w:p>
    <w:p w14:paraId="542C5361">
      <w:r>
        <w:t>认为不行就不行了。这样的情况，我估计</w:t>
      </w:r>
    </w:p>
    <w:p w14:paraId="2087268D">
      <w:r>
        <w:t>比较少。如果真是这样，</w:t>
      </w:r>
    </w:p>
    <w:p w14:paraId="51E5EB2C">
      <w:r>
        <w:t>你倒是要好好考</w:t>
      </w:r>
    </w:p>
    <w:p w14:paraId="4D0CB684">
      <w:r>
        <w:t>虑下了，因为她似乎比较单纯，即使你们</w:t>
      </w:r>
    </w:p>
    <w:p w14:paraId="16F72F01">
      <w:r>
        <w:t>在一起，以后也很有可能因为别人的某个</w:t>
      </w:r>
    </w:p>
    <w:p w14:paraId="40EA7972">
      <w:r>
        <w:t>意见而发生很多麻烦。</w:t>
      </w:r>
    </w:p>
    <w:p w14:paraId="15FB6E07">
      <w:r>
        <w:t>另一种就是其实还是归结到吸引还没有建</w:t>
      </w:r>
    </w:p>
    <w:p w14:paraId="3F6FC938">
      <w:r>
        <w:t>立够的问题。然后女孩搬父母出来挡驾。</w:t>
      </w:r>
    </w:p>
    <w:p w14:paraId="4D8C401C">
      <w:r>
        <w:t>女孩说她父母下同意你们交往,</w:t>
      </w:r>
    </w:p>
    <w:p w14:paraId="499CEE48">
      <w:r>
        <w:t>怎么办</w:t>
      </w:r>
    </w:p>
    <w:p w14:paraId="44C1C149">
      <w:r>
        <w:t>是这样的情况的话，她如果说：</w:t>
      </w:r>
    </w:p>
    <w:p w14:paraId="062E4F9F">
      <w:r>
        <w:t>'看来没</w:t>
      </w:r>
    </w:p>
    <w:p w14:paraId="6859268B">
      <w:r>
        <w:t>缘分,</w:t>
      </w:r>
    </w:p>
    <w:p w14:paraId="1A0ACD00">
      <w:r>
        <w:t>以后要跟你做普通朋友。</w:t>
      </w:r>
    </w:p>
    <w:p w14:paraId="076F21F3">
      <w:r>
        <w:t>你可以回答：</w:t>
      </w:r>
    </w:p>
    <w:p w14:paraId="3B5D0BC5">
      <w:r>
        <w:t>我也和我爸妈说了你的</w:t>
      </w:r>
    </w:p>
    <w:p w14:paraId="4788A724">
      <w:r>
        <w:t>她一般都会问：</w:t>
      </w:r>
    </w:p>
    <w:p w14:paraId="1F177A3E">
      <w:r>
        <w:t>"说什么了?</w:t>
      </w:r>
    </w:p>
    <w:p w14:paraId="30764956">
      <w:r>
        <w:t>或者 "怎</w:t>
      </w:r>
    </w:p>
    <w:p w14:paraId="455ACDA7">
      <w:r>
        <w:t>么说了?</w:t>
      </w:r>
    </w:p>
    <w:p w14:paraId="7A4742B4">
      <w:r>
        <w:t>"他们怎么说?</w:t>
      </w:r>
    </w:p>
    <w:p w14:paraId="3FA3379C">
      <w:r>
        <w:t>你就接着说：</w:t>
      </w:r>
    </w:p>
    <w:p w14:paraId="1183E772">
      <w:r>
        <w:t>'我爸他说他正好要和我妈</w:t>
      </w:r>
    </w:p>
    <w:p w14:paraId="696B91D4">
      <w:r>
        <w:t>离婚，让我给他介绍一个对象，我就觉得</w:t>
      </w:r>
    </w:p>
    <w:p w14:paraId="4A188BA8">
      <w:r>
        <w:t>你还行。所以就：</w:t>
      </w:r>
    </w:p>
    <w:p w14:paraId="68DA1F2A">
      <w:r>
        <w:t>一般说到这里你自己可能已经忍不住要笑</w:t>
      </w:r>
    </w:p>
    <w:p w14:paraId="23160E56">
      <w:r>
        <w:t>出来了，这个完全可以，但最好要忍到最</w:t>
      </w:r>
    </w:p>
    <w:p w14:paraId="002162DA">
      <w:r>
        <w:t>后笑效果会更好，</w:t>
      </w:r>
    </w:p>
    <w:p w14:paraId="1DD1B16C">
      <w:r>
        <w:t>而且最后，你最好要</w:t>
      </w:r>
    </w:p>
    <w:p w14:paraId="1EC634A9">
      <w:r>
        <w:t>笑，否则气氛出不来。</w:t>
      </w:r>
    </w:p>
    <w:p w14:paraId="3DE12A13">
      <w:r>
        <w:t>女孩说她父母不同意你们交往，</w:t>
      </w:r>
    </w:p>
    <w:p w14:paraId="255FDE6A">
      <w:r>
        <w:t>怎么办</w:t>
      </w:r>
    </w:p>
    <w:p w14:paraId="15B657B9">
      <w:r>
        <w:t>换句话说，你们的问题不是她父母作为的</w:t>
      </w:r>
    </w:p>
    <w:p w14:paraId="48361282">
      <w:r>
        <w:t>某种阻碍,</w:t>
      </w:r>
    </w:p>
    <w:p w14:paraId="466A8EDB">
      <w:r>
        <w:t>而是吸引不到位。所以在这个</w:t>
      </w:r>
    </w:p>
    <w:p w14:paraId="7766654E">
      <w:r>
        <w:t>时候你要回过去重新建立吸引。</w:t>
      </w:r>
    </w:p>
    <w:p w14:paraId="67EEDCB7">
      <w:r/>
    </w:p>
    <w:p w14:paraId="5FF2FC0B">
      <w:pPr>
        <w:pStyle w:val="3"/>
      </w:pPr>
      <w:r>
        <w:t>第21章</w:t>
      </w:r>
    </w:p>
    <w:p w14:paraId="2DE44D6A">
      <w:r>
        <w:t>吸引女生的社交技巧</w:t>
      </w:r>
    </w:p>
    <w:p w14:paraId="392966E2">
      <w:r>
        <w:t>怎样让女人喜欢和你聊天让她觉得</w:t>
      </w:r>
    </w:p>
    <w:p w14:paraId="5268EBB3">
      <w:r>
        <w:t>你有意思——吸引女生的社交技巧</w:t>
      </w:r>
    </w:p>
    <w:p w14:paraId="3DD9350E">
      <w:r>
        <w:t>社交技巧--外并</w:t>
      </w:r>
    </w:p>
    <w:p w14:paraId="50445A0D">
      <w:r>
        <w:t>社交技巧一</w:t>
      </w:r>
    </w:p>
    <w:p w14:paraId="6E6EC1FC">
      <w:r>
        <w:t>《外并"</w:t>
      </w:r>
    </w:p>
    <w:p w14:paraId="495B0CFA">
      <w:r>
        <w:t>你是不是一个喜欢聊天的人?</w:t>
      </w:r>
    </w:p>
    <w:p w14:paraId="03A39535">
      <w:r>
        <w:t>别人和你聊天会不会觉得很舒服?</w:t>
      </w:r>
    </w:p>
    <w:p w14:paraId="2D3E1173">
      <w:r>
        <w:t>挺别扭? 挺尴尬?</w:t>
      </w:r>
    </w:p>
    <w:p w14:paraId="7BB8945C">
      <w:r>
        <w:t>一个会聊天的人对吸引女生非常有帮助。</w:t>
      </w:r>
    </w:p>
    <w:p w14:paraId="580B08D1">
      <w:r>
        <w:t>你在和朋友聊天时有没有发觉,</w:t>
      </w:r>
    </w:p>
    <w:p w14:paraId="5166907E">
      <w:r>
        <w:t>你和有些</w:t>
      </w:r>
    </w:p>
    <w:p w14:paraId="5D2FEFDC">
      <w:r>
        <w:t>人聊天会觉得很舒服，大家都很能侃,</w:t>
      </w:r>
    </w:p>
    <w:p w14:paraId="34A83F8C">
      <w:r>
        <w:t>眨眼就聊了很久，而和有些人聊天三两句</w:t>
      </w:r>
    </w:p>
    <w:p w14:paraId="3246CF73">
      <w:r>
        <w:t>就觉得没有意思了。</w:t>
      </w:r>
    </w:p>
    <w:p w14:paraId="725F9FBE">
      <w:r>
        <w:t>同样的事情可能也发生在你和女生身上。</w:t>
      </w:r>
    </w:p>
    <w:p w14:paraId="280D3486">
      <w:r>
        <w:t>我发现很多女生和男人聊天，开始还好好</w:t>
      </w:r>
    </w:p>
    <w:p w14:paraId="43F2E824">
      <w:r>
        <w:t>可没过几分钟，她们的回答就变得敷衍起来，嗯。哦。是吗?</w:t>
      </w:r>
    </w:p>
    <w:p w14:paraId="6C8ACDF5">
      <w:r>
        <w:t>可能吧。或许</w:t>
      </w:r>
    </w:p>
    <w:p w14:paraId="7668BF18">
      <w:r>
        <w:t>吧。然后，女生会觉得没气氛了，就会对</w:t>
      </w:r>
    </w:p>
    <w:p w14:paraId="55DEC107">
      <w:r>
        <w:t>你说：</w:t>
      </w:r>
    </w:p>
    <w:p w14:paraId="433ADF31">
      <w:r>
        <w:t>"我还有点事，下次再说吧。</w:t>
      </w:r>
    </w:p>
    <w:p w14:paraId="1697FEF7">
      <w:r>
        <w:t>她心里其实在想：</w:t>
      </w:r>
    </w:p>
    <w:p w14:paraId="23D50611">
      <w:r>
        <w:t>'和你聊天真没劲。</w:t>
      </w:r>
    </w:p>
    <w:p w14:paraId="4A84E3D1">
      <w:r>
        <w:t>很多女生都在用这些类似的语句,</w:t>
      </w:r>
    </w:p>
    <w:p w14:paraId="455F4A08">
      <w:r>
        <w:t>来敷衍</w:t>
      </w:r>
    </w:p>
    <w:p w14:paraId="15BDC8C6">
      <w:r>
        <w:t>或者回绝追求她的男人们。我有很多可怜</w:t>
      </w:r>
    </w:p>
    <w:p w14:paraId="425432C8">
      <w:r>
        <w:t>的兄弟，依然在苦苦寻找一个有意思的故</w:t>
      </w:r>
    </w:p>
    <w:p w14:paraId="61B4D115">
      <w:r>
        <w:t>事，来获取女生对他们的热情。我常这样</w:t>
      </w:r>
    </w:p>
    <w:p w14:paraId="0DAD0B71">
      <w:r>
        <w:t>对我的朋友说：</w:t>
      </w:r>
    </w:p>
    <w:p w14:paraId="02F01D14">
      <w:r>
        <w:t>"兄弟,</w:t>
      </w:r>
    </w:p>
    <w:p w14:paraId="4CE50D55">
      <w:r>
        <w:t>你的故事实在是</w:t>
      </w:r>
    </w:p>
    <w:p w14:paraId="71563AE2">
      <w:r>
        <w:t>很搞笑，但是然后呢? 然后你准备和她说</w:t>
      </w:r>
    </w:p>
    <w:p w14:paraId="24934891">
      <w:r>
        <w:t>什么? 她会怎么回应你?</w:t>
      </w:r>
    </w:p>
    <w:p w14:paraId="3A9CB88A">
      <w:r>
        <w:t>没错，我想你猜到了，在那个有意思的笑</w:t>
      </w:r>
    </w:p>
    <w:p w14:paraId="1E541364">
      <w:r>
        <w:t>话或者故事之后，女生又</w:t>
      </w:r>
    </w:p>
    <w:p w14:paraId="36520D92">
      <w:r>
        <w:t>恩恩啊啊" 的</w:t>
      </w:r>
    </w:p>
    <w:p w14:paraId="6EF701D9">
      <w:r>
        <w:t>开始敷衍你了，然后找个借口终止和你的</w:t>
      </w:r>
    </w:p>
    <w:p w14:paraId="763B13BF">
      <w:r>
        <w:t>谈话。当然牛人还是有的</w:t>
      </w:r>
    </w:p>
    <w:p w14:paraId="7771822D">
      <w:r>
        <w:t>我碰到一个哥</w:t>
      </w:r>
    </w:p>
    <w:p w14:paraId="4A2E328E">
      <w:r>
        <w:t>们，他每次可以说上近十个笑话，</w:t>
      </w:r>
    </w:p>
    <w:p w14:paraId="4FBE55E2">
      <w:r>
        <w:t>足足让</w:t>
      </w:r>
    </w:p>
    <w:p w14:paraId="31E3007C">
      <w:r>
        <w:t>女生笑上半个小时，他没有骗我，我亲眼</w:t>
      </w:r>
    </w:p>
    <w:p w14:paraId="167B5F67">
      <w:r>
        <w:t>证实了。不过我还是会问他 "然后呢? 笑</w:t>
      </w:r>
    </w:p>
    <w:p w14:paraId="5F57AD31">
      <w:r>
        <w:t>话说完，然后你该做什么呢?</w:t>
      </w:r>
    </w:p>
    <w:p w14:paraId="2C96AC0A">
      <w:r>
        <w:t>还有些哥们，好不容易鼓起勇气，拿起电</w:t>
      </w:r>
    </w:p>
    <w:p w14:paraId="3ED0705D">
      <w:r>
        <w:t>话，拨了自己喜欢女生的电话，但是,</w:t>
      </w:r>
    </w:p>
    <w:p w14:paraId="422C0DA8">
      <w:r>
        <w:t>听到对方声音立刻不知道怎么继续下去</w:t>
      </w:r>
    </w:p>
    <w:p w14:paraId="46C49B97">
      <w:r>
        <w:t>了。所以，我每天都有收到邮件和微信，</w:t>
      </w:r>
    </w:p>
    <w:p w14:paraId="1770D793">
      <w:r>
        <w:t>问我和女生电话聊什么。</w:t>
      </w:r>
    </w:p>
    <w:p w14:paraId="50DA9313">
      <w:r>
        <w:t>其实和女生聊不上话根本不是话题或者谈</w:t>
      </w:r>
    </w:p>
    <w:p w14:paraId="69632EE5">
      <w:r>
        <w:t>话内容上的问题。问题在于你不知道如何</w:t>
      </w:r>
    </w:p>
    <w:p w14:paraId="71CFAFA4">
      <w:r>
        <w:t>营造一种气氛的一种让女生和你聊得下去</w:t>
      </w:r>
    </w:p>
    <w:p w14:paraId="6FF7CFF2">
      <w:r>
        <w:t>的气氛。让女生觉得和你聊天很有意思的</w:t>
      </w:r>
    </w:p>
    <w:p w14:paraId="73BF258F">
      <w:r>
        <w:t>气氛。</w:t>
      </w:r>
    </w:p>
    <w:p w14:paraId="2F968C75">
      <w:r>
        <w:t>当然，这是绝大多数男人都没有意识到</w:t>
      </w:r>
    </w:p>
    <w:p w14:paraId="729EC410">
      <w:r>
        <w:t>的，关于人与人交流的秘密。下面你将要</w:t>
      </w:r>
    </w:p>
    <w:p w14:paraId="3F611C8D">
      <w:r>
        <w:t>学到的东西。可能是你从未接触过的，或</w:t>
      </w:r>
    </w:p>
    <w:p w14:paraId="22FE04E6">
      <w:r>
        <w:t>许连这个方法的名字也是你从未听到过</w:t>
      </w:r>
    </w:p>
    <w:p w14:paraId="0B7E63BF">
      <w:r>
        <w:t>但是你放心，</w:t>
      </w:r>
    </w:p>
    <w:p w14:paraId="02E3E591">
      <w:r>
        <w:t>它很好理解，并且在社交中</w:t>
      </w:r>
    </w:p>
    <w:p w14:paraId="191A3B99">
      <w:r>
        <w:t>可以营造和维护和你交流的人或者一群人</w:t>
      </w:r>
    </w:p>
    <w:p w14:paraId="2D0DE6D5">
      <w:r>
        <w:t>的社交气氛。</w:t>
      </w:r>
    </w:p>
    <w:p w14:paraId="6CB086FF">
      <w:r>
        <w:t>这个东西叫作</w:t>
      </w:r>
    </w:p>
    <w:p w14:paraId="439CFA24">
      <w:r>
        <w:t>《外并"</w:t>
      </w:r>
    </w:p>
    <w:p w14:paraId="2D2EBB40">
      <w:r>
        <w:t>先解释一下：</w:t>
      </w:r>
    </w:p>
    <w:p w14:paraId="7A605CAB">
      <w:r>
        <w:t>"外并" 是一个社交动办学的概念。外并</w:t>
      </w:r>
    </w:p>
    <w:p w14:paraId="6E21AE0E">
      <w:r>
        <w:t>就是营造和维护和你交流的人或者一群人</w:t>
      </w:r>
    </w:p>
    <w:p w14:paraId="0DC13739">
      <w:r>
        <w:t>的社交气氛。</w:t>
      </w:r>
    </w:p>
    <w:p w14:paraId="3D143C96">
      <w:r>
        <w:t>没错，</w:t>
      </w:r>
    </w:p>
    <w:p w14:paraId="64C3BBBC">
      <w:r>
        <w:t>笼统地讲，外并就是一种 "社交气</w:t>
      </w:r>
    </w:p>
    <w:p w14:paraId="30BFB7F1">
      <w:r>
        <w:t>氛"。如果你想要营造好的社交气氛，那</w:t>
      </w:r>
    </w:p>
    <w:p w14:paraId="63727271">
      <w:r>
        <w:t>么你只要用好的</w:t>
      </w:r>
    </w:p>
    <w:p w14:paraId="477B4E77">
      <w:r>
        <w:t>"外并" 就能办到，相反</w:t>
      </w:r>
    </w:p>
    <w:p w14:paraId="1F7D35E2">
      <w:r>
        <w:t>坏的 "外并" 会带来差的社交气氛。</w:t>
      </w:r>
    </w:p>
    <w:p w14:paraId="500832AF">
      <w:r>
        <w:t>好的 "外并" 会让两个人越聊越带劲，越</w:t>
      </w:r>
    </w:p>
    <w:p w14:paraId="43E0ED4D">
      <w:r>
        <w:t>来劲，越兴致勃勃，你或许已经体会到我</w:t>
      </w:r>
    </w:p>
    <w:p w14:paraId="617D719D">
      <w:r>
        <w:t>所说的这种感觉了，和你的哥们，你的兄</w:t>
      </w:r>
    </w:p>
    <w:p w14:paraId="0178ECB5">
      <w:r>
        <w:t>弟，谈你最擅长的话题，或者你们共同的</w:t>
      </w:r>
    </w:p>
    <w:p w14:paraId="2A668B6B">
      <w:r>
        <w:t>喜好时；</w:t>
      </w:r>
    </w:p>
    <w:p w14:paraId="7D90F87D">
      <w:r>
        <w:t>坏的 "外并"</w:t>
      </w:r>
    </w:p>
    <w:p w14:paraId="792B67CE">
      <w:r>
        <w:t>就会破坏气氛。让对方，</w:t>
      </w:r>
    </w:p>
    <w:p w14:paraId="1D173A3E">
      <w:r>
        <w:t>让大家都觉得没劲，觉得扫兴。会让人觉</w:t>
      </w:r>
    </w:p>
    <w:p w14:paraId="4D83417F">
      <w:r>
        <w:t>得和你没感觉,</w:t>
      </w:r>
    </w:p>
    <w:p w14:paraId="0906B4E5">
      <w:r>
        <w:t>聊不上话</w:t>
      </w:r>
    </w:p>
    <w:p w14:paraId="37EB62AF">
      <w:r>
        <w:t>和你聊天真没</w:t>
      </w:r>
    </w:p>
    <w:p w14:paraId="5568133B">
      <w:r>
        <w:t>没错我知道 ""外并" 这个词对你来说很陌</w:t>
      </w:r>
    </w:p>
    <w:p w14:paraId="6CDEDE91">
      <w:r>
        <w:t>生。的确没有看过这本书的人没可能接触</w:t>
      </w:r>
    </w:p>
    <w:p w14:paraId="17A9CD6D">
      <w:r>
        <w:t>到它，这是个绝妙的观念。如果你觉得陌</w:t>
      </w:r>
    </w:p>
    <w:p w14:paraId="3068E43C">
      <w:r>
        <w:t>生，没关系，我给你2秒钟，记住它，然</w:t>
      </w:r>
    </w:p>
    <w:p w14:paraId="0FF37D16">
      <w:r>
        <w:t>后看下面的例子，你就明白什么是 "外</w:t>
      </w:r>
    </w:p>
    <w:p w14:paraId="43B84898">
      <w:r>
        <w:t>并" 了。</w:t>
      </w:r>
    </w:p>
    <w:p w14:paraId="21A029C5">
      <w:r>
        <w:t>笑是一种 "外并"</w:t>
      </w:r>
    </w:p>
    <w:p w14:paraId="77D79184">
      <w:r>
        <w:t>我在《快速吸引》教程的 "怎样幽默"' 那</w:t>
      </w:r>
    </w:p>
    <w:p w14:paraId="38235E6C">
      <w:r>
        <w:t>章讲过，笑是我们人的一种压力释放，缓</w:t>
      </w:r>
    </w:p>
    <w:p w14:paraId="2DB75CDD">
      <w:r>
        <w:t>解紧张的生理机制。但，笑其实还是一种</w:t>
      </w:r>
    </w:p>
    <w:p w14:paraId="5885DA40">
      <w:r>
        <w:t>社交机制。也就是说，笑也是一种社交。</w:t>
      </w:r>
    </w:p>
    <w:p w14:paraId="660AD271">
      <w:r>
        <w:t>笑是人类与他人交流的最古老的方式之</w:t>
      </w:r>
    </w:p>
    <w:p w14:paraId="0BC4A36B">
      <w:r>
        <w:t>一，当人类还没有完善的语言体系。当一</w:t>
      </w:r>
    </w:p>
    <w:p w14:paraId="1FB6B8F6">
      <w:r>
        <w:t>个部落的人走向另一个部落，那么很有可</w:t>
      </w:r>
    </w:p>
    <w:p w14:paraId="0C223F5C">
      <w:r>
        <w:t>能遭来杀身之祸。但是,</w:t>
      </w:r>
    </w:p>
    <w:p w14:paraId="16FC7DA1">
      <w:r>
        <w:t>(笑"</w:t>
      </w:r>
    </w:p>
    <w:p w14:paraId="39405E76">
      <w:r>
        <w:t>的这种社</w:t>
      </w:r>
    </w:p>
    <w:p w14:paraId="5F056E3C">
      <w:r>
        <w:t>交方式解决了这个问题。</w:t>
      </w:r>
    </w:p>
    <w:p w14:paraId="027B1537">
      <w:r>
        <w:t>笑，就是表明你和她，或者你们这群人有</w:t>
      </w:r>
    </w:p>
    <w:p w14:paraId="6CED7D72">
      <w:r>
        <w:t>着很好的社交 ""外并"</w:t>
      </w:r>
    </w:p>
    <w:p w14:paraId="3CD5DCDF">
      <w:r>
        <w:t>猴子猩猩不像我</w:t>
      </w:r>
    </w:p>
    <w:p w14:paraId="399060B4">
      <w:r>
        <w:t>们能说话，但他们仍然可以笑，并用笑来</w:t>
      </w:r>
    </w:p>
    <w:p w14:paraId="06D02932">
      <w:r>
        <w:t>和他们群体里的成员进行沟通和拉近关</w:t>
      </w:r>
    </w:p>
    <w:p w14:paraId="13C56333">
      <w:r>
        <w:t>系，建立友谊等等。</w:t>
      </w:r>
    </w:p>
    <w:p w14:paraId="29C804FB">
      <w:r>
        <w:t>回想一下，你有没有发生过这样的事：</w:t>
      </w:r>
    </w:p>
    <w:p w14:paraId="7ADE8A99">
      <w:r>
        <w:t>这就是表明你们那一刻有着很好的社交外</w:t>
      </w:r>
    </w:p>
    <w:p w14:paraId="6CCE5DF0">
      <w:r>
        <w:t>并，而且是笑的外并。</w:t>
      </w:r>
    </w:p>
    <w:p w14:paraId="606FC49B">
      <w:r>
        <w:t>电影《好家伙》 - Goodfellas 中</w:t>
      </w:r>
    </w:p>
    <w:p w14:paraId="4201AB5A">
      <w:r>
        <w:t>Joe Pesci</w:t>
      </w:r>
    </w:p>
    <w:p w14:paraId="52686826">
      <w:r>
        <w:t>在饭店桌子上大说笑话，每个人都越笑越</w:t>
      </w:r>
    </w:p>
    <w:p w14:paraId="588B0747">
      <w:r>
        <w:t>猛。其中Ray Liotta 几乎笑得不行了，停不</w:t>
      </w:r>
    </w:p>
    <w:p w14:paraId="4AA8AE28">
      <w:r>
        <w:t>下来。而这个不只是幽默的作用。而就是</w:t>
      </w:r>
    </w:p>
    <w:p w14:paraId="1731D0A3">
      <w:r>
        <w:t>这个群体共同的外并,</w:t>
      </w:r>
    </w:p>
    <w:p w14:paraId="7CC78A1F">
      <w:r>
        <w:t>那种氛围，才让大</w:t>
      </w:r>
    </w:p>
    <w:p w14:paraId="37510829">
      <w:r>
        <w:t>家这么笑。</w:t>
      </w:r>
    </w:p>
    <w:p w14:paraId="343F6504">
      <w:r>
        <w:t>相反，社交智商不高的人说完一个笑话</w:t>
      </w:r>
    </w:p>
    <w:p w14:paraId="58CAC9EC">
      <w:r>
        <w:t>后，他自己会先笑出来。</w:t>
      </w:r>
    </w:p>
    <w:p w14:paraId="5B75EE81">
      <w:r>
        <w:t>你可以留意，下一次要是有人说完笑话自</w:t>
      </w:r>
    </w:p>
    <w:p w14:paraId="70A86F7F">
      <w:r>
        <w:t>己先笑的，</w:t>
      </w:r>
    </w:p>
    <w:p w14:paraId="4872508D">
      <w:r>
        <w:t>留意一下你自己的感觉，你是</w:t>
      </w:r>
    </w:p>
    <w:p w14:paraId="6CED78CB">
      <w:r>
        <w:t>不是本来要笑出来的，但由于那个人自己</w:t>
      </w:r>
    </w:p>
    <w:p w14:paraId="6EC9FD3C">
      <w:r>
        <w:t>先笑了，你就会觉得他的笑话没有原先那</w:t>
      </w:r>
    </w:p>
    <w:p w14:paraId="774C3654">
      <w:r>
        <w:t>么好笑了。</w:t>
      </w:r>
    </w:p>
    <w:p w14:paraId="676E59BC">
      <w:r>
        <w:t>因为我们人笑是为了缓解紧张和社交压</w:t>
      </w:r>
    </w:p>
    <w:p w14:paraId="40A69828">
      <w:r>
        <w:t>力。笑话的一个主要元素就是人为制造社</w:t>
      </w:r>
    </w:p>
    <w:p w14:paraId="7A3E451C">
      <w:r>
        <w:t>交压力和紧张，</w:t>
      </w:r>
    </w:p>
    <w:p w14:paraId="26262112">
      <w:r>
        <w:t>比如相声中抖包袱等技</w:t>
      </w:r>
    </w:p>
    <w:p w14:paraId="6630DCB9">
      <w:r>
        <w:t>巧。说完笑话后那一刻的沉静空档的压力</w:t>
      </w:r>
    </w:p>
    <w:p w14:paraId="25A33868">
      <w:r>
        <w:t>正好有助于别人发笑，而这个哥们自己先</w:t>
      </w:r>
    </w:p>
    <w:p w14:paraId="5ED2D21F">
      <w:r>
        <w:t>填补了这个沉静空档，先笑出来，就预先</w:t>
      </w:r>
    </w:p>
    <w:p w14:paraId="3896CE37">
      <w:r>
        <w:t>释放了社交压力，别人也就不像原来那样</w:t>
      </w:r>
    </w:p>
    <w:p w14:paraId="7A833214">
      <w:r>
        <w:t>觉得好笑了。</w:t>
      </w:r>
    </w:p>
    <w:p w14:paraId="13AB64B2">
      <w:r>
        <w:t>说白了，他自己先笑就是担心自己说的笑</w:t>
      </w:r>
    </w:p>
    <w:p w14:paraId="6384A217">
      <w:r>
        <w:t>话没人笑，会尴尬，所以为了填补这个沉</w:t>
      </w:r>
    </w:p>
    <w:p w14:paraId="21E9EB61">
      <w:r>
        <w:t>静空档，他把自己的笑声添加进来，这样</w:t>
      </w:r>
    </w:p>
    <w:p w14:paraId="6CCE3EC7">
      <w:r>
        <w:t>对他来说感觉不会太尴尬。其实就是缺乏</w:t>
      </w:r>
    </w:p>
    <w:p w14:paraId="3EE13F80">
      <w:r>
        <w:t>自信和社交地位的表现。</w:t>
      </w:r>
    </w:p>
    <w:p w14:paraId="5218AA3A">
      <w:r>
        <w:t>一般你可以去观察,</w:t>
      </w:r>
    </w:p>
    <w:p w14:paraId="01D1B63A">
      <w:r>
        <w:t>一个公司的老板说笑</w:t>
      </w:r>
    </w:p>
    <w:p w14:paraId="5E12159C">
      <w:r>
        <w:t>话，公司员工笑得比较多，即使东西根本</w:t>
      </w:r>
    </w:p>
    <w:p w14:paraId="5380822A">
      <w:r>
        <w:t>不好笑，他们也会假笑。但一个社交地位</w:t>
      </w:r>
    </w:p>
    <w:p w14:paraId="1A0C7CDB">
      <w:r>
        <w:t>低的哥们说一个笑话，他就会开始担心没</w:t>
      </w:r>
    </w:p>
    <w:p w14:paraId="60D37F27">
      <w:r>
        <w:t>人笑，所以他往往会自己先填补进来，说</w:t>
      </w:r>
    </w:p>
    <w:p w14:paraId="0D999EB4">
      <w:r>
        <w:t>完笑话，自己先笑。</w:t>
      </w:r>
    </w:p>
    <w:p w14:paraId="3672F22D">
      <w:r>
        <w:t>所以，这么小一个举止对于女生来说就能</w:t>
      </w:r>
    </w:p>
    <w:p w14:paraId="647F8A9C">
      <w:r>
        <w:t>分辨出一个男人的社交价值和地位的高</w:t>
      </w:r>
    </w:p>
    <w:p w14:paraId="192CD8BF">
      <w:r>
        <w:t>低。而且，她们天生特别擅长察觉这方面</w:t>
      </w:r>
    </w:p>
    <w:p w14:paraId="4BA00522">
      <w:r>
        <w:t>的东西。</w:t>
      </w:r>
    </w:p>
    <w:p w14:paraId="215FB794">
      <w:r>
        <w:t>'外并"的说辞定式序列</w:t>
      </w:r>
    </w:p>
    <w:p w14:paraId="0D226C9E">
      <w:r>
        <w:t>这次简单的社交对话的 "外并" 目的其实</w:t>
      </w:r>
    </w:p>
    <w:p w14:paraId="6145ABDC">
      <w:r>
        <w:t>就是建立兴奋，彼此互相能够拉高情绪,</w:t>
      </w:r>
    </w:p>
    <w:p w14:paraId="2F9A6820">
      <w:r>
        <w:t>共同分享在那一刻这种气氛的快感。就像</w:t>
      </w:r>
    </w:p>
    <w:p w14:paraId="17EEED02">
      <w:r>
        <w:t>第一个好的 "外并" 例子，两人说完后，</w:t>
      </w:r>
    </w:p>
    <w:p w14:paraId="795F2701">
      <w:r>
        <w:t>情绪都是很高的，两人的社交气氛也就很</w:t>
      </w:r>
    </w:p>
    <w:p w14:paraId="676C1B78">
      <w:r>
        <w:t>好。不像第二个差的 "外并" 后，这两人</w:t>
      </w:r>
    </w:p>
    <w:p w14:paraId="71F7D6DF">
      <w:r>
        <w:t>的交流就变得很没劲，气氛很差，因为周</w:t>
      </w:r>
    </w:p>
    <w:p w14:paraId="316C460C">
      <w:r>
        <w:t>瑜错把孔明的话看成是对自己的考验，破</w:t>
      </w:r>
    </w:p>
    <w:p w14:paraId="4D475033">
      <w:r>
        <w:t>坏了好的社交气氛。</w:t>
      </w:r>
    </w:p>
    <w:p w14:paraId="0A5F443F">
      <w:r>
        <w:t>这其实就是为什么有时候有人会说 "和你</w:t>
      </w:r>
    </w:p>
    <w:p w14:paraId="17A4C00B">
      <w:r>
        <w:t>讲话真没劲"</w:t>
      </w:r>
    </w:p>
    <w:p w14:paraId="49F744B0">
      <w:r>
        <w:t>其实就是指你们两人的对</w:t>
      </w:r>
    </w:p>
    <w:p w14:paraId="0B3BB8CC">
      <w:r>
        <w:t>话的 "外并" 不够好。</w:t>
      </w:r>
    </w:p>
    <w:p w14:paraId="7497DD44">
      <w:r>
        <w:t>回想一下，你在和女生的交流中，有没有</w:t>
      </w:r>
    </w:p>
    <w:p w14:paraId="2849DC32">
      <w:r>
        <w:t>碰到过这样的情况，如果有那么你就要更</w:t>
      </w:r>
    </w:p>
    <w:p w14:paraId="33E3A8FE">
      <w:r>
        <w:t>加认真的学习和实践</w:t>
      </w:r>
    </w:p>
    <w:p w14:paraId="16415BE4">
      <w:r>
        <w:t>'外并" 的内容了。</w:t>
      </w:r>
    </w:p>
    <w:p w14:paraId="3365015D">
      <w:r>
        <w:t>'外并"的说辞定式序列</w:t>
      </w:r>
    </w:p>
    <w:p w14:paraId="1BFD60A5">
      <w:r>
        <w:t>周瑜： 嗯，已经不错了。</w:t>
      </w:r>
    </w:p>
    <w:p w14:paraId="4BC0CF50">
      <w:r>
        <w:t>注意到上面那位周瑜兄其实在不经意间潜</w:t>
      </w:r>
    </w:p>
    <w:p w14:paraId="27609AE3">
      <w:r>
        <w:t>沟通了他内心的不安全感。</w:t>
      </w:r>
    </w:p>
    <w:p w14:paraId="6466583C">
      <w:r>
        <w:t>他的潜意识思维是：</w:t>
      </w:r>
    </w:p>
    <w:p w14:paraId="6072EBEC">
      <w:r>
        <w:t>'我要表现给孔明</w:t>
      </w:r>
    </w:p>
    <w:p w14:paraId="4FE72912">
      <w:r>
        <w:t>看，让他知道我的聪明。他说我 "绝对猜</w:t>
      </w:r>
    </w:p>
    <w:p w14:paraId="1C4BA449">
      <w:r>
        <w:t>不到这件衣服有多合算"</w:t>
      </w:r>
    </w:p>
    <w:p w14:paraId="3A87C94C">
      <w:r>
        <w:t>那么我就要让</w:t>
      </w:r>
    </w:p>
    <w:p w14:paraId="46868952">
      <w:r>
        <w:t>他知道我有多聪明，我能看穿他的</w:t>
      </w:r>
    </w:p>
    <w:p w14:paraId="6AA75020">
      <w:r>
        <w:t>明着看起来似乎有点愚蠢，</w:t>
      </w:r>
    </w:p>
    <w:p w14:paraId="793F5C91">
      <w:r>
        <w:t>但周瑜内心的</w:t>
      </w:r>
    </w:p>
    <w:p w14:paraId="2B92FDD4">
      <w:r>
        <w:t>不安全感,</w:t>
      </w:r>
    </w:p>
    <w:p w14:paraId="3C454707">
      <w:r>
        <w:t>争强好胜，在潜意识里影响了</w:t>
      </w:r>
    </w:p>
    <w:p w14:paraId="4DE9D05F">
      <w:r>
        <w:t>他，让他错过了和孔明 "外并" 的机会。</w:t>
      </w:r>
    </w:p>
    <w:p w14:paraId="6375793F">
      <w:r>
        <w:t>孔明这次和周瑜的聊天就很不爽。</w:t>
      </w:r>
    </w:p>
    <w:p w14:paraId="0BB9C3F4">
      <w:r>
        <w:t>'外并"的说辞定式序列</w:t>
      </w:r>
    </w:p>
    <w:p w14:paraId="6DB6A9CE">
      <w:r>
        <w:t>孔明： 你绝对猜不到我这件衣服有多合</w:t>
      </w:r>
    </w:p>
    <w:p w14:paraId="48174291">
      <w:r>
        <w:t>周瑜： 哦：. .嗯</w:t>
      </w:r>
    </w:p>
    <w:p w14:paraId="392FC308">
      <w:r>
        <w:t>500块?</w:t>
      </w:r>
    </w:p>
    <w:p w14:paraId="648305AB">
      <w:r>
        <w:t>孔明： 你绝对猜不到。</w:t>
      </w:r>
    </w:p>
    <w:p w14:paraId="4A5CB847">
      <w:r>
        <w:t>才200块</w:t>
      </w:r>
    </w:p>
    <w:p w14:paraId="16730103">
      <w:r>
        <w:t>周瑜： 哟,</w:t>
      </w:r>
    </w:p>
    <w:p w14:paraId="37F55EE8">
      <w:r>
        <w:t>你强啊。</w:t>
      </w:r>
    </w:p>
    <w:p w14:paraId="300A8FCC">
      <w:r>
        <w:t>差的 "外并"</w:t>
      </w:r>
    </w:p>
    <w:p w14:paraId="73C3F072">
      <w:r>
        <w:t>孔明： 你绝对猜不到我这件衣服有多合</w:t>
      </w:r>
    </w:p>
    <w:p w14:paraId="357F9376">
      <w:r>
        <w:t>周瑜： 哦，这么说，你一定捡到便宜了</w:t>
      </w:r>
    </w:p>
    <w:p w14:paraId="26F9D849">
      <w:r>
        <w:t>100块?</w:t>
      </w:r>
    </w:p>
    <w:p w14:paraId="2D403B7F">
      <w:r>
        <w:t>孔明：</w:t>
      </w:r>
    </w:p>
    <w:p w14:paraId="34F0B2B0">
      <w:r>
        <w:t>呃：..</w:t>
      </w:r>
    </w:p>
    <w:p w14:paraId="1152B28E">
      <w:r>
        <w:t>其实是200块=</w:t>
      </w:r>
    </w:p>
    <w:p w14:paraId="4F96AEE8">
      <w:r>
        <w:t>'外并"的说辞定式序列</w:t>
      </w:r>
    </w:p>
    <w:p w14:paraId="232BBED1">
      <w:r>
        <w:t>"外并"的说辞定式序列</w:t>
      </w:r>
    </w:p>
    <w:p w14:paraId="7C31D18C">
      <w:r>
        <w:t>说辞定式序列</w:t>
      </w:r>
    </w:p>
    <w:p w14:paraId="530947E4">
      <w:r>
        <w:t>我们平时说话,</w:t>
      </w:r>
    </w:p>
    <w:p w14:paraId="363F3FBB">
      <w:r>
        <w:t>尤其聊天的时候，其实都</w:t>
      </w:r>
    </w:p>
    <w:p w14:paraId="1B0E22D5">
      <w:r>
        <w:t>有一些定式，就是你说话主要说辞的定</w:t>
      </w:r>
    </w:p>
    <w:p w14:paraId="1F8CBF50">
      <w:r>
        <w:t>式，这个定式其实就是一个固定的序列。</w:t>
      </w:r>
    </w:p>
    <w:p w14:paraId="3DEF8951">
      <w:r>
        <w:t>比如，英文里，我们一开始学的</w:t>
      </w:r>
    </w:p>
    <w:p w14:paraId="23E41D8B">
      <w:r>
        <w:t>How</w:t>
      </w:r>
    </w:p>
    <w:p w14:paraId="1F73282A">
      <w:r>
        <w:t>ar8</w:t>
      </w:r>
    </w:p>
    <w:p w14:paraId="2CF7721F">
      <w:r>
        <w:t>后紧跟着：</w:t>
      </w:r>
    </w:p>
    <w:p w14:paraId="31B6D29A">
      <w:r>
        <w:t>'Fine. Thank you。</w:t>
      </w:r>
    </w:p>
    <w:p w14:paraId="18C2F961">
      <w:r>
        <w:t>And you。</w:t>
      </w:r>
    </w:p>
    <w:p w14:paraId="2945824D">
      <w:r>
        <w:t>这是最明显的说辞定式。</w:t>
      </w:r>
    </w:p>
    <w:p w14:paraId="5E405730">
      <w:r>
        <w:t>下面是个日常生活中的例子。</w:t>
      </w:r>
    </w:p>
    <w:p w14:paraId="2363AF57">
      <w:r>
        <w:t>下面例子里这位孔明兄非常兴奋,</w:t>
      </w:r>
    </w:p>
    <w:p w14:paraId="4EAF3552">
      <w:r>
        <w:t>因为他</w:t>
      </w:r>
    </w:p>
    <w:p w14:paraId="28C18EC1">
      <w:r>
        <w:t>捡到了一个便宜。</w:t>
      </w:r>
    </w:p>
    <w:p w14:paraId="14DA36A2">
      <w:r>
        <w:t>好的 "外并"</w:t>
      </w:r>
    </w:p>
    <w:p w14:paraId="7AF19552">
      <w:r>
        <w:t>Jou?"</w:t>
      </w:r>
    </w:p>
    <w:p w14:paraId="377D0E88">
      <w:r>
        <w:t>'外并"的说辞定式序列</w:t>
      </w:r>
    </w:p>
    <w:p w14:paraId="5618F17B">
      <w:r>
        <w:t>一个内心自信，</w:t>
      </w:r>
    </w:p>
    <w:p w14:paraId="68D52871">
      <w:r>
        <w:t>有安全感的男人，即使完</w:t>
      </w:r>
    </w:p>
    <w:p w14:paraId="08250568">
      <w:r>
        <w:t>全意识到孔明可能捡到了便宜，仍然会去</w:t>
      </w:r>
    </w:p>
    <w:p w14:paraId="2CAD886F">
      <w:r>
        <w:t>猜一个正常的，</w:t>
      </w:r>
    </w:p>
    <w:p w14:paraId="3380DEAD">
      <w:r>
        <w:t>不会太低的价格。因为他</w:t>
      </w:r>
    </w:p>
    <w:p w14:paraId="297C373C">
      <w:r>
        <w:t>说的价格只要高出孔明的实际便宜价格，</w:t>
      </w:r>
    </w:p>
    <w:p w14:paraId="2D6A8201">
      <w:r>
        <w:t>这就会给孔明带去好的情绪，带给两人高</w:t>
      </w:r>
    </w:p>
    <w:p w14:paraId="7AC21ED1">
      <w:r>
        <w:t>的兴致，所谓的来劲，这样也就有了好的</w:t>
      </w:r>
    </w:p>
    <w:p w14:paraId="23929A2C">
      <w:r>
        <w:t>社交气氛。就是好的 ""外并"</w:t>
      </w:r>
    </w:p>
    <w:p w14:paraId="3E94C018">
      <w:r>
        <w:t>通常来讲，正常社交智商的哥们都知道孔</w:t>
      </w:r>
    </w:p>
    <w:p w14:paraId="2D67931A">
      <w:r>
        <w:t>明兄这么说一定是捡到便宜了。所以，这</w:t>
      </w:r>
    </w:p>
    <w:p w14:paraId="43E1910D">
      <w:r>
        <w:t>里何必去展现自己的聪朗呢? 结果只能是</w:t>
      </w:r>
    </w:p>
    <w:p w14:paraId="373E1FD2">
      <w:r>
        <w:t>显露出自己社交智商不高,</w:t>
      </w:r>
    </w:p>
    <w:p w14:paraId="27F7B791">
      <w:r>
        <w:t>并且更重要的</w:t>
      </w:r>
    </w:p>
    <w:p w14:paraId="0CCC39AB">
      <w:r>
        <w:t>是让别人没有兴致和你聊下去。让别人不</w:t>
      </w:r>
    </w:p>
    <w:p w14:paraId="256B537C">
      <w:r>
        <w:t>再喜欢你。</w:t>
      </w:r>
    </w:p>
    <w:p w14:paraId="590E14BF">
      <w:r>
        <w:t>这种带给对方好的情绪就会让对方喜欢和</w:t>
      </w:r>
    </w:p>
    <w:p w14:paraId="6B046F2E">
      <w:r>
        <w:t>你一起玩。原因就是第二章讲过的，</w:t>
      </w:r>
    </w:p>
    <w:p w14:paraId="4BF2159F">
      <w:r>
        <w:t>的说辞定式序列</w:t>
      </w:r>
    </w:p>
    <w:p w14:paraId="0FBD80DB">
      <w:r>
        <w:t>90后潘金莲： 我刚买了这件很夸张的衣</w:t>
      </w:r>
    </w:p>
    <w:p w14:paraId="4D9B745A">
      <w:r>
        <w:t>服。看看。</w:t>
      </w:r>
    </w:p>
    <w:p w14:paraId="1987FA8D">
      <w:r>
        <w:t>90后西门庆： 嗯： .真可爱!</w:t>
      </w:r>
    </w:p>
    <w:p w14:paraId="63269C12">
      <w:r>
        <w:t>差的 "外并"</w:t>
      </w:r>
    </w:p>
    <w:p w14:paraId="773FCC62">
      <w:r>
        <w:t>90后潘金莲： 我刚买了这件很夸张的衣</w:t>
      </w:r>
    </w:p>
    <w:p w14:paraId="19344184">
      <w:r>
        <w:t>服。你看看。</w:t>
      </w:r>
    </w:p>
    <w:p w14:paraId="6DE7F46C">
      <w:r>
        <w:t>90后西门庆： 挺好..不过，在我去过的</w:t>
      </w:r>
    </w:p>
    <w:p w14:paraId="005D4F63">
      <w:r>
        <w:t>东京那样的时尚中心，这样的衣服根本不</w:t>
      </w:r>
    </w:p>
    <w:p w14:paraId="722230BA">
      <w:r>
        <w:t>算夸张。你什么时候应该到那里去看看。</w:t>
      </w:r>
    </w:p>
    <w:p w14:paraId="1E81672D">
      <w:r>
        <w:t>最后一个例子：</w:t>
      </w:r>
    </w:p>
    <w:p w14:paraId="7E45832B">
      <w:r>
        <w:t>好的 "外并"</w:t>
      </w:r>
    </w:p>
    <w:p w14:paraId="25AB3CF0">
      <w:r>
        <w:t>大沈阴和小沈阴第一次一起到北京旅游。</w:t>
      </w:r>
    </w:p>
    <w:p w14:paraId="7C894656">
      <w:r>
        <w:t>'外并"</w:t>
      </w:r>
    </w:p>
    <w:p w14:paraId="6455EEFE">
      <w:r>
        <w:t>'外并"的说辞定式序列</w:t>
      </w:r>
    </w:p>
    <w:p w14:paraId="66908556">
      <w:r>
        <w:t>社会经验积累到一定程度后，学起来会轻</w:t>
      </w:r>
    </w:p>
    <w:p w14:paraId="0C7AFFA6">
      <w:r>
        <w:t>松一点。</w:t>
      </w:r>
    </w:p>
    <w:p w14:paraId="2D57FC94">
      <w:r>
        <w:t>那么第二个选择，</w:t>
      </w:r>
    </w:p>
    <w:p w14:paraId="4F118DA0">
      <w:r>
        <w:t>特别是你觉得好像明白</w:t>
      </w:r>
    </w:p>
    <w:p w14:paraId="21769B92">
      <w:r>
        <w:t>了什么，但又不是很清楚的话，</w:t>
      </w:r>
    </w:p>
    <w:p w14:paraId="7F7D9814">
      <w:r>
        <w:t>我下面再</w:t>
      </w:r>
    </w:p>
    <w:p w14:paraId="26D779D0">
      <w:r>
        <w:t>给你举一个例子，然后看完后，</w:t>
      </w:r>
    </w:p>
    <w:p w14:paraId="6C6FFF2F">
      <w:r>
        <w:t>我建议再</w:t>
      </w:r>
    </w:p>
    <w:p w14:paraId="20E17A4F">
      <w:r>
        <w:t>从这篇东西的开头开始重看一遍，可以慢</w:t>
      </w:r>
    </w:p>
    <w:p w14:paraId="58F93FFD">
      <w:r>
        <w:t>一点看，</w:t>
      </w:r>
    </w:p>
    <w:p w14:paraId="31905F2A">
      <w:r>
        <w:t>把思路理清楚。实在有问题，你</w:t>
      </w:r>
    </w:p>
    <w:p w14:paraId="51D21A5F">
      <w:r>
        <w:t>可以写信到迷上我，写电邮给我，发到</w:t>
      </w:r>
    </w:p>
    <w:p w14:paraId="5D91C553">
      <w:r>
        <w:t>chengzhen@mishangwo.com ，我会定期查看</w:t>
      </w:r>
    </w:p>
    <w:p w14:paraId="525B661D">
      <w:r>
        <w:t>你的来信,</w:t>
      </w:r>
    </w:p>
    <w:p w14:paraId="3227BA86">
      <w:r>
        <w:t>并回复你的问题。</w:t>
      </w:r>
    </w:p>
    <w:p w14:paraId="249CB911">
      <w:r>
        <w:t>那么，再来一个例子：</w:t>
      </w:r>
    </w:p>
    <w:p w14:paraId="03544610">
      <w:r>
        <w:t>好的 "外并"</w:t>
      </w:r>
    </w:p>
    <w:p w14:paraId="6F492B66">
      <w:r>
        <w:t>'外并"的说辞定式序列</w:t>
      </w:r>
    </w:p>
    <w:p w14:paraId="4575B0B1">
      <w:r>
        <w:t>不错，</w:t>
      </w:r>
    </w:p>
    <w:p w14:paraId="7F1D6CB3">
      <w:r>
        <w:t>因为周瑜带来了价值,</w:t>
      </w:r>
    </w:p>
    <w:p w14:paraId="714EF445">
      <w:r>
        <w:t>只是不同的</w:t>
      </w:r>
    </w:p>
    <w:p w14:paraId="4470DC6E">
      <w:r>
        <w:t>类型的价值。</w:t>
      </w:r>
    </w:p>
    <w:p w14:paraId="65EAC395">
      <w:r>
        <w:t>这里有几点是我希望你理解这个外并的概</w:t>
      </w:r>
    </w:p>
    <w:p w14:paraId="53011192">
      <w:r>
        <w:t>念时要注意的。</w:t>
      </w:r>
    </w:p>
    <w:p w14:paraId="6F49FE25">
      <w:r>
        <w:t>首先，这的确是高级的课程。表面对话什</w:t>
      </w:r>
    </w:p>
    <w:p w14:paraId="69B163E7">
      <w:r>
        <w:t>么的都看似很简单。东西都是背后的。是</w:t>
      </w:r>
    </w:p>
    <w:p w14:paraId="7C43B07C">
      <w:r>
        <w:t>对人与人社交能力本质的阐述。如果你一</w:t>
      </w:r>
    </w:p>
    <w:p w14:paraId="417643E7">
      <w:r>
        <w:t>下子觉得看不明白，或者觉得搞不清楚,</w:t>
      </w:r>
    </w:p>
    <w:p w14:paraId="72450132">
      <w:r>
        <w:t>或者觉得这个没什么道理，好,你先停一</w:t>
      </w:r>
    </w:p>
    <w:p w14:paraId="6C70F3CC">
      <w:r>
        <w:t>因为这里你要做两个选择。一是先把提高</w:t>
      </w:r>
    </w:p>
    <w:p w14:paraId="434ABDC9">
      <w:r>
        <w:t>社交智商，提高社交能力的事放一放，先</w:t>
      </w:r>
    </w:p>
    <w:p w14:paraId="6F63965A">
      <w:r>
        <w:t>去实践其它自己觉得好用的技巧，以后再</w:t>
      </w:r>
    </w:p>
    <w:p w14:paraId="00C8918B">
      <w:r>
        <w:t>回过来看，尤其是以后自己的思想层次和</w:t>
      </w:r>
    </w:p>
    <w:p w14:paraId="4902D71F">
      <w:r>
        <w:t>'外并"的说辞定式序列</w:t>
      </w:r>
    </w:p>
    <w:p w14:paraId="18867782">
      <w:r>
        <w:t>情绪就是价值，价值就会吸引人。</w:t>
      </w:r>
    </w:p>
    <w:p w14:paraId="5ABC6B1A">
      <w:r>
        <w:t>当然，如果我们一起分析得再细致一点。</w:t>
      </w:r>
    </w:p>
    <w:p w14:paraId="6F15CE7C">
      <w:r>
        <w:t>如果周瑜知道有个地方可以买到和孔明一</w:t>
      </w:r>
    </w:p>
    <w:p w14:paraId="4D85AD97">
      <w:r>
        <w:t>模一样的衣服，而且还比他的更加便宜,</w:t>
      </w:r>
    </w:p>
    <w:p w14:paraId="1D2C736B">
      <w:r>
        <w:t>并且他还很肯定孔明买的这件衣服可以退</w:t>
      </w:r>
    </w:p>
    <w:p w14:paraId="2AB9BF1C">
      <w:r>
        <w:t>掉的情况下，那么周瑜如果告诉孔明一个</w:t>
      </w:r>
    </w:p>
    <w:p w14:paraId="7F815177">
      <w:r>
        <w:t>更便宜的价格，</w:t>
      </w:r>
    </w:p>
    <w:p w14:paraId="0CF6DB4B">
      <w:r>
        <w:t>并能带他去买到它。</w:t>
      </w:r>
    </w:p>
    <w:p w14:paraId="650E52B9">
      <w:r>
        <w:t>这时候，周瑜才可以说一个更低的价格。</w:t>
      </w:r>
    </w:p>
    <w:p w14:paraId="69EA4A3B">
      <w:r>
        <w:t>这样的话就不是差的外并。因为周瑜带给</w:t>
      </w:r>
    </w:p>
    <w:p w14:paraId="71C5F709">
      <w:r>
        <w:t>了孔明实实在在的价值。而这个价值带给</w:t>
      </w:r>
    </w:p>
    <w:p w14:paraId="2502F6E3">
      <w:r>
        <w:t>孔明好的情绪，可能会抵消扫兴的感觉。</w:t>
      </w:r>
    </w:p>
    <w:p w14:paraId="138331D2">
      <w:r>
        <w:t>因为最后，孔明可以退掉贵的衣服，</w:t>
      </w:r>
    </w:p>
    <w:p w14:paraId="22CB04AB">
      <w:r>
        <w:t>瑜的消息下，买到更便宜的。这也会让孔</w:t>
      </w:r>
    </w:p>
    <w:p w14:paraId="2A4D205E">
      <w:r>
        <w:t>明有高的兴致，也会让孔明觉得和周瑜玩</w:t>
      </w:r>
    </w:p>
    <w:p w14:paraId="73B58C6F">
      <w:r>
        <w:t>'外并"的说辞定式序列</w:t>
      </w:r>
    </w:p>
    <w:p w14:paraId="7D022818">
      <w:r>
        <w:t>大沈阳： 瞧。哥们，</w:t>
      </w:r>
    </w:p>
    <w:p w14:paraId="7C2B18B3">
      <w:r>
        <w:t>瞧那大楼：</w:t>
      </w:r>
    </w:p>
    <w:p w14:paraId="6098F600">
      <w:r>
        <w:t>'真他妈</w:t>
      </w:r>
    </w:p>
    <w:p w14:paraId="468E9628">
      <w:r>
        <w:t>宏伟。</w:t>
      </w:r>
    </w:p>
    <w:p w14:paraId="7E59F005">
      <w:r>
        <w:t>小沈阴： 唷：</w:t>
      </w:r>
    </w:p>
    <w:p w14:paraId="05CF1DE9">
      <w:r>
        <w:t>"那他妈的真叫牛啊</w:t>
      </w:r>
    </w:p>
    <w:p w14:paraId="65970134">
      <w:r>
        <w:t>差的 "外并"</w:t>
      </w:r>
    </w:p>
    <w:p w14:paraId="3AA00C84">
      <w:r>
        <w:t>大沈阳和小沈阴第一次一起到北京旅游。</w:t>
      </w:r>
    </w:p>
    <w:p w14:paraId="5C578952">
      <w:r>
        <w:t>大沈阳： 瞧。哥们，瞧那大楼：真他妈</w:t>
      </w:r>
    </w:p>
    <w:p w14:paraId="51552425">
      <w:r>
        <w:t>宏伟。</w:t>
      </w:r>
    </w:p>
    <w:p w14:paraId="4E079C9F">
      <w:r>
        <w:t>小沈阴： 哥们，还行。但你得去瞅瞅人</w:t>
      </w:r>
    </w:p>
    <w:p w14:paraId="07C3AC2F">
      <w:r>
        <w:t>家大上海那金茂大厦，环球金融中心。哥</w:t>
      </w:r>
    </w:p>
    <w:p w14:paraId="04ABA1EF">
      <w:r>
        <w:t>这和那简直没法比。</w:t>
      </w:r>
    </w:p>
    <w:p w14:paraId="61E8E119">
      <w:r>
        <w:t>那么还是一样的道理。那个 "外并" 水平</w:t>
      </w:r>
    </w:p>
    <w:p w14:paraId="198BD450">
      <w:r>
        <w:t>很差的哥们明显社交智商不高，没明白社</w:t>
      </w:r>
    </w:p>
    <w:p w14:paraId="0EDBACB6">
      <w:r>
        <w:t>"在和女人社交中的实际运用</w:t>
      </w:r>
    </w:p>
    <w:p w14:paraId="6915F431">
      <w:r>
        <w:t>"外并"在和女人社交中的实际运用</w:t>
      </w:r>
    </w:p>
    <w:p w14:paraId="54D443F7">
      <w:r>
        <w:t>这些主要是对你和已经认识的女生，或者</w:t>
      </w:r>
    </w:p>
    <w:p w14:paraId="69EB7FD4">
      <w:r>
        <w:t>可能本来就是同事,</w:t>
      </w:r>
    </w:p>
    <w:p w14:paraId="0A0934B3">
      <w:r>
        <w:t>同学。平时能说上话</w:t>
      </w:r>
    </w:p>
    <w:p w14:paraId="3F121485">
      <w:r>
        <w:t>1不要对她讲个笑话，然后在她笑之前</w:t>
      </w:r>
    </w:p>
    <w:p w14:paraId="150DCF67">
      <w:r>
        <w:t>自己先笑出来。要等。要把持住自己。</w:t>
      </w:r>
    </w:p>
    <w:p w14:paraId="452BAE31">
      <w:r>
        <w:t>你可能会注意到有些笑话，对有些人，可</w:t>
      </w:r>
    </w:p>
    <w:p w14:paraId="5CBB64AE">
      <w:r>
        <w:t>能需要10到15秒的时间才会领悟，</w:t>
      </w:r>
    </w:p>
    <w:p w14:paraId="42492095">
      <w:r>
        <w:t>然后才</w:t>
      </w:r>
    </w:p>
    <w:p w14:paraId="2F7EE891">
      <w:r>
        <w:t>会笑出来。碰到这样的情况，当中又会出</w:t>
      </w:r>
    </w:p>
    <w:p w14:paraId="270674E6">
      <w:r>
        <w:t>现 "沉静空档" 的压力，很多哥们就自己</w:t>
      </w:r>
    </w:p>
    <w:p w14:paraId="5EECB6B2">
      <w:r>
        <w:t>先笑出来了。</w:t>
      </w:r>
    </w:p>
    <w:p w14:paraId="20FD4500">
      <w:r>
        <w:t>其实，人家本来是要笑的，</w:t>
      </w:r>
    </w:p>
    <w:p w14:paraId="0155B04B">
      <w:r>
        <w:t>也是会觉得你</w:t>
      </w:r>
    </w:p>
    <w:p w14:paraId="35AD75DA">
      <w:r>
        <w:t>的笑话很搞笑的，</w:t>
      </w:r>
    </w:p>
    <w:p w14:paraId="69670C02">
      <w:r>
        <w:t>觉得你很幽默的。但由</w:t>
      </w:r>
    </w:p>
    <w:p w14:paraId="770AE479">
      <w:r>
        <w:t>'外并"</w:t>
      </w:r>
    </w:p>
    <w:p w14:paraId="1B34B10E">
      <w:r>
        <w:t>的说辞定式序列</w:t>
      </w:r>
    </w:p>
    <w:p w14:paraId="3EE2C9F6">
      <w:r>
        <w:t>一个领袖型男人的第一要素，</w:t>
      </w:r>
    </w:p>
    <w:p w14:paraId="3FCC4A80">
      <w:r>
        <w:t>就是懂得怎</w:t>
      </w:r>
    </w:p>
    <w:p w14:paraId="50F5CE02">
      <w:r>
        <w:t>么让人变成你的兄弟哥们。</w:t>
      </w:r>
    </w:p>
    <w:p w14:paraId="1F0A47F7">
      <w:r>
        <w:t>一成真</w:t>
      </w:r>
    </w:p>
    <w:p w14:paraId="5761A55B">
      <w:r>
        <w:t>'外并"</w:t>
      </w:r>
    </w:p>
    <w:p w14:paraId="2441E64F">
      <w:r>
        <w:t>'外并"的说辞定式序列</w:t>
      </w:r>
    </w:p>
    <w:p w14:paraId="5A03D727">
      <w:r>
        <w:t>自己聪明，自己有知识的认可的机会，从</w:t>
      </w:r>
    </w:p>
    <w:p w14:paraId="6EE28EF8">
      <w:r>
        <w:t>而想方设法去向别人证明白己很酷。</w:t>
      </w:r>
    </w:p>
    <w:p w14:paraId="4E2785FE">
      <w:r>
        <w:t>最后，你要特别注意的是，这里说的好的</w:t>
      </w:r>
    </w:p>
    <w:p w14:paraId="1F4566FF">
      <w:r>
        <w:t>"外并" 绝不是之前讲的讨好女生，迎合</w:t>
      </w:r>
    </w:p>
    <w:p w14:paraId="4D3F25EE">
      <w:r>
        <w:t>女生。这里讲的差的</w:t>
      </w:r>
    </w:p>
    <w:p w14:paraId="14718E45">
      <w:r>
        <w:t>"外并" 也不是所谓</w:t>
      </w:r>
    </w:p>
    <w:p w14:paraId="268BD5AE">
      <w:r>
        <w:t>的打压女生，打趣。嘲弄女生。和这些完</w:t>
      </w:r>
    </w:p>
    <w:p w14:paraId="3315E4A0">
      <w:r>
        <w:t>全是两码事。这里不是在考验你，上面例</w:t>
      </w:r>
    </w:p>
    <w:p w14:paraId="64F5A7BA">
      <w:r>
        <w:t>子里第一个人说的话99.99的情况下都是</w:t>
      </w:r>
    </w:p>
    <w:p w14:paraId="4D72D9B8">
      <w:r>
        <w:t>已经认识你了，</w:t>
      </w:r>
    </w:p>
    <w:p w14:paraId="72B8D4FF">
      <w:r>
        <w:t>并且起码对你有好感，所</w:t>
      </w:r>
    </w:p>
    <w:p w14:paraId="5ABE1BB7">
      <w:r>
        <w:t>以只是想和你一起高兴高兴，正常的交</w:t>
      </w:r>
    </w:p>
    <w:p w14:paraId="2E6A9520">
      <w:r>
        <w:t>'外并"的说辞定式序列</w:t>
      </w:r>
    </w:p>
    <w:p w14:paraId="6739AD43">
      <w:r>
        <w:t>交的目的。无论是大沈阴还是潘金莲说的</w:t>
      </w:r>
    </w:p>
    <w:p w14:paraId="358800D4">
      <w:r>
        <w:t>开头的话，他们背后的社交目的其实不是</w:t>
      </w:r>
    </w:p>
    <w:p w14:paraId="30E4BD8F">
      <w:r>
        <w:t>要和你去争论哪里的衣服更夸张，或者哪</w:t>
      </w:r>
    </w:p>
    <w:p w14:paraId="5512F787">
      <w:r>
        <w:t>里的楼更宏伟。而是要和你一起 "社交外</w:t>
      </w:r>
    </w:p>
    <w:p w14:paraId="4A3259CF">
      <w:r>
        <w:t>也就是和你正常聊下去。</w:t>
      </w:r>
    </w:p>
    <w:p w14:paraId="38BA5AAC">
      <w:r>
        <w:t>说的具体内容不是真正他们要和你交流的</w:t>
      </w:r>
    </w:p>
    <w:p w14:paraId="034651B9">
      <w:r>
        <w:t>信息。那些话的内容只是和你潜沟通的外</w:t>
      </w:r>
    </w:p>
    <w:p w14:paraId="7920A2EB">
      <w:r>
        <w:t>衣而已。真正要和你潜沟通的信息其实</w:t>
      </w:r>
    </w:p>
    <w:p w14:paraId="1798B9FF">
      <w:r>
        <w:t>"让我们一道起起劲，提提兴致，兴</w:t>
      </w:r>
    </w:p>
    <w:p w14:paraId="041A18AF">
      <w:r>
        <w:t>奋兴奋，彼此能一起共享这份兴致,</w:t>
      </w:r>
    </w:p>
    <w:p w14:paraId="47E41705">
      <w:r>
        <w:t>你我的关系，</w:t>
      </w:r>
    </w:p>
    <w:p w14:paraId="7B390941">
      <w:r>
        <w:t>一起轻轻松松"</w:t>
      </w:r>
    </w:p>
    <w:p w14:paraId="7D8CE28F">
      <w:r>
        <w:t>但那位内心有不安全感的，</w:t>
      </w:r>
    </w:p>
    <w:p w14:paraId="5F12F5DC">
      <w:r>
        <w:t>而且社交智商</w:t>
      </w:r>
    </w:p>
    <w:p w14:paraId="3DBB226A">
      <w:r>
        <w:t>不高的仁兄，却把第一个人说的话看成是</w:t>
      </w:r>
    </w:p>
    <w:p w14:paraId="460B1BCD">
      <w:r>
        <w:t>对他的一种考验，甚至是一次寻求别人对</w:t>
      </w:r>
    </w:p>
    <w:p w14:paraId="0A331163">
      <w:r>
        <w:t>"外井"在和女人社交中的实际运用</w:t>
      </w:r>
    </w:p>
    <w:p w14:paraId="1F9E570A">
      <w:r>
        <w:t>于你自己先笑出来，破坏了你们之间的</w:t>
      </w:r>
    </w:p>
    <w:p w14:paraId="0244BCE0">
      <w:r>
        <w:t>《外并" (因为讲笑话就是要她笑 ) ,她</w:t>
      </w:r>
    </w:p>
    <w:p w14:paraId="1272D1CA">
      <w:r>
        <w:t>的潜意识就会觉得没有原来的好笑。这是</w:t>
      </w:r>
    </w:p>
    <w:p w14:paraId="201A1658">
      <w:r>
        <w:t>人的本能。</w:t>
      </w:r>
    </w:p>
    <w:p w14:paraId="6F8A654A">
      <w:r>
        <w:t>我碰到这样的情况，她在想的时候，我会</w:t>
      </w:r>
    </w:p>
    <w:p w14:paraId="67A88222">
      <w:r>
        <w:t>"没想到你反应这么慢：还好你不</w:t>
      </w:r>
    </w:p>
    <w:p w14:paraId="645E2CA0">
      <w:r>
        <w:t>是我女朋友：..否则我可受不了"</w:t>
      </w:r>
    </w:p>
    <w:p w14:paraId="29482812">
      <w:r>
        <w:t>或者，有时候，我也会变一变，说：</w:t>
      </w:r>
    </w:p>
    <w:p w14:paraId="75D7A14F">
      <w:r>
        <w:t>《哟，你反应怎么这么慢? 人家说，美女</w:t>
      </w:r>
    </w:p>
    <w:p w14:paraId="03EF78C2">
      <w:r>
        <w:t>会反应慢。我看你(这时，停顿，然</w:t>
      </w:r>
    </w:p>
    <w:p w14:paraId="70E59EA6">
      <w:r>
        <w:t>后，拉着她上下打量一番，就好像在评审</w:t>
      </w:r>
    </w:p>
    <w:p w14:paraId="39D771EB">
      <w:r>
        <w:t>她是不是美女 )</w:t>
      </w:r>
    </w:p>
    <w:p w14:paraId="003076E5">
      <w:r>
        <w:t>看看你，还行，还</w:t>
      </w:r>
    </w:p>
    <w:p w14:paraId="46EFB5F6">
      <w:r>
        <w:t>能凑合算半个美女"</w:t>
      </w:r>
    </w:p>
    <w:p w14:paraId="687BC18E">
      <w:r>
        <w:t>(这里当中的停顿</w:t>
      </w:r>
    </w:p>
    <w:p w14:paraId="1B464700">
      <w:r>
        <w:t>非常关键 )</w:t>
      </w:r>
    </w:p>
    <w:p w14:paraId="24DE2B3C">
      <w:r>
        <w:t>"在和女人社交中的实际运用</w:t>
      </w:r>
    </w:p>
    <w:p w14:paraId="1A67F454">
      <w:r>
        <w:t>3学会判断什么时机是你可以去控场，什</w:t>
      </w:r>
    </w:p>
    <w:p w14:paraId="595BC042">
      <w:r>
        <w:t>么时候该让别人成为众人的关注焦点。</w:t>
      </w:r>
    </w:p>
    <w:p w14:paraId="0E6B8C11">
      <w:r>
        <w:t>你如果硬要去抢别人的风头，硬抢别人的</w:t>
      </w:r>
    </w:p>
    <w:p w14:paraId="527F8810">
      <w:r>
        <w:t>关注，不但事倍功半，而且可能弄巧成</w:t>
      </w:r>
    </w:p>
    <w:p w14:paraId="2CF49202">
      <w:r>
        <w:t>拙，反而招致大家的反感。</w:t>
      </w:r>
    </w:p>
    <w:p w14:paraId="6650C601">
      <w:r>
        <w:t>如果那个人正在说的东西的确很吸引人,</w:t>
      </w:r>
    </w:p>
    <w:p w14:paraId="58609C6D">
      <w:r>
        <w:t>大家的确很关注他，那这时候你不要去争</w:t>
      </w:r>
    </w:p>
    <w:p w14:paraId="33E6BFB8">
      <w:r>
        <w:t>风头。那只会让你显得很缺乏自信，缺乏</w:t>
      </w:r>
    </w:p>
    <w:p w14:paraId="7D77F437">
      <w:r>
        <w:t>安全感。即使那时你说的东西很好，效果</w:t>
      </w:r>
    </w:p>
    <w:p w14:paraId="4A83F233">
      <w:r>
        <w:t>也会大打折扣的如果你说的东西大家没觉</w:t>
      </w:r>
    </w:p>
    <w:p w14:paraId="135A2F39">
      <w:r>
        <w:t>得怎么样，那就最惨，你在这个群体的社</w:t>
      </w:r>
    </w:p>
    <w:p w14:paraId="720AB90E">
      <w:r>
        <w:t>交地位会一下降得很低，也就是说，会给</w:t>
      </w:r>
    </w:p>
    <w:p w14:paraId="0E74C185">
      <w:r>
        <w:t>这个群体里的女生一个很差的印象，她们</w:t>
      </w:r>
    </w:p>
    <w:p w14:paraId="4BF8375D">
      <w:r>
        <w:t>很难被你吸引。</w:t>
      </w:r>
    </w:p>
    <w:p w14:paraId="739B0E57">
      <w:r>
        <w:t>'外并"</w:t>
      </w:r>
    </w:p>
    <w:p w14:paraId="25D7B8D4">
      <w:r>
        <w:t>"外井"在和女人社交中的实际运用</w:t>
      </w:r>
    </w:p>
    <w:p w14:paraId="0A3CDFB8">
      <w:r>
        <w:t>你在学吸引学的过程中会碰到这个问题。</w:t>
      </w:r>
    </w:p>
    <w:p w14:paraId="61774BA2">
      <w:r>
        <w:t>就是，你学了很多之后，你练就了一身</w:t>
      </w:r>
    </w:p>
    <w:p w14:paraId="19029578">
      <w:r>
        <w:t>"外家功夫"</w:t>
      </w:r>
    </w:p>
    <w:p w14:paraId="5B00CE95">
      <w:r>
        <w:t>你展现出来的其实已经是</w:t>
      </w:r>
    </w:p>
    <w:p w14:paraId="704F1CBE">
      <w:r>
        <w:t>一个有魅才的男人，女生那时是把你当作</w:t>
      </w:r>
    </w:p>
    <w:p w14:paraId="6C367895">
      <w:r>
        <w:t>帅哥" 来看的，但就像我在《睡关苴</w:t>
      </w:r>
    </w:p>
    <w:p w14:paraId="74CF2651">
      <w:r>
        <w:t>笸》课程里面说的，往往我们内心的建设</w:t>
      </w:r>
    </w:p>
    <w:p w14:paraId="27B34855">
      <w:r>
        <w:t>更重要，如果我们内心认为自己是个吸引</w:t>
      </w:r>
    </w:p>
    <w:p w14:paraId="3F500B7C">
      <w:r>
        <w:t>不到女生的</w:t>
      </w:r>
    </w:p>
    <w:p w14:paraId="5DAB1E19">
      <w:r>
        <w:t>"拙男" ,缺乏安全感就会导</w:t>
      </w:r>
    </w:p>
    <w:p w14:paraId="1E70EE6A">
      <w:r>
        <w:t>致滥用技巧，把 "到手" 的美女弄丢了。</w:t>
      </w:r>
    </w:p>
    <w:p w14:paraId="77444710">
      <w:r>
        <w:t>所以，这里正确的做法就是，和她一起共</w:t>
      </w:r>
    </w:p>
    <w:p w14:paraId="2F8CCEA4">
      <w:r>
        <w:t>同享受她的兴奋,</w:t>
      </w:r>
    </w:p>
    <w:p w14:paraId="762A8323">
      <w:r>
        <w:t>承认她向你展现的东西</w:t>
      </w:r>
    </w:p>
    <w:p w14:paraId="4D60E58D">
      <w:r>
        <w:t>的好，给她你的认可，和她一起建立好的</w:t>
      </w:r>
    </w:p>
    <w:p w14:paraId="074C167A">
      <w:r>
        <w:t>(外并"</w:t>
      </w:r>
    </w:p>
    <w:p w14:paraId="63525424">
      <w:r>
        <w:t>从而两心更加贴近。</w:t>
      </w:r>
    </w:p>
    <w:p w14:paraId="225FE1AA">
      <w:r>
        <w:t>女生想要的是共情，是一个在情绪上和她</w:t>
      </w:r>
    </w:p>
    <w:p w14:paraId="3C60537F">
      <w:r>
        <w:t>产生共鸣的男人。</w:t>
      </w:r>
    </w:p>
    <w:p w14:paraId="05679940">
      <w:r>
        <w:t>'外并"在和女人社交的实际运屏</w:t>
      </w:r>
    </w:p>
    <w:p w14:paraId="507DC803">
      <w:r>
        <w:t>不过，这里有一个鸡生蛋，</w:t>
      </w:r>
    </w:p>
    <w:p w14:paraId="7EC7CC8B">
      <w:r>
        <w:t>蛋生鸡的问</w:t>
      </w:r>
    </w:p>
    <w:p w14:paraId="44FB69E9">
      <w:r>
        <w:t>题。因为很多男人滥用这些技巧就是因为</w:t>
      </w:r>
    </w:p>
    <w:p w14:paraId="6212C5BC">
      <w:r>
        <w:t>他们不知道怎么去判断女生是不是已经被</w:t>
      </w:r>
    </w:p>
    <w:p w14:paraId="34F6A278">
      <w:r>
        <w:t>自己吸引，所以其实我碰到很多哥们的情</w:t>
      </w:r>
    </w:p>
    <w:p w14:paraId="5D105DE7">
      <w:r>
        <w:t>况都是在女生已经喜欢上他们后,</w:t>
      </w:r>
    </w:p>
    <w:p w14:paraId="21852801">
      <w:r>
        <w:t>他们滥</w:t>
      </w:r>
    </w:p>
    <w:p w14:paraId="16B839F0">
      <w:r>
        <w:t>用这些破坏关系的技巧导致又把女生丢</w:t>
      </w:r>
    </w:p>
    <w:p w14:paraId="153CE465">
      <w:r>
        <w:t>了，但有趣的是。他们自己之前并不知道</w:t>
      </w:r>
    </w:p>
    <w:p w14:paraId="288CC9DA">
      <w:r>
        <w:t>原来女生已经喜欢过他们了。</w:t>
      </w:r>
    </w:p>
    <w:p w14:paraId="4F5A1CE2">
      <w:r>
        <w:t>这一点我自己以前也上过好几次当，才最</w:t>
      </w:r>
    </w:p>
    <w:p w14:paraId="64FB4142">
      <w:r>
        <w:t>终认识到这个问题的存在。</w:t>
      </w:r>
    </w:p>
    <w:p w14:paraId="3B8DDBB4">
      <w:r>
        <w:t>根本原因就是我以前一直以为自己配不上</w:t>
      </w:r>
    </w:p>
    <w:p w14:paraId="2689B506">
      <w:r>
        <w:t>人家，所以用那些所谓 "打压" 女生的技</w:t>
      </w:r>
    </w:p>
    <w:p w14:paraId="37512C25">
      <w:r>
        <w:t>巧，总以为还不够,</w:t>
      </w:r>
    </w:p>
    <w:p w14:paraId="032228D5">
      <w:r>
        <w:t>其实已经过头了自己</w:t>
      </w:r>
    </w:p>
    <w:p w14:paraId="7CCA738E">
      <w:r>
        <w:t>还不知道。</w:t>
      </w:r>
    </w:p>
    <w:p w14:paraId="2D661C26">
      <w:r>
        <w:t>"在和女人社交中的实际运用</w:t>
      </w:r>
    </w:p>
    <w:p w14:paraId="5755179D">
      <w:r>
        <w:t>2当女生在试图向你展现她自己，在寻求</w:t>
      </w:r>
    </w:p>
    <w:p w14:paraId="2067A04D">
      <w:r>
        <w:t>你对她的认可时，你一定要意识到她在证</w:t>
      </w:r>
    </w:p>
    <w:p w14:paraId="76BFB4FE">
      <w:r>
        <w:t>明白己，并给她你的认可。如果你当时没</w:t>
      </w:r>
    </w:p>
    <w:p w14:paraId="1925DE52">
      <w:r>
        <w:t>有给她认可，你在她眼里就是缺乏安全</w:t>
      </w:r>
    </w:p>
    <w:p w14:paraId="19744DDC">
      <w:r>
        <w:t>感，不自信的男人，或者可能更糟，被看</w:t>
      </w:r>
    </w:p>
    <w:p w14:paraId="47D8F303">
      <w:r>
        <w:t>成是社交智商很低的人。</w:t>
      </w:r>
    </w:p>
    <w:p w14:paraId="4308FDD5">
      <w:r>
        <w:t>这里完全不同于耍女生，曲解女生等故意</w:t>
      </w:r>
    </w:p>
    <w:p w14:paraId="59873427">
      <w:r>
        <w:t>使用破坏关系和女生建立吸引的方法。</w:t>
      </w:r>
    </w:p>
    <w:p w14:paraId="6D8C94D6">
      <w:r>
        <w:t>这一点上，我碰到很多哥们在学会了耍女</w:t>
      </w:r>
    </w:p>
    <w:p w14:paraId="372661A3">
      <w:r>
        <w:t>生，曲解女生，还有所谓打压后，就不断</w:t>
      </w:r>
    </w:p>
    <w:p w14:paraId="7BC5B7B8">
      <w:r>
        <w:t>去打压，不断去嘲弄。甚至在女生已经喜</w:t>
      </w:r>
    </w:p>
    <w:p w14:paraId="2CFCDBB0">
      <w:r>
        <w:t>欢上你后，你继续过量地去用这些破坏关</w:t>
      </w:r>
    </w:p>
    <w:p w14:paraId="1BA6B16F">
      <w:r>
        <w:t>系的技巧，就会让自己显得心里很没底,</w:t>
      </w:r>
    </w:p>
    <w:p w14:paraId="25CC20AC">
      <w:r>
        <w:t>缺乏安全感。最后让煮熟的鸭子飞了。</w:t>
      </w:r>
    </w:p>
    <w:p w14:paraId="0766AD48">
      <w:r>
        <w:t>'外并"</w:t>
      </w:r>
    </w:p>
    <w:p w14:paraId="7C0C5F74">
      <w:r>
        <w:t>'外并"在和女人社交的实际运屏</w:t>
      </w:r>
    </w:p>
    <w:p w14:paraId="55E444AA">
      <w:r>
        <w:t>正确的做法是：</w:t>
      </w:r>
    </w:p>
    <w:p w14:paraId="0117C30B">
      <w:r>
        <w:t>'州州ll'</w:t>
      </w:r>
    </w:p>
    <w:p w14:paraId="78F58775">
      <w:r>
        <w:t>世界上沟通能力最强的人，不是自己说得</w:t>
      </w:r>
    </w:p>
    <w:p w14:paraId="3F38697A">
      <w:r>
        <w:t>最好，而是问题提得最好。</w:t>
      </w:r>
    </w:p>
    <w:p w14:paraId="1682938A">
      <w:r>
        <w:t>好的问题让对方想和你说，愿意和你吐露</w:t>
      </w:r>
    </w:p>
    <w:p w14:paraId="03BD5D1F">
      <w:r>
        <w:t>因为她觉得你理解她，你是她知</w:t>
      </w:r>
    </w:p>
    <w:p w14:paraId="3322DFCB">
      <w:r/>
    </w:p>
    <w:p w14:paraId="7985C910">
      <w:pPr>
        <w:pStyle w:val="3"/>
      </w:pPr>
      <w:r>
        <w:t>第22章</w:t>
      </w:r>
    </w:p>
    <w:p w14:paraId="09DF0C7C">
      <w:r>
        <w:t>问什么问题，容易推进关系？</w:t>
      </w:r>
    </w:p>
    <w:p w14:paraId="5A2B8BE9">
      <w:r>
        <w:t>问什么问题。容易推进关系?</w:t>
      </w:r>
    </w:p>
    <w:p w14:paraId="064A4B9A">
      <w:r>
        <w:t>问女生什么样的问题</w:t>
      </w:r>
    </w:p>
    <w:p w14:paraId="2EEE149D">
      <w:r>
        <w:t>更容易推进你和她的关系?</w:t>
      </w:r>
    </w:p>
    <w:p w14:paraId="68930F04">
      <w:r>
        <w:t>问女生什么样的问题。更容易推进你</w:t>
      </w:r>
    </w:p>
    <w:p w14:paraId="6AD73935">
      <w:r>
        <w:t>和她的关系?</w:t>
      </w:r>
    </w:p>
    <w:p w14:paraId="3D74AF17">
      <w:r>
        <w:t>我知道很多哥们喜欢问女孩一些 "你哪里</w:t>
      </w:r>
    </w:p>
    <w:p w14:paraId="3ACE0FF5">
      <w:r>
        <w:t>人? '</w:t>
      </w:r>
    </w:p>
    <w:p w14:paraId="31870802">
      <w:r>
        <w:t>(你什么专业的?</w:t>
      </w:r>
    </w:p>
    <w:p w14:paraId="5E1A14B7">
      <w:r>
        <w:t>你做什么</w:t>
      </w:r>
    </w:p>
    <w:p w14:paraId="1B5DCEA7">
      <w:r>
        <w:t>(你父母现在做什么?</w:t>
      </w:r>
    </w:p>
    <w:p w14:paraId="2974C6CB">
      <w:r>
        <w:t>的问题。</w:t>
      </w:r>
    </w:p>
    <w:p w14:paraId="4A5EFCB1">
      <w:r>
        <w:t>我想告诉你的是，所有这些查户口的问题</w:t>
      </w:r>
    </w:p>
    <w:p w14:paraId="0833FD42">
      <w:r>
        <w:t>都不是好的问题。类似 who, where的when,</w:t>
      </w:r>
    </w:p>
    <w:p w14:paraId="279EF997">
      <w:r>
        <w:t>What都不是，记住,</w:t>
      </w:r>
    </w:p>
    <w:p w14:paraId="6EDD5B07">
      <w:r>
        <w:t>好的问题一定是背后</w:t>
      </w:r>
    </w:p>
    <w:p w14:paraId="626B522C">
      <w:r>
        <w:t>的why，或者how !</w:t>
      </w:r>
    </w:p>
    <w:p w14:paraId="254FF354">
      <w:r>
        <w:t>就像大部分人们喜欢看的新闻，</w:t>
      </w:r>
    </w:p>
    <w:p w14:paraId="3E3F4F82">
      <w:r>
        <w:t>关键其实</w:t>
      </w:r>
    </w:p>
    <w:p w14:paraId="21C2F6FD">
      <w:r>
        <w:t>不是什么时候发生了什么事，有谁参与,</w:t>
      </w:r>
    </w:p>
    <w:p w14:paraId="1E90F4E3">
      <w:r>
        <w:t>大部分情况我们不可能认识新闻里的当事</w:t>
      </w:r>
    </w:p>
    <w:p w14:paraId="6F31EE7B">
      <w:r>
        <w:t>人，也就和我们没关系了。</w:t>
      </w:r>
    </w:p>
    <w:p w14:paraId="7567664D">
      <w:r>
        <w:t>问女生什么样的问题</w:t>
      </w:r>
    </w:p>
    <w:p w14:paraId="270435A6">
      <w:r>
        <w:t>更容易推进你和她的关系?</w:t>
      </w:r>
    </w:p>
    <w:p w14:paraId="21125AED">
      <w:r>
        <w:t>关键在于这个人是为什么要去做这件事。</w:t>
      </w:r>
    </w:p>
    <w:p w14:paraId="5A998EEE">
      <w:r>
        <w:t>比如，新闻里说某某人杀人了，我们不会</w:t>
      </w:r>
    </w:p>
    <w:p w14:paraId="04AB92D5">
      <w:r>
        <w:t>去在乎他1她哪一天什么时间杀的人，我</w:t>
      </w:r>
    </w:p>
    <w:p w14:paraId="781A331A">
      <w:r>
        <w:t>们感兴趣的是他或者她为什么要杀人，是</w:t>
      </w:r>
    </w:p>
    <w:p w14:paraId="5CBB4492">
      <w:r>
        <w:t>杀情敌，杀仇人，误杀，还是当事人脑子</w:t>
      </w:r>
    </w:p>
    <w:p w14:paraId="533C974E">
      <w:r>
        <w:t>坏了。这背后的为什么才会成为街头小巷</w:t>
      </w:r>
    </w:p>
    <w:p w14:paraId="19A2A2AC">
      <w:r>
        <w:t>大家议论的话题。</w:t>
      </w:r>
    </w:p>
    <w:p w14:paraId="53671E4B">
      <w:r>
        <w:t>那么，用在吸引女生的问题上。</w:t>
      </w:r>
    </w:p>
    <w:p w14:paraId="4FBBEDF4">
      <w:r>
        <w:t>女孩告诉你今天她去书店买了一本《达芬</w:t>
      </w:r>
    </w:p>
    <w:p w14:paraId="027BDB80">
      <w:r>
        <w:t>奇密码》</w:t>
      </w:r>
    </w:p>
    <w:p w14:paraId="5863201C">
      <w:r>
        <w:t>男人最简单最方便的回答就是：</w:t>
      </w:r>
    </w:p>
    <w:p w14:paraId="6022F2D0">
      <w:r>
        <w:t>然后没了。也不知道接下去该说什么。他</w:t>
      </w:r>
    </w:p>
    <w:p w14:paraId="5B9E93D7">
      <w:r>
        <w:t>就开始说他自己的事。这里。他就错过了</w:t>
      </w:r>
    </w:p>
    <w:p w14:paraId="4F886DA4">
      <w:r>
        <w:t>问女生什么样的问题</w:t>
      </w:r>
    </w:p>
    <w:p w14:paraId="2D7629F5">
      <w:r>
        <w:t>更容易推进你和她的关系?</w:t>
      </w:r>
    </w:p>
    <w:p w14:paraId="342718D6">
      <w:r>
        <w:t>一个很好的机会，</w:t>
      </w:r>
    </w:p>
    <w:p w14:paraId="0CE1D5B7">
      <w:r>
        <w:t>一个让女生深深爱上他</w:t>
      </w:r>
    </w:p>
    <w:p w14:paraId="3DB928B7">
      <w:r>
        <w:t>的机会。</w:t>
      </w:r>
    </w:p>
    <w:p w14:paraId="0678D97E">
      <w:r>
        <w:t>你想，她说她买了《达芬奇密码》的书,</w:t>
      </w:r>
    </w:p>
    <w:p w14:paraId="68C399A9">
      <w:r>
        <w:t>你说 "哦"</w:t>
      </w:r>
    </w:p>
    <w:p w14:paraId="4730F1EC">
      <w:r>
        <w:t>然后你让她说什么呢? 冷场</w:t>
      </w:r>
    </w:p>
    <w:p w14:paraId="627225B1">
      <w:r>
        <w:t>就是这样来的。</w:t>
      </w:r>
    </w:p>
    <w:p w14:paraId="7E5D8D6C">
      <w:r>
        <w:t>好的问题是： 你为什么想看《达芬奇密</w:t>
      </w:r>
    </w:p>
    <w:p w14:paraId="623BC9B3">
      <w:r>
        <w:t>码》这本书? 或者，你怎么会对《达芬奇</w:t>
      </w:r>
    </w:p>
    <w:p w14:paraId="3AC8B24A">
      <w:r>
        <w:t>密码》这本书感兴趣的?</w:t>
      </w:r>
    </w:p>
    <w:p w14:paraId="4E8CBA06">
      <w:r>
        <w:t>这时候,</w:t>
      </w:r>
    </w:p>
    <w:p w14:paraId="2EBEA27E">
      <w:r>
        <w:t>只要这个女的是正常人，她就会</w:t>
      </w:r>
    </w:p>
    <w:p w14:paraId="43BD65F8">
      <w:r>
        <w:t>很自然地告诉你为什么她要看这本书。这</w:t>
      </w:r>
    </w:p>
    <w:p w14:paraId="77B5C29E">
      <w:r>
        <w:t>样的理由里必然会给你提供更多接下去讲</w:t>
      </w:r>
    </w:p>
    <w:p w14:paraId="3DE8074A">
      <w:r>
        <w:t>话的材料，同时也是给你透视她这个人的</w:t>
      </w:r>
    </w:p>
    <w:p w14:paraId="69A6FC1B">
      <w:r>
        <w:t>一扇窗户，让你更加了解她。</w:t>
      </w:r>
    </w:p>
    <w:p w14:paraId="3365EA7B">
      <w:r>
        <w:t>问女生什么样的问题</w:t>
      </w:r>
    </w:p>
    <w:p w14:paraId="3797D6CE">
      <w:r>
        <w:t>更容易推进你和她的关系?</w:t>
      </w:r>
    </w:p>
    <w:p w14:paraId="44474173">
      <w:r>
        <w:t>女生回答：</w:t>
      </w:r>
    </w:p>
    <w:p w14:paraId="3DCA67FA">
      <w:r>
        <w:t>"我从小就喜欢和宗教有关的</w:t>
      </w:r>
    </w:p>
    <w:p w14:paraId="141B9C55">
      <w:r>
        <w:t>东西,</w:t>
      </w:r>
    </w:p>
    <w:p w14:paraId="2E2ED45C">
      <w:r>
        <w:t>那种神神秘秘的东西"</w:t>
      </w:r>
    </w:p>
    <w:p w14:paraId="6CC7100E">
      <w:r>
        <w:t>好，这时候，男人就了解了她喜欢包括宗</w:t>
      </w:r>
    </w:p>
    <w:p w14:paraId="5E8173AD">
      <w:r>
        <w:t>教等神秘的东西。这个信息对男人是非常</w:t>
      </w:r>
    </w:p>
    <w:p w14:paraId="6BEE3F38">
      <w:r>
        <w:t>有价值的。就好像打仗时的重要情报。</w:t>
      </w:r>
    </w:p>
    <w:p w14:paraId="664C943B">
      <w:r>
        <w:t>个重要情报可能避免很多战士的牺牲，虽</w:t>
      </w:r>
    </w:p>
    <w:p w14:paraId="0CAA295E">
      <w:r>
        <w:t>然只是一条消息,</w:t>
      </w:r>
    </w:p>
    <w:p w14:paraId="5937B059">
      <w:r>
        <w:t>可能就是一句话。但就</w:t>
      </w:r>
    </w:p>
    <w:p w14:paraId="69127220">
      <w:r>
        <w:t>是这么重要，这么有价值。可以等于数十</w:t>
      </w:r>
    </w:p>
    <w:p w14:paraId="274DF4AD">
      <w:r>
        <w:t>万人的生命。</w:t>
      </w:r>
    </w:p>
    <w:p w14:paraId="6846C5F0">
      <w:r>
        <w:t>这里的这条情报就有很重要的价值：</w:t>
      </w:r>
    </w:p>
    <w:p w14:paraId="612396A3">
      <w:r>
        <w:t>战略上，你更加了解她,</w:t>
      </w:r>
    </w:p>
    <w:p w14:paraId="7807D969">
      <w:r>
        <w:t>同时她也会觉得</w:t>
      </w:r>
    </w:p>
    <w:p w14:paraId="5AB2FE6B">
      <w:r>
        <w:t>你很理解她 (是的，她就会有这样的感</w:t>
      </w:r>
    </w:p>
    <w:p w14:paraId="7504FAE7">
      <w:r>
        <w:t>觉，即使你什么也没说。人的心理就是这</w:t>
      </w:r>
    </w:p>
    <w:p w14:paraId="618FAFDD">
      <w:r>
        <w:t>样奇怪。</w:t>
      </w:r>
    </w:p>
    <w:p w14:paraId="408CF39D">
      <w:r>
        <w:t>问女生什么样的问题</w:t>
      </w:r>
    </w:p>
    <w:p w14:paraId="7B6FFE6F">
      <w:r>
        <w:t>更容易推进你和她的关系?</w:t>
      </w:r>
    </w:p>
    <w:p w14:paraId="13724F77">
      <w:r>
        <w:t>战术上，你拿到了延续话题的材料。本来</w:t>
      </w:r>
    </w:p>
    <w:p w14:paraId="6BE3B718">
      <w:r>
        <w:t>"哦" 后就没话了，现在她又提供了你新</w:t>
      </w:r>
    </w:p>
    <w:p w14:paraId="7D266D26">
      <w:r>
        <w:t>的话题，宗教，神秘的东西。而且，这两</w:t>
      </w:r>
    </w:p>
    <w:p w14:paraId="4240505C">
      <w:r>
        <w:t>个词是关键词，你可以用话块连情第二层</w:t>
      </w:r>
    </w:p>
    <w:p w14:paraId="1D09E995">
      <w:r>
        <w:t>的关键词技巧，抓住两个词中任何一个,</w:t>
      </w:r>
    </w:p>
    <w:p w14:paraId="1A1BF6FF">
      <w:r>
        <w:t>来展开话题。</w:t>
      </w:r>
    </w:p>
    <w:p w14:paraId="6BD5779D">
      <w:r>
        <w:t>你可以说：</w:t>
      </w:r>
    </w:p>
    <w:p w14:paraId="5D63A5D8">
      <w:r>
        <w:t>(有意思，你是我认识的女孩</w:t>
      </w:r>
    </w:p>
    <w:p w14:paraId="3198E883">
      <w:r>
        <w:t>中唯一一个对宗教感兴趣的，</w:t>
      </w:r>
    </w:p>
    <w:p w14:paraId="2E3D2F71">
      <w:r>
        <w:t>你大学专业</w:t>
      </w:r>
    </w:p>
    <w:p w14:paraId="4A95CA7E">
      <w:r>
        <w:t>不会是宗教学吧?</w:t>
      </w:r>
    </w:p>
    <w:p w14:paraId="3A4F2939">
      <w:r>
        <w:t>你可以说：</w:t>
      </w:r>
    </w:p>
    <w:p w14:paraId="54192A7B">
      <w:r>
        <w:t>"看不出啊c</w:t>
      </w:r>
    </w:p>
    <w:p w14:paraId="3E9B71C0">
      <w:r>
        <w:t>喜欢神秘东西的</w:t>
      </w:r>
    </w:p>
    <w:p w14:paraId="30B68AC7">
      <w:r>
        <w:t>人，内心会有一种艺术家的气质，往往很</w:t>
      </w:r>
    </w:p>
    <w:p w14:paraId="4492860F">
      <w:r>
        <w:t>有创造力，你不当设计师可惜了"</w:t>
      </w:r>
    </w:p>
    <w:p w14:paraId="19C989C6">
      <w:r>
        <w:t>个是和冷读合在一起用 )</w:t>
      </w:r>
    </w:p>
    <w:p w14:paraId="69F29978">
      <w:r>
        <w:t>问女生什么样的问题</w:t>
      </w:r>
    </w:p>
    <w:p w14:paraId="104A3E25">
      <w:r>
        <w:t>更容易推进你和她的关系</w:t>
      </w:r>
    </w:p>
    <w:p w14:paraId="51EF6463">
      <w:r>
        <w:t>你还可以说：</w:t>
      </w:r>
    </w:p>
    <w:p w14:paraId="38ED54CA">
      <w:r>
        <w:t>我表姐从小也很喜欢</w:t>
      </w:r>
    </w:p>
    <w:p w14:paraId="3197BE3B">
      <w:r>
        <w:t>神秘的东西，她那时一直买UF0 飞碟杂</w:t>
      </w:r>
    </w:p>
    <w:p w14:paraId="01EEBDBD">
      <w:r>
        <w:t>志，看古代神秘宗教的书，小时候她还一</w:t>
      </w:r>
    </w:p>
    <w:p w14:paraId="3D3B6819">
      <w:r>
        <w:t>直没事和我说这些东西：</w:t>
      </w:r>
    </w:p>
    <w:p w14:paraId="623F3382">
      <w:r>
        <w:t>和短故事</w:t>
      </w:r>
    </w:p>
    <w:p w14:paraId="5746339E">
      <w:r>
        <w:t>一起用 )</w:t>
      </w:r>
    </w:p>
    <w:p w14:paraId="57F4EE34">
      <w:r>
        <w:t>还有一种方法就是，继续问。</w:t>
      </w:r>
    </w:p>
    <w:p w14:paraId="2DAF9CCD">
      <w:r>
        <w:t>但还是要</w:t>
      </w:r>
    </w:p>
    <w:p w14:paraId="7E39A6F4">
      <w:r>
        <w:t>抓住这两个关键词，宗教和神秘，时候</w:t>
      </w:r>
    </w:p>
    <w:p w14:paraId="00B3C3A3">
      <w:r>
        <w:t>还可以考虑</w:t>
      </w:r>
    </w:p>
    <w:p w14:paraId="0B5FE793">
      <w:r>
        <w:t>'从小" 这个信息。</w:t>
      </w:r>
    </w:p>
    <w:p w14:paraId="45DDF70E">
      <w:r>
        <w:t>你可以问：</w:t>
      </w:r>
    </w:p>
    <w:p w14:paraId="67F4AC42">
      <w:r>
        <w:t>'从小? 那你现在还记得当时</w:t>
      </w:r>
    </w:p>
    <w:p w14:paraId="5C070829">
      <w:r>
        <w:t>怎么会一下子对宗教之类神秘东西产生兴</w:t>
      </w:r>
    </w:p>
    <w:p w14:paraId="409548DF">
      <w:r>
        <w:t>趣的吗? 比如我从小喜欢功夫，就是因为</w:t>
      </w:r>
    </w:p>
    <w:p w14:paraId="591F7B5A">
      <w:r>
        <w:t>小时候打不过人家，才感兴趣去学的。</w:t>
      </w:r>
    </w:p>
    <w:p w14:paraId="77DEBFEB">
      <w:r>
        <w:t>这个问题又是一个非常非常有威力的问</w:t>
      </w:r>
    </w:p>
    <w:p w14:paraId="397F095B">
      <w:r>
        <w:t>问女生什么样的问题</w:t>
      </w:r>
    </w:p>
    <w:p w14:paraId="04D05DD1">
      <w:r>
        <w:t>更容易推进你和她的关系?</w:t>
      </w:r>
    </w:p>
    <w:p w14:paraId="25B76946">
      <w:r>
        <w:t>我先给你一分钟,</w:t>
      </w:r>
    </w:p>
    <w:p w14:paraId="326C3842">
      <w:r>
        <w:t>你再看一遍，看看能不</w:t>
      </w:r>
    </w:p>
    <w:p w14:paraId="057850D2">
      <w:r>
        <w:t>能猜出为什么这个问题对吸引她有帮助，</w:t>
      </w:r>
    </w:p>
    <w:p w14:paraId="1B865F08">
      <w:r>
        <w:t>它的威力在哪里?</w:t>
      </w:r>
    </w:p>
    <w:p w14:paraId="0A5BC9C9">
      <w:r>
        <w:t>如果你看出来的话，说明你已经明白这个</w:t>
      </w:r>
    </w:p>
    <w:p w14:paraId="707C15A0">
      <w:r>
        <w:t>技巧是怎么运作的了。恭喜你,</w:t>
      </w:r>
    </w:p>
    <w:p w14:paraId="5D8F45C8">
      <w:r>
        <w:t>获得新的</w:t>
      </w:r>
    </w:p>
    <w:p w14:paraId="15FE005E">
      <w:r>
        <w:t>武器! 接下来一定要去实践 !</w:t>
      </w:r>
    </w:p>
    <w:p w14:paraId="3821AA08">
      <w:r>
        <w:t>没看出来的话,</w:t>
      </w:r>
    </w:p>
    <w:p w14:paraId="00A80E58">
      <w:r>
        <w:t>没关系，我先来告诉你,</w:t>
      </w:r>
    </w:p>
    <w:p w14:paraId="47E97A96">
      <w:r>
        <w:t>然后你慢慢品味其中的奥妙。</w:t>
      </w:r>
    </w:p>
    <w:p w14:paraId="198977B6">
      <w:r>
        <w:t>问女生什么样的问题</w:t>
      </w:r>
    </w:p>
    <w:p w14:paraId="5084EB1D">
      <w:r>
        <w:t>更容易推进你和她的关系?</w:t>
      </w:r>
    </w:p>
    <w:p w14:paraId="6E8F21DA">
      <w:r>
        <w:t>简单的一两个问题可以在几分钟内把两个</w:t>
      </w:r>
    </w:p>
    <w:p w14:paraId="2261EACC">
      <w:r>
        <w:t>不是很熟的人一下子拉近了心灵距离。彼</w:t>
      </w:r>
    </w:p>
    <w:p w14:paraId="2FE51D8F">
      <w:r>
        <w:t>此都会觉得对方很亲近，这样让爱，让吸</w:t>
      </w:r>
    </w:p>
    <w:p w14:paraId="3F6B022C">
      <w:r>
        <w:t>引，最重要的就是让下一关的收关就变得</w:t>
      </w:r>
    </w:p>
    <w:p w14:paraId="39C809EE">
      <w:r>
        <w:t>更加容易。</w:t>
      </w:r>
    </w:p>
    <w:p w14:paraId="3ECF9B27">
      <w:r>
        <w:t>4如果女孩向你诉苦，向你抱怨她碰到的</w:t>
      </w:r>
    </w:p>
    <w:p w14:paraId="3DCDFF37">
      <w:r>
        <w:t>问题，你只要静静地聆听，然后改变她当</w:t>
      </w:r>
    </w:p>
    <w:p w14:paraId="7C8CA0E5">
      <w:r>
        <w:t>时的情绪，千万不要犯 ^主动给她你的建</w:t>
      </w:r>
    </w:p>
    <w:p w14:paraId="4E229F22">
      <w:r>
        <w:t>议，试图教导她"' 的错误。</w:t>
      </w:r>
    </w:p>
    <w:p w14:paraId="24E9805C">
      <w:r>
        <w:t>记住，女生在向你诉苦的时候,</w:t>
      </w:r>
    </w:p>
    <w:p w14:paraId="5E31A97E">
      <w:r>
        <w:t>并不是期</w:t>
      </w:r>
    </w:p>
    <w:p w14:paraId="2F1277FC">
      <w:r>
        <w:t>望从你这里得到什么可以解决她问题的方</w:t>
      </w:r>
    </w:p>
    <w:p w14:paraId="509AC1F2">
      <w:r>
        <w:t>法。也就是说你千万不要以为她在向你寻</w:t>
      </w:r>
    </w:p>
    <w:p w14:paraId="1E86F36D">
      <w:r>
        <w:t>求帮助。更不是来听你的说教。</w:t>
      </w:r>
    </w:p>
    <w:p w14:paraId="6AFDDF76">
      <w:r>
        <w:t>她想要</w:t>
      </w:r>
    </w:p>
    <w:p w14:paraId="67A42E20">
      <w:r>
        <w:t>的其实是，你能理解她的痛苦。</w:t>
      </w:r>
    </w:p>
    <w:p w14:paraId="449D6FE8">
      <w:r>
        <w:t>问女生什么样的问题</w:t>
      </w:r>
    </w:p>
    <w:p w14:paraId="4D8F61C4">
      <w:r>
        <w:t>更容易推进你和她的关系?</w:t>
      </w:r>
    </w:p>
    <w:p w14:paraId="1C25722D">
      <w:r>
        <w:t>所以，你要先和她的情绪共鸣一下，这里</w:t>
      </w:r>
    </w:p>
    <w:p w14:paraId="002171F1">
      <w:r>
        <w:t>有个万能公式 "这一定感觉</w:t>
      </w:r>
    </w:p>
    <w:p w14:paraId="2EB96072">
      <w:r>
        <w:t>"这一定感觉很难过。</w:t>
      </w:r>
    </w:p>
    <w:p w14:paraId="2AC82213">
      <w:r>
        <w:t>"这一定感觉很沮丧。</w:t>
      </w:r>
    </w:p>
    <w:p w14:paraId="3E8FF124">
      <w:r>
        <w:t>"这一定感觉很</w:t>
      </w:r>
    </w:p>
    <w:p w14:paraId="18F9A2DE">
      <w:r>
        <w:t>窝囊。</w:t>
      </w:r>
    </w:p>
    <w:p w14:paraId="7D76875E">
      <w:r>
        <w:t>当然还有个你一直可以用的</w:t>
      </w:r>
    </w:p>
    <w:p w14:paraId="3066DA39">
      <w:r>
        <w:t>一定感觉很糟糕。</w:t>
      </w:r>
    </w:p>
    <w:p w14:paraId="0F6C1839">
      <w:r>
        <w:t>一次一个女孩请我吃那种就是每个人一个</w:t>
      </w:r>
    </w:p>
    <w:p w14:paraId="29163BC2">
      <w:r>
        <w:t>小火锅的时尚火锅。我们聊得很开心。</w:t>
      </w:r>
    </w:p>
    <w:p w14:paraId="4A2160BE">
      <w:r>
        <w:t>气氛很好。</w:t>
      </w:r>
    </w:p>
    <w:p w14:paraId="7CE8693F">
      <w:r>
        <w:t>但就在突然间，她先是叹一</w:t>
      </w:r>
    </w:p>
    <w:p w14:paraId="72F6B160">
      <w:r>
        <w:t>口气。然后就带有犹豫地说 (女人的情绪</w:t>
      </w:r>
    </w:p>
    <w:p w14:paraId="6EBE731F">
      <w:r>
        <w:t>变化比男人快很多 ) :</w:t>
      </w:r>
    </w:p>
    <w:p w14:paraId="59FAE4C1">
      <w:r>
        <w:t>"我现在其实真的</w:t>
      </w:r>
    </w:p>
    <w:p w14:paraId="61C4A346">
      <w:r>
        <w:t>觉得很不好受。</w:t>
      </w:r>
    </w:p>
    <w:p w14:paraId="7BCBE536">
      <w:r>
        <w:t>说实话，我当时先是懵了-下。牛头不对</w:t>
      </w:r>
    </w:p>
    <w:p w14:paraId="0A487C3B">
      <w:r>
        <w:t>马嘴，</w:t>
      </w:r>
    </w:p>
    <w:p w14:paraId="501B48E9">
      <w:r>
        <w:t>她这话是哪冒出来的呢? 刚才还好</w:t>
      </w:r>
    </w:p>
    <w:p w14:paraId="0A5DF627">
      <w:r>
        <w:t>好的。</w:t>
      </w:r>
    </w:p>
    <w:p w14:paraId="5202AD1D">
      <w:r>
        <w:t>问女生什么样的问题</w:t>
      </w:r>
    </w:p>
    <w:p w14:paraId="038C350D">
      <w:r>
        <w:t>更容易推进你和她的关系</w:t>
      </w:r>
    </w:p>
    <w:p w14:paraId="2A211AE3">
      <w:r>
        <w:t>懵完后，我说：</w:t>
      </w:r>
    </w:p>
    <w:p w14:paraId="420CB8B3">
      <w:r>
        <w:t>"估计是这冻豆腐，我刚</w:t>
      </w:r>
    </w:p>
    <w:p w14:paraId="5DB94311">
      <w:r>
        <w:t>才肚子也有点不舒服。</w:t>
      </w:r>
    </w:p>
    <w:p w14:paraId="3E2E4FC7">
      <w:r>
        <w:t>(这里随口用</w:t>
      </w:r>
    </w:p>
    <w:p w14:paraId="19FAEB4D">
      <w:r>
        <w:t>了故意曲解法，</w:t>
      </w:r>
    </w:p>
    <w:p w14:paraId="372194F8">
      <w:r>
        <w:t>但后来细想，</w:t>
      </w:r>
    </w:p>
    <w:p w14:paraId="53B1A939">
      <w:r>
        <w:t>完全没有必</w:t>
      </w:r>
    </w:p>
    <w:p w14:paraId="5595F0B2">
      <w:r>
        <w:t>要，她已经喜欢我了，这顿饭也是她约我</w:t>
      </w:r>
    </w:p>
    <w:p w14:paraId="1B69FB1E">
      <w:r>
        <w:t>请我的。其实这里我更多地应该去和她共</w:t>
      </w:r>
    </w:p>
    <w:p w14:paraId="20698F7A">
      <w:r>
        <w:t>去理解她 )</w:t>
      </w:r>
    </w:p>
    <w:p w14:paraId="2C4DCCE8">
      <w:r>
        <w:t>她微微笑了一下：</w:t>
      </w:r>
    </w:p>
    <w:p w14:paraId="14746BDC">
      <w:r>
        <w:t>(什么呀,</w:t>
      </w:r>
    </w:p>
    <w:p w14:paraId="4C040896">
      <w:r>
        <w:t>我是说，我</w:t>
      </w:r>
    </w:p>
    <w:p w14:paraId="43ECDC0D">
      <w:r>
        <w:t>最近觉得挺迷茫的。现在我做的2好像</w:t>
      </w:r>
    </w:p>
    <w:p w14:paraId="06CFD243">
      <w:r>
        <w:t>没什么未来。我又不知道我干什么好。心</w:t>
      </w:r>
    </w:p>
    <w:p w14:paraId="3D27F782">
      <w:r>
        <w:t>里就是觉得不踏实"</w:t>
      </w:r>
    </w:p>
    <w:p w14:paraId="1A7AB45A">
      <w:r>
        <w:t>明显确定她在和我真心地吐露心声，我就</w:t>
      </w:r>
    </w:p>
    <w:p w14:paraId="39FD0D54">
      <w:r>
        <w:t>静静地看着她的眼睛，</w:t>
      </w:r>
    </w:p>
    <w:p w14:paraId="75DAC893">
      <w:r>
        <w:t>认真地听她讲。</w:t>
      </w:r>
    </w:p>
    <w:p w14:paraId="34520418">
      <w:r>
        <w:t>她接着说：</w:t>
      </w:r>
    </w:p>
    <w:p w14:paraId="73C4DA9C">
      <w:r>
        <w:t>我最近很怕，你想啊，我就</w:t>
      </w:r>
    </w:p>
    <w:p w14:paraId="6F87AC7C">
      <w:r>
        <w:t>每天上班，然后天天就这么迷茫着，突然</w:t>
      </w:r>
    </w:p>
    <w:p w14:paraId="54B34A59">
      <w:r>
        <w:t>带有潜动机的社交</w:t>
      </w:r>
    </w:p>
    <w:p w14:paraId="75E66849">
      <w:r>
        <w:t>好的方法还是建立好的 "外并"</w:t>
      </w:r>
    </w:p>
    <w:p w14:paraId="07EF41F5">
      <w:r>
        <w:t>不把这</w:t>
      </w:r>
    </w:p>
    <w:p w14:paraId="7AE4088C">
      <w:r>
        <w:t>个目的摆得太前面。这其实是我们中国人</w:t>
      </w:r>
    </w:p>
    <w:p w14:paraId="019E7C17">
      <w:r>
        <w:t>谈生意的一个诀窍，所谓，</w:t>
      </w:r>
    </w:p>
    <w:p w14:paraId="5D8D4D95">
      <w:r>
        <w:t>先交朋友，再</w:t>
      </w:r>
    </w:p>
    <w:p w14:paraId="76FAE11C">
      <w:r>
        <w:t>谈生意。效果更好。</w:t>
      </w:r>
    </w:p>
    <w:p w14:paraId="04401DFE">
      <w:r>
        <w:t>而在我们日常生活中大部分场景，尤其是</w:t>
      </w:r>
    </w:p>
    <w:p w14:paraId="7D45B15F">
      <w:r>
        <w:t>和女生打交道时，</w:t>
      </w:r>
    </w:p>
    <w:p w14:paraId="7CBA10BA">
      <w:r>
        <w:t>其实是不需要带有潜在</w:t>
      </w:r>
    </w:p>
    <w:p w14:paraId="0A5047E5">
      <w:r>
        <w:t>动机的。因为这样会阻碍你们之间形成好</w:t>
      </w:r>
    </w:p>
    <w:p w14:paraId="530D98DF">
      <w:r>
        <w:t>的 "外并"</w:t>
      </w:r>
    </w:p>
    <w:p w14:paraId="16EB4546">
      <w:r>
        <w:t>阻碍你们拉近心理距离和相</w:t>
      </w:r>
    </w:p>
    <w:p w14:paraId="18DAFACB">
      <w:r>
        <w:t>互亲近。</w:t>
      </w:r>
    </w:p>
    <w:p w14:paraId="01C0D636">
      <w:r>
        <w:t>不够自信的朋友往往会在和女生的交往</w:t>
      </w:r>
    </w:p>
    <w:p w14:paraId="080E6D16">
      <w:r>
        <w:t>中，去带有一种目的，</w:t>
      </w:r>
    </w:p>
    <w:p w14:paraId="3DBC5803">
      <w:r>
        <w:t>可能是为了让她意</w:t>
      </w:r>
    </w:p>
    <w:p w14:paraId="7B66D17F">
      <w:r>
        <w:t>识到自己的某一个优点，为了寻求她对自</w:t>
      </w:r>
    </w:p>
    <w:p w14:paraId="6959561D">
      <w:r>
        <w:t>己的认可，或者展现自己的某一处很酷的</w:t>
      </w:r>
    </w:p>
    <w:p w14:paraId="177D4C4D">
      <w:r>
        <w:t>方面等的还有人是想好了今天晚上要约她</w:t>
      </w:r>
    </w:p>
    <w:p w14:paraId="0DA5100C">
      <w:r>
        <w:t>出来表白，然后心里紧张，和她说话时总</w:t>
      </w:r>
    </w:p>
    <w:p w14:paraId="5CA05C46">
      <w:r>
        <w:t>带有潜动机的社交</w:t>
      </w:r>
    </w:p>
    <w:p w14:paraId="04B06522">
      <w:r>
        <w:t>助你避免坏的</w:t>
      </w:r>
    </w:p>
    <w:p w14:paraId="5DFC12E4">
      <w:r>
        <w:t>(外并"</w:t>
      </w:r>
    </w:p>
    <w:p w14:paraId="6AEAD509">
      <w:r>
        <w:t>建立好的</w:t>
      </w:r>
    </w:p>
    <w:p w14:paraId="192CADE3">
      <w:r>
        <w:t>同样道理，表面上迁就女生，讨好女生,</w:t>
      </w:r>
    </w:p>
    <w:p w14:paraId="36454D3D">
      <w:r>
        <w:t>恭恭敬敬，但其实是出于 "博得她欢心,</w:t>
      </w:r>
    </w:p>
    <w:p w14:paraId="43CA0086">
      <w:r>
        <w:t>让她愿意做自己女友 的目的 (内在原因</w:t>
      </w:r>
    </w:p>
    <w:p w14:paraId="44E5182F">
      <w:r>
        <w:t>是和她发生性关系，从而获得繁殖机</w:t>
      </w:r>
    </w:p>
    <w:p w14:paraId="172F760C">
      <w:r>
        <w:t>会 )。这时候，女生的第六感一眼就会看</w:t>
      </w:r>
    </w:p>
    <w:p w14:paraId="3CEE53F2">
      <w:r>
        <w:t>出，并且绝对不会和男人挑明，但她心里</w:t>
      </w:r>
    </w:p>
    <w:p w14:paraId="058BC3F6">
      <w:r>
        <w:t>感觉得到。所以表面上讨好女生永远不能</w:t>
      </w:r>
    </w:p>
    <w:p w14:paraId="60D60FBB">
      <w:r>
        <w:t>吸引女生。</w:t>
      </w:r>
    </w:p>
    <w:p w14:paraId="161508F7">
      <w:r>
        <w:t>当然，我不是说带有目的有什么错。带有</w:t>
      </w:r>
    </w:p>
    <w:p w14:paraId="4953C371">
      <w:r>
        <w:t>动机的社交自然有合适它施展威力的场</w:t>
      </w:r>
    </w:p>
    <w:p w14:paraId="5966BC3E">
      <w:r>
        <w:t>景。比如，谈生意，某些饭局等等。</w:t>
      </w:r>
    </w:p>
    <w:p w14:paraId="7A39A983">
      <w:r>
        <w:t>里，我还想再提一下，其实在那些带有目</w:t>
      </w:r>
    </w:p>
    <w:p w14:paraId="167758B9">
      <w:r>
        <w:t>的的饭局等社交中，在我们中国人中，最</w:t>
      </w:r>
    </w:p>
    <w:p w14:paraId="2C2E4D6D">
      <w:r>
        <w:t>带有潜动机的社交</w:t>
      </w:r>
    </w:p>
    <w:p w14:paraId="540874A2">
      <w:r>
        <w:t>但，有时候你们彼此，或者其中有一方，</w:t>
      </w:r>
    </w:p>
    <w:p w14:paraId="3DE657F5">
      <w:r>
        <w:t>是带有动机和出于某种目的才和你一起玩</w:t>
      </w:r>
    </w:p>
    <w:p w14:paraId="077E9F29">
      <w:r>
        <w:t>的，那么这个时候，你们之间的气氛就会</w:t>
      </w:r>
    </w:p>
    <w:p w14:paraId="451F76DE">
      <w:r>
        <w:t>形成一个坏的 "外并"</w:t>
      </w:r>
    </w:p>
    <w:p w14:paraId="42E14795">
      <w:r>
        <w:t>大家好像都带有</w:t>
      </w:r>
    </w:p>
    <w:p w14:paraId="4EA2F919">
      <w:r>
        <w:t>心理面具，感觉对方没掏心窝子讲话,</w:t>
      </w:r>
    </w:p>
    <w:p w14:paraId="5BF094A6">
      <w:r>
        <w:t>够真诚。这样两人之间就会有心理隔阂。</w:t>
      </w:r>
    </w:p>
    <w:p w14:paraId="44A83C19">
      <w:r>
        <w:t>你外表显得再讨好他或者她，她内心还是</w:t>
      </w:r>
    </w:p>
    <w:p w14:paraId="2A91DA62">
      <w:r>
        <w:t>会有种不爽的感觉，感觉你这样</w:t>
      </w:r>
    </w:p>
    <w:p w14:paraId="61B24B94">
      <w:r>
        <w:t>好" 是带有目的的，不是真心的。</w:t>
      </w:r>
    </w:p>
    <w:p w14:paraId="07A17DD1">
      <w:r>
        <w:t>插一句，这其实就是为什么这么多社交场</w:t>
      </w:r>
    </w:p>
    <w:p w14:paraId="728FD3F2">
      <w:r>
        <w:t>景里，很多人喜欢一起喝酒，成了酒肉哥</w:t>
      </w:r>
    </w:p>
    <w:p w14:paraId="305A3EBF">
      <w:r>
        <w:t>们。因为，酒精这时候的作用就是帮助人</w:t>
      </w:r>
    </w:p>
    <w:p w14:paraId="0EB66558">
      <w:r>
        <w:t>忘记任何动机，就是开开心心彼此喝酒聊</w:t>
      </w:r>
    </w:p>
    <w:p w14:paraId="072CD9E1">
      <w:r>
        <w:t>天。也就是为什么酒是社交润滑剂，能帮</w:t>
      </w:r>
    </w:p>
    <w:p w14:paraId="468EA605">
      <w:r>
        <w:t>带有潜动机的社交</w:t>
      </w:r>
    </w:p>
    <w:p w14:paraId="54398714">
      <w:r>
        <w:t>带有潜动机的社交</w:t>
      </w:r>
    </w:p>
    <w:p w14:paraId="58DE4FAE">
      <w:r>
        <w:t>在人与人之间的社交中，如果你和朋友在</w:t>
      </w:r>
    </w:p>
    <w:p w14:paraId="7F31E177">
      <w:r>
        <w:t>那个社交场景里的目的只是喜欢相互在一</w:t>
      </w:r>
    </w:p>
    <w:p w14:paraId="781394B5">
      <w:r>
        <w:t>起乐乐，只是因为彼此觉得和对方在一起</w:t>
      </w:r>
    </w:p>
    <w:p w14:paraId="6E9FE51B">
      <w:r>
        <w:t>比较开心轻松,</w:t>
      </w:r>
    </w:p>
    <w:p w14:paraId="33EDF9BE">
      <w:r>
        <w:t>就是喜欢和你这个人玩,</w:t>
      </w:r>
    </w:p>
    <w:p w14:paraId="35747D2B">
      <w:r>
        <w:t>不是因为你有钱，或者可以利用你老子的</w:t>
      </w:r>
    </w:p>
    <w:p w14:paraId="05069FC5">
      <w:r>
        <w:t>关系等等之类的。这个时候你们之间的气</w:t>
      </w:r>
    </w:p>
    <w:p w14:paraId="714473B8">
      <w:r>
        <w:t>氛就会形成一个好的 "外并"</w:t>
      </w:r>
    </w:p>
    <w:p w14:paraId="4E2AA738">
      <w:r>
        <w:t>两人之间</w:t>
      </w:r>
    </w:p>
    <w:p w14:paraId="62D643E8">
      <w:r>
        <w:t>的心理距离会一下子很近。如果是一群</w:t>
      </w:r>
    </w:p>
    <w:p w14:paraId="3F22BD4E">
      <w:r>
        <w:t>人，大家也会觉得很亲近。</w:t>
      </w:r>
    </w:p>
    <w:p w14:paraId="56CBD68E">
      <w:r>
        <w:t>人本身就是社交的动物，天生具有和其他</w:t>
      </w:r>
    </w:p>
    <w:p w14:paraId="0BC76549">
      <w:r>
        <w:t>人纯粹 "外并" 的需求。所以，我们喜欢</w:t>
      </w:r>
    </w:p>
    <w:p w14:paraId="3D78F133">
      <w:r>
        <w:t>这种纯粹的</w:t>
      </w:r>
    </w:p>
    <w:p w14:paraId="75E6CEE6">
      <w:r>
        <w:t>"外并"</w:t>
      </w:r>
    </w:p>
    <w:p w14:paraId="579FD3E2">
      <w:r>
        <w:t>所以它能带来好的</w:t>
      </w:r>
    </w:p>
    <w:p w14:paraId="71C08FED">
      <w:r>
        <w:t>社交气氛。</w:t>
      </w:r>
    </w:p>
    <w:p w14:paraId="26005946">
      <w:r>
        <w:t>问女生什么样的问题</w:t>
      </w:r>
    </w:p>
    <w:p w14:paraId="5CE4AFE0">
      <w:r>
        <w:t>更容易推进你和她的关系?</w:t>
      </w:r>
    </w:p>
    <w:p w14:paraId="3BDAC8FE">
      <w:r>
        <w:t>过了。</w:t>
      </w:r>
    </w:p>
    <w:p w14:paraId="3B410186">
      <w:r>
        <w:t>所以，这是把之前的技巧，在这里连在一</w:t>
      </w:r>
    </w:p>
    <w:p w14:paraId="2370A313">
      <w:r>
        <w:t>起运用的一个实例。你看明白了吗?</w:t>
      </w:r>
    </w:p>
    <w:p w14:paraId="740DD9FD">
      <w:r>
        <w:t>5不要试图为了留给对方好的印象，在对</w:t>
      </w:r>
    </w:p>
    <w:p w14:paraId="6CEB24AB">
      <w:r>
        <w:t>话高潮时就抽身离开。</w:t>
      </w:r>
    </w:p>
    <w:p w14:paraId="26BD3377">
      <w:r>
        <w:t>事实上，男女之间的社交对话，没有高潮</w:t>
      </w:r>
    </w:p>
    <w:p w14:paraId="22052B60">
      <w:r>
        <w:t>可言。你要做的就是，关注社交 "外</w:t>
      </w:r>
    </w:p>
    <w:p w14:paraId="5C6E7695">
      <w:r>
        <w:t>并" ,不要太在意话题，不要拽着一个话</w:t>
      </w:r>
    </w:p>
    <w:p w14:paraId="0CAC3524">
      <w:r>
        <w:t>题不放。只要你们之间的</w:t>
      </w:r>
    </w:p>
    <w:p w14:paraId="231126B1">
      <w:r>
        <w:t>"外并" 好了,</w:t>
      </w:r>
    </w:p>
    <w:p w14:paraId="27C9E640">
      <w:r>
        <w:t>女孩每一次都会对你有很好的印象。反</w:t>
      </w:r>
    </w:p>
    <w:p w14:paraId="41A9A712">
      <w:r>
        <w:t>而，你如果太关注是否给她留下好的印</w:t>
      </w:r>
    </w:p>
    <w:p w14:paraId="5360241A">
      <w:r>
        <w:t>象，忽略了你们之间的外并，那么反而会</w:t>
      </w:r>
    </w:p>
    <w:p w14:paraId="583F6CE3">
      <w:r>
        <w:t>给她留下坏印象。</w:t>
      </w:r>
    </w:p>
    <w:p w14:paraId="61518239">
      <w:r>
        <w:t>问女生什么样的问题</w:t>
      </w:r>
    </w:p>
    <w:p w14:paraId="431B7212">
      <w:r>
        <w:t>更容易推进你和她的关系?</w:t>
      </w:r>
    </w:p>
    <w:p w14:paraId="42B31400">
      <w:r>
        <w:t>女孩当时准备好，</w:t>
      </w:r>
    </w:p>
    <w:p w14:paraId="33A943E8">
      <w:r>
        <w:t>她就会接住这个话茬。</w:t>
      </w:r>
    </w:p>
    <w:p w14:paraId="73332228">
      <w:r>
        <w:t>也就是告诉我她准备好了，我们就可以开</w:t>
      </w:r>
    </w:p>
    <w:p w14:paraId="37445C5B">
      <w:r>
        <w:t>开玩笑。话题和气氛就都转了过来。</w:t>
      </w:r>
    </w:p>
    <w:p w14:paraId="6F6A46EE">
      <w:r>
        <w:t>帆最后</w:t>
      </w:r>
    </w:p>
    <w:p w14:paraId="2001A255">
      <w:r>
        <w:t>(钻进" 的是第一个 "圈套"</w:t>
      </w:r>
    </w:p>
    <w:p w14:paraId="61834223">
      <w:r>
        <w:t>"是呀!有道理，其实我根本不用担</w:t>
      </w:r>
    </w:p>
    <w:p w14:paraId="0FF8D2AB">
      <w:r>
        <w:t>心。哈哈..'对了，你刚才说我是你见</w:t>
      </w:r>
    </w:p>
    <w:p w14:paraId="3E4C5400">
      <w:r>
        <w:t>过第三个能干的女人，那第一个第二个是</w:t>
      </w:r>
    </w:p>
    <w:p w14:paraId="2BD151FE">
      <w:r>
        <w:t>我吃完嘴里的那块冻豆腐,</w:t>
      </w:r>
    </w:p>
    <w:p w14:paraId="583625AC">
      <w:r>
        <w:t>缓缓抬起头,</w:t>
      </w:r>
    </w:p>
    <w:p w14:paraId="20D1CB03">
      <w:r>
        <w:t>看着她好奇的眼睛，说：</w:t>
      </w:r>
    </w:p>
    <w:p w14:paraId="65336F9F">
      <w:r>
        <w:t>(我妈"</w:t>
      </w:r>
    </w:p>
    <w:p w14:paraId="1DDE2E2C">
      <w:r>
        <w:t>帆笑了.</w:t>
      </w:r>
    </w:p>
    <w:p w14:paraId="18383ECF">
      <w:r>
        <w:t>接下去的就是时间错觉法的东西了。这里</w:t>
      </w:r>
    </w:p>
    <w:p w14:paraId="39B49C18">
      <w:r>
        <w:t>就不详细描写了。前面的章节我们已经学</w:t>
      </w:r>
    </w:p>
    <w:p w14:paraId="5D4BA2B7">
      <w:r>
        <w:t>问女生什么样的问题</w:t>
      </w:r>
    </w:p>
    <w:p w14:paraId="2141DD62">
      <w:r>
        <w:t>更容易推进你和她的关系</w:t>
      </w:r>
    </w:p>
    <w:p w14:paraId="2F64AF3F">
      <w:r>
        <w:t>'圈套" 等她来 ""钻"</w:t>
      </w:r>
    </w:p>
    <w:p w14:paraId="26D256EE">
      <w:r>
        <w:t>就好像是她自己</w:t>
      </w:r>
    </w:p>
    <w:p w14:paraId="16CE4C75">
      <w:r>
        <w:t>把话题转掉了一样。</w:t>
      </w:r>
    </w:p>
    <w:p w14:paraId="3E83C82E">
      <w:r>
        <w:t>第一个就是</w:t>
      </w:r>
    </w:p>
    <w:p w14:paraId="2DD781A6">
      <w:r>
        <w:t>'我见过的女人中第3能干的</w:t>
      </w:r>
    </w:p>
    <w:p w14:paraId="3C5787B7">
      <w:r>
        <w:t>女人" ,说到这个时，她脑子里一定会想</w:t>
      </w:r>
    </w:p>
    <w:p w14:paraId="22F4FDBE">
      <w:r>
        <w:t>"谁是你见过第一第二能干的女人呢?</w:t>
      </w:r>
    </w:p>
    <w:p w14:paraId="653F29FE">
      <w:r>
        <w:t>她很有可能会问。这样话题就转掉了。</w:t>
      </w:r>
    </w:p>
    <w:p w14:paraId="5A8633B4">
      <w:r>
        <w:t>因为我的答案是</w:t>
      </w:r>
    </w:p>
    <w:p w14:paraId="753157E8">
      <w:r>
        <w:t>'第一个是我妈。</w:t>
      </w:r>
    </w:p>
    <w:p w14:paraId="6473FED6">
      <w:r>
        <w:t>下来可能就会给她讲一个我妈的故事，其</w:t>
      </w:r>
    </w:p>
    <w:p w14:paraId="1AF79B3F">
      <w:r>
        <w:t>中还会有我的出现，所以就直接进入了时</w:t>
      </w:r>
    </w:p>
    <w:p w14:paraId="16E1FEEA">
      <w:r>
        <w:t>间错觉法。把她带入我的世界，</w:t>
      </w:r>
    </w:p>
    <w:p w14:paraId="452BF213">
      <w:r>
        <w:t>让她感觉</w:t>
      </w:r>
    </w:p>
    <w:p w14:paraId="25FBD83D">
      <w:r>
        <w:t>从小和我一起长大一样。</w:t>
      </w:r>
    </w:p>
    <w:p w14:paraId="781D48CE">
      <w:r>
        <w:t>第二个 "圈套" 就是 "况且。你还有我这</w:t>
      </w:r>
    </w:p>
    <w:p w14:paraId="33637397">
      <w:r>
        <w:t>样的人陪你" 这句话是把之前认真凝重的</w:t>
      </w:r>
    </w:p>
    <w:p w14:paraId="7DEE8A3E">
      <w:r>
        <w:t>话题带到一个轻松打情骂俏的气氛，如果</w:t>
      </w:r>
    </w:p>
    <w:p w14:paraId="237B7E0C">
      <w:r>
        <w:t>问女生什么样的问题</w:t>
      </w:r>
    </w:p>
    <w:p w14:paraId="3071B45D">
      <w:r>
        <w:t>更容易推进你和她的关系</w:t>
      </w:r>
    </w:p>
    <w:p w14:paraId="03FA3767">
      <w:r>
        <w:t>么高的工作，而且你年轻又漂亮。你看，</w:t>
      </w:r>
    </w:p>
    <w:p w14:paraId="59B3FEA0">
      <w:r>
        <w:t>很多像你这个年龄的女孩还在餐厅打1000</w:t>
      </w:r>
    </w:p>
    <w:p w14:paraId="1285A013">
      <w:r>
        <w:t>块一个月的工。有的大学毕业还没找到工</w:t>
      </w:r>
    </w:p>
    <w:p w14:paraId="0288BC88">
      <w:r>
        <w:t>作，更多的也只有两三千块的工作。如果</w:t>
      </w:r>
    </w:p>
    <w:p w14:paraId="5F533F22">
      <w:r>
        <w:t>你都在那里担忧，她们是不是都不要活了</w:t>
      </w:r>
    </w:p>
    <w:p w14:paraId="5043A589">
      <w:r>
        <w:t>呢? 况且，你还有我这样的人陪你。你的</w:t>
      </w:r>
    </w:p>
    <w:p w14:paraId="5400FC93">
      <w:r>
        <w:t>未来一定是灿烂的"</w:t>
      </w:r>
    </w:p>
    <w:p w14:paraId="7010CC56">
      <w:r>
        <w:t>这段话，改变了她的情绪,</w:t>
      </w:r>
    </w:p>
    <w:p w14:paraId="5F23CFA6">
      <w:r>
        <w:t>从之前的忧郁</w:t>
      </w:r>
    </w:p>
    <w:p w14:paraId="2181A771">
      <w:r>
        <w:t>到现在的自信和希望，让她觉得自己现在</w:t>
      </w:r>
    </w:p>
    <w:p w14:paraId="435619B8">
      <w:r>
        <w:t>其实很好的其次，我用了一个赞美女生的</w:t>
      </w:r>
    </w:p>
    <w:p w14:paraId="48976164">
      <w:r>
        <w:t>小诀窍一一黯美法，让她对自己更加自</w:t>
      </w:r>
    </w:p>
    <w:p w14:paraId="627DFAF7">
      <w:r>
        <w:t>信，带给她好的情绪。</w:t>
      </w:r>
    </w:p>
    <w:p w14:paraId="53F761FF">
      <w:r>
        <w:t>黯美法在《快速</w:t>
      </w:r>
    </w:p>
    <w:p w14:paraId="7CEE7772">
      <w:r>
        <w:t>吸引》教程里讲怎样赞美女生里讲过 )</w:t>
      </w:r>
    </w:p>
    <w:p w14:paraId="7A29823D">
      <w:r>
        <w:t>另外，也可能是最关键的一点就是，我为</w:t>
      </w:r>
    </w:p>
    <w:p w14:paraId="08886D69">
      <w:r>
        <w:t>下面转换这个让她忧郁的话题设下了两个</w:t>
      </w:r>
    </w:p>
    <w:p w14:paraId="5E98BA48">
      <w:r>
        <w:t>问女生什么样的问题</w:t>
      </w:r>
    </w:p>
    <w:p w14:paraId="43BDF4BE">
      <w:r>
        <w:t>更容易推进你和她的关系?</w:t>
      </w:r>
    </w:p>
    <w:p w14:paraId="73E58BFD">
      <w:r>
        <w:t>她人坐得越来越靠前,</w:t>
      </w:r>
    </w:p>
    <w:p w14:paraId="23A74156">
      <w:r>
        <w:t>眼睛直直地看着</w:t>
      </w:r>
    </w:p>
    <w:p w14:paraId="2C71BEBB">
      <w:r>
        <w:t>我，我看得出，她觉得我就像她的知己,</w:t>
      </w:r>
    </w:p>
    <w:p w14:paraId="5D627AA8">
      <w:r>
        <w:t>虽然只认识几个小时，但当时的感觉她觉</w:t>
      </w:r>
    </w:p>
    <w:p w14:paraId="0D1A5CEF">
      <w:r>
        <w:t>得我比她父母都了解她的心。而其实，我</w:t>
      </w:r>
    </w:p>
    <w:p w14:paraId="38233705">
      <w:r>
        <w:t>只是和她</w:t>
      </w:r>
    </w:p>
    <w:p w14:paraId="0DAFB8BF">
      <w:r>
        <w:t>'话块连情'了一下。</w:t>
      </w:r>
    </w:p>
    <w:p w14:paraId="7E8BCD1F">
      <w:r>
        <w:t>仅仅是共鸣,</w:t>
      </w:r>
    </w:p>
    <w:p w14:paraId="18E56346">
      <w:r>
        <w:t>这里还是不够的。接下来,</w:t>
      </w:r>
    </w:p>
    <w:p w14:paraId="62FABFEA">
      <w:r>
        <w:t>我需要改变她的情绪。因为，我不想她把</w:t>
      </w:r>
    </w:p>
    <w:p w14:paraId="6F893296">
      <w:r>
        <w:t>迷茫，担忧，不踏实的感觉和我联系在一</w:t>
      </w:r>
    </w:p>
    <w:p w14:paraId="64C0D528">
      <w:r>
        <w:t>起。我希望她把快乐，高兴，美好，兴奋</w:t>
      </w:r>
    </w:p>
    <w:p w14:paraId="0B5EC1FB">
      <w:r>
        <w:t>等好的情绪和我联系在一起。</w:t>
      </w:r>
    </w:p>
    <w:p w14:paraId="6FB87BC5">
      <w:r>
        <w:t>我说：</w:t>
      </w:r>
    </w:p>
    <w:p w14:paraId="35176750">
      <w:r>
        <w:t>"帆，我其实觉得你挺能干的。是</w:t>
      </w:r>
    </w:p>
    <w:p w14:paraId="0010D543">
      <w:r>
        <w:t>我见过的女人中第3能干的女人"</w:t>
      </w:r>
    </w:p>
    <w:p w14:paraId="27E2A76A">
      <w:r>
        <w:t>我接着说：</w:t>
      </w:r>
    </w:p>
    <w:p w14:paraId="396980E3">
      <w:r>
        <w:t>《女孩子一个人跑来上海念大</w:t>
      </w:r>
    </w:p>
    <w:p w14:paraId="7D74F55D">
      <w:r>
        <w:t>学，毕业后一下就找到这样好,</w:t>
      </w:r>
    </w:p>
    <w:p w14:paraId="5620795B">
      <w:r>
        <w:t>薪水叉这</w:t>
      </w:r>
    </w:p>
    <w:p w14:paraId="5E15EF76">
      <w:r>
        <w:t>问女生什么样的问题</w:t>
      </w:r>
    </w:p>
    <w:p w14:paraId="1A5C1583">
      <w:r>
        <w:t>更容易推进你和她的关系?</w:t>
      </w:r>
    </w:p>
    <w:p w14:paraId="39151615">
      <w:r>
        <w:t>哪一天醒来,</w:t>
      </w:r>
    </w:p>
    <w:p w14:paraId="17857ED1">
      <w:r>
        <w:t>发现自己已经老了，</w:t>
      </w:r>
    </w:p>
    <w:p w14:paraId="0C015DC2">
      <w:r>
        <w:t>啊呀,</w:t>
      </w:r>
    </w:p>
    <w:p w14:paraId="514F53C9">
      <w:r>
        <w:t>不用太老，就说已经40多岁了，我想想就</w:t>
      </w:r>
    </w:p>
    <w:p w14:paraId="7B66EC52">
      <w:r>
        <w:t>(我知道，尤其是恋爱时，女人是</w:t>
      </w:r>
    </w:p>
    <w:p w14:paraId="392B8426">
      <w:r>
        <w:t>情感的动物，所以你不用去分析她说话的</w:t>
      </w:r>
    </w:p>
    <w:p w14:paraId="157EB126">
      <w:r>
        <w:t>逻辑 )</w:t>
      </w:r>
    </w:p>
    <w:p w14:paraId="4A90EFC6">
      <w:r>
        <w:t>我一直认真地听着，听明白她的情况后，</w:t>
      </w:r>
    </w:p>
    <w:p w14:paraId="494C16AB">
      <w:r>
        <w:t>我就决定先和她共鸣，然后改变她当前的</w:t>
      </w:r>
    </w:p>
    <w:p w14:paraId="5FB85FEE">
      <w:r>
        <w:t>情绪，我说：</w:t>
      </w:r>
    </w:p>
    <w:p w14:paraId="6CEB1241">
      <w:r>
        <w:t>是啊，有很多次，我自己</w:t>
      </w:r>
    </w:p>
    <w:p w14:paraId="3F9ADCDE">
      <w:r>
        <w:t>也会想，小时候踌躇满志，我要干这个要</w:t>
      </w:r>
    </w:p>
    <w:p w14:paraId="06267619">
      <w:r>
        <w:t>干那个，我会怕人越大就越现实，那份年</w:t>
      </w:r>
    </w:p>
    <w:p w14:paraId="3E086ED8">
      <w:r>
        <w:t>轻的激情梦想到时候一看什么也没做。人</w:t>
      </w:r>
    </w:p>
    <w:p w14:paraId="0A960C59">
      <w:r>
        <w:t>就老了,</w:t>
      </w:r>
    </w:p>
    <w:p w14:paraId="702E13BD">
      <w:r>
        <w:t>(就是，把她的情绪提炼出</w:t>
      </w:r>
    </w:p>
    <w:p w14:paraId="4DBCD5CD">
      <w:r>
        <w:t>来，然后用我自己的想法来表述她的情</w:t>
      </w:r>
    </w:p>
    <w:p w14:paraId="6EAB090C">
      <w:r>
        <w:t>绪，由此产生共鸣 )</w:t>
      </w:r>
    </w:p>
    <w:p w14:paraId="00D06A5E">
      <w:r>
        <w:t>带有潜动机的社交</w:t>
      </w:r>
    </w:p>
    <w:p w14:paraId="0DC52FC4">
      <w:r>
        <w:t>惦记着下面是不是到时机可以表白了，等</w:t>
      </w:r>
    </w:p>
    <w:p w14:paraId="38627892">
      <w:r>
        <w:t>等这样的情况的还有人每次总想给女生留</w:t>
      </w:r>
    </w:p>
    <w:p w14:paraId="4727D523">
      <w:r>
        <w:t>下好的印象，每次和她说话一到自认为比</w:t>
      </w:r>
    </w:p>
    <w:p w14:paraId="20840E82">
      <w:r>
        <w:t>较好的 "外并" 就立即打住，然后撤退；</w:t>
      </w:r>
    </w:p>
    <w:p w14:paraId="7D36FACE">
      <w:r>
        <w:t>认为这样就一直可以把你们最高潮的气氛</w:t>
      </w:r>
    </w:p>
    <w:p w14:paraId="158810AE">
      <w:r>
        <w:t>保持住，留给她和自己一起时开心快乐的</w:t>
      </w:r>
    </w:p>
    <w:p w14:paraId="557931D3">
      <w:r>
        <w:t>好印象。</w:t>
      </w:r>
    </w:p>
    <w:p w14:paraId="4278FDE1">
      <w:r>
        <w:t>这其实是很多女生当时对你很好，</w:t>
      </w:r>
    </w:p>
    <w:p w14:paraId="4FD06936">
      <w:r>
        <w:t>但一回</w:t>
      </w:r>
    </w:p>
    <w:p w14:paraId="069D2E8D">
      <w:r>
        <w:t>家就像变了一个人，对你又冷谈的一个主</w:t>
      </w:r>
    </w:p>
    <w:p w14:paraId="786E7A83">
      <w:r>
        <w:t>要原因。她能感受到你是在</w:t>
      </w:r>
    </w:p>
    <w:p w14:paraId="187F27FC">
      <w:r>
        <w:t>'算计。 你们</w:t>
      </w:r>
    </w:p>
    <w:p w14:paraId="32ACFED8">
      <w:r>
        <w:t>的谈话。虽然999的女生不知道也说不出</w:t>
      </w:r>
    </w:p>
    <w:p w14:paraId="061C8CBE">
      <w:r>
        <w:t>到底是什么，但伟大的大自然赋予了女生</w:t>
      </w:r>
    </w:p>
    <w:p w14:paraId="1D958249">
      <w:r>
        <w:t>一个强大的雷达一一女人的第六感。她们</w:t>
      </w:r>
    </w:p>
    <w:p w14:paraId="645FDBC1">
      <w:r>
        <w:t>对这种社交上和人际关系上的感觉比咱们</w:t>
      </w:r>
    </w:p>
    <w:p w14:paraId="51155728">
      <w:r>
        <w:t>带有潜动机的社交</w:t>
      </w:r>
    </w:p>
    <w:p w14:paraId="671991ED">
      <w:r>
        <w:t>男人强十倍。就像狗的嗅觉比人灵敏十倍</w:t>
      </w:r>
    </w:p>
    <w:p w14:paraId="2249CA21">
      <w:r>
        <w:t>一样，她能感觉到。</w:t>
      </w:r>
    </w:p>
    <w:p w14:paraId="6B0747E5">
      <w:r>
        <w:t>这也就是为什么有时候女生会说</w:t>
      </w:r>
    </w:p>
    <w:p w14:paraId="0FB1EADB">
      <w:r>
        <w:t>'对他没</w:t>
      </w:r>
    </w:p>
    <w:p w14:paraId="58D7C9E2">
      <w:r>
        <w:t>感觉" 这样的话。</w:t>
      </w:r>
    </w:p>
    <w:p w14:paraId="26E7E59E">
      <w:r>
        <w:t>男人不要对茱一</w:t>
      </w:r>
    </w:p>
    <w:p w14:paraId="13BC0BDB">
      <w:r>
        <w:t>个话恝过于认真</w:t>
      </w:r>
    </w:p>
    <w:p w14:paraId="5889D27F">
      <w:r>
        <w:t>男人不要对某一个话题过于认真</w:t>
      </w:r>
    </w:p>
    <w:p w14:paraId="0BA2859A">
      <w:r>
        <w:t>在社交场景中，对于某一个话题过于认</w:t>
      </w:r>
    </w:p>
    <w:p w14:paraId="61F8013C">
      <w:r>
        <w:t>真；一定要争辩个是非黑自的话，就会让</w:t>
      </w:r>
    </w:p>
    <w:p w14:paraId="5BEBF241">
      <w:r>
        <w:t>你显得很缺乏安全感，是没自信的表现。</w:t>
      </w:r>
    </w:p>
    <w:p w14:paraId="40380451">
      <w:r>
        <w:t>女生会觉得你很无趣，失去吸引。</w:t>
      </w:r>
    </w:p>
    <w:p w14:paraId="2C296BDB">
      <w:r>
        <w:t>当然这是人的一种本能,</w:t>
      </w:r>
    </w:p>
    <w:p w14:paraId="7E175FC6">
      <w:r>
        <w:t>尤其是男人，咱</w:t>
      </w:r>
    </w:p>
    <w:p w14:paraId="51F0E565">
      <w:r>
        <w:t>们天生有一种 "自己是对的"</w:t>
      </w:r>
    </w:p>
    <w:p w14:paraId="4DB88464">
      <w:r>
        <w:t>要别人也</w:t>
      </w:r>
    </w:p>
    <w:p w14:paraId="5420ADD8">
      <w:r>
        <w:t>认识到</w:t>
      </w:r>
    </w:p>
    <w:p w14:paraId="42B1BF54">
      <w:r>
        <w:t>'自己是对的" 的心态。</w:t>
      </w:r>
    </w:p>
    <w:p w14:paraId="1658E346">
      <w:r>
        <w:t>往往会为某一件八竿子打不着的事争辩得</w:t>
      </w:r>
    </w:p>
    <w:p w14:paraId="36BEE396">
      <w:r>
        <w:t>面红耳赤，</w:t>
      </w:r>
    </w:p>
    <w:p w14:paraId="3D0E52B1">
      <w:r>
        <w:t>甚至到后来吵架，打架。原因</w:t>
      </w:r>
    </w:p>
    <w:p w14:paraId="5D1FCD85">
      <w:r>
        <w:t>可能就是因为两人在某个国家的国家队在</w:t>
      </w:r>
    </w:p>
    <w:p w14:paraId="3D95ABBD">
      <w:r>
        <w:t>世界杯上得过3次还是4次冠军的问题上发</w:t>
      </w:r>
    </w:p>
    <w:p w14:paraId="10B0DEF4">
      <w:r>
        <w:t>生分歧。</w:t>
      </w:r>
    </w:p>
    <w:p w14:paraId="1194400F">
      <w:r>
        <w:t>男人不要对茱一</w:t>
      </w:r>
    </w:p>
    <w:p w14:paraId="3D347FA2">
      <w:r>
        <w:t>个话恝过于认真</w:t>
      </w:r>
    </w:p>
    <w:p w14:paraId="2C0641D2">
      <w:r>
        <w:t>当你对一朋友说：</w:t>
      </w:r>
    </w:p>
    <w:p w14:paraId="2C31C443">
      <w:r>
        <w:t>(来，一起来喝点酒</w:t>
      </w:r>
    </w:p>
    <w:p w14:paraId="6358182D">
      <w:r>
        <w:t>聊聊天"</w:t>
      </w:r>
    </w:p>
    <w:p w14:paraId="46DB2AB1">
      <w:r>
        <w:t>其实是在说：</w:t>
      </w:r>
    </w:p>
    <w:p w14:paraId="1B8A371F">
      <w:r>
        <w:t>《来，让我们一</w:t>
      </w:r>
    </w:p>
    <w:p w14:paraId="15FE81A9">
      <w:r>
        <w:t>起来 '外并'</w:t>
      </w:r>
    </w:p>
    <w:p w14:paraId="169EA949">
      <w:r>
        <w:t>(好的外并 )</w:t>
      </w:r>
    </w:p>
    <w:p w14:paraId="1AA8374C">
      <w:r>
        <w:t>然后你朋</w:t>
      </w:r>
    </w:p>
    <w:p w14:paraId="4C990573">
      <w:r>
        <w:t>友很明白，喜欢和你在一起玩，你们两人</w:t>
      </w:r>
    </w:p>
    <w:p w14:paraId="34B220DA">
      <w:r>
        <w:t>高高兴兴喝着酒，</w:t>
      </w:r>
    </w:p>
    <w:p w14:paraId="03A1FD06">
      <w:r>
        <w:t>谈天说地，畅想未来等</w:t>
      </w:r>
    </w:p>
    <w:p w14:paraId="0FE15FF3">
      <w:r>
        <w:t>等，谁说的对，谁说错，不是太要紧。南</w:t>
      </w:r>
    </w:p>
    <w:p w14:paraId="4928DFB0">
      <w:r>
        <w:t>方有的地方把聊天称为</w:t>
      </w:r>
    </w:p>
    <w:p w14:paraId="499AABE2">
      <w:r>
        <w:t>(吹牛"</w:t>
      </w:r>
    </w:p>
    <w:p w14:paraId="5C8C439D">
      <w:r>
        <w:t>《来,</w:t>
      </w:r>
    </w:p>
    <w:p w14:paraId="2AB70AFC">
      <w:r>
        <w:t>我们喝杯酒，一起吹吹牛"</w:t>
      </w:r>
    </w:p>
    <w:p w14:paraId="1E3CDA1E">
      <w:r>
        <w:t>就是这个道</w:t>
      </w:r>
    </w:p>
    <w:p w14:paraId="7E890B3D">
      <w:r>
        <w:t>理，内容确切与否在社交里并不要紧，要</w:t>
      </w:r>
    </w:p>
    <w:p w14:paraId="7AFFB807">
      <w:r>
        <w:t>紧的是气氛。</w:t>
      </w:r>
    </w:p>
    <w:p w14:paraId="17D57555">
      <w:r>
        <w:t>这就形成了好的 "外并"</w:t>
      </w:r>
    </w:p>
    <w:p w14:paraId="08A89B67">
      <w:r>
        <w:t>也就意味着你</w:t>
      </w:r>
    </w:p>
    <w:p w14:paraId="05CAA7CA">
      <w:r>
        <w:t>们成了谈得来的朋友，这就是友谊的第一</w:t>
      </w:r>
    </w:p>
    <w:p w14:paraId="1313D625">
      <w:r>
        <w:t>层面。如果你和女生也能这样，那么你和</w:t>
      </w:r>
    </w:p>
    <w:p w14:paraId="19CACE42">
      <w:r>
        <w:t>她之间也就建立了这种友谊。你们能成为</w:t>
      </w:r>
    </w:p>
    <w:p w14:paraId="77FAD75D">
      <w:r>
        <w:t>好朋友。成为好朋友的好处是，</w:t>
      </w:r>
    </w:p>
    <w:p w14:paraId="5EF0DADD">
      <w:r>
        <w:t>你能把她</w:t>
      </w:r>
    </w:p>
    <w:p w14:paraId="68D04967">
      <w:r>
        <w:t>男人不要对茱一</w:t>
      </w:r>
    </w:p>
    <w:p w14:paraId="04EF6393">
      <w:r>
        <w:t>个话恝过于认真</w:t>
      </w:r>
    </w:p>
    <w:p w14:paraId="16153293">
      <w:r>
        <w:t>约出来，她会愿意和你单独去做某一件</w:t>
      </w:r>
    </w:p>
    <w:p w14:paraId="5A1BF38D">
      <w:r>
        <w:t>事，为之后的事创造条件。</w:t>
      </w:r>
    </w:p>
    <w:p w14:paraId="242D20CF">
      <w:r/>
    </w:p>
    <w:p w14:paraId="0CB10F86">
      <w:pPr>
        <w:pStyle w:val="3"/>
      </w:pPr>
      <w:r>
        <w:t>第23章</w:t>
      </w:r>
    </w:p>
    <w:p w14:paraId="4866C614">
      <w:r>
        <w:t>要给女人不同的感觉，让她琢磨不透你</w:t>
      </w:r>
    </w:p>
    <w:p w14:paraId="3999B190">
      <w:r>
        <w:t>要给女人不同的感觉。让她琢磨不透</w:t>
      </w:r>
    </w:p>
    <w:p w14:paraId="27F40859">
      <w:r>
        <w:t>在你们还没有成为男女朋友之前,</w:t>
      </w:r>
    </w:p>
    <w:p w14:paraId="48A3A33F">
      <w:r>
        <w:t>成功达</w:t>
      </w:r>
    </w:p>
    <w:p w14:paraId="1980A33E">
      <w:r>
        <w:t>成第四步确认关系前，如果你能让她感觉</w:t>
      </w:r>
    </w:p>
    <w:p w14:paraId="17556410">
      <w:r>
        <w:t>不能很明确你到底有没有被她征服，她一</w:t>
      </w:r>
    </w:p>
    <w:p w14:paraId="2E088BA5">
      <w:r>
        <w:t>直无法确定你有没有喜欢上她，爱上她,</w:t>
      </w:r>
    </w:p>
    <w:p w14:paraId="5398A517">
      <w:r>
        <w:t>这样她的脑袋瓜里就会时刻地想你。她会</w:t>
      </w:r>
    </w:p>
    <w:p w14:paraId="7F845C85">
      <w:r>
        <w:t>"你到底喜欢我吗?</w:t>
      </w:r>
    </w:p>
    <w:p w14:paraId="7B61997E">
      <w:r>
        <w:t>你在她的思想里出现的次数越多，</w:t>
      </w:r>
    </w:p>
    <w:p w14:paraId="5D2791AC">
      <w:r>
        <w:t>她就越</w:t>
      </w:r>
    </w:p>
    <w:p w14:paraId="01D974F2">
      <w:r>
        <w:t>想你，越想你，就越喜欢你。想一个人的</w:t>
      </w:r>
    </w:p>
    <w:p w14:paraId="4207DDDE">
      <w:r>
        <w:t>过程就是情感的投资。投资越多，当然越</w:t>
      </w:r>
    </w:p>
    <w:p w14:paraId="07E4F470">
      <w:r>
        <w:t>期待回报。而且，她忙着担心你到底喜不</w:t>
      </w:r>
    </w:p>
    <w:p w14:paraId="316465F9">
      <w:r>
        <w:t>喜欢她，所以就没空来想你的缺点。所</w:t>
      </w:r>
    </w:p>
    <w:p w14:paraId="0092772D">
      <w:r>
        <w:t>谓，情人眼里出西施就是这个道理。</w:t>
      </w:r>
    </w:p>
    <w:p w14:paraId="68248F09">
      <w:r>
        <w:t>要给女人不同的感觉，让她琢磨不透你</w:t>
      </w:r>
    </w:p>
    <w:p w14:paraId="414F61DD">
      <w:r>
        <w:t>反之，如果你去表白。总是告诉她你的感</w:t>
      </w:r>
    </w:p>
    <w:p w14:paraId="6BEAB1FB">
      <w:r>
        <w:t>受。你喜欢她。讨好她，那么她这时脑子</w:t>
      </w:r>
    </w:p>
    <w:p w14:paraId="2777D98E">
      <w:r>
        <w:t>里想的都是在评判要不要接受你，这个时</w:t>
      </w:r>
    </w:p>
    <w:p w14:paraId="029D941A">
      <w:r>
        <w:t>候她最容易聚焦到你的缺点上。而给她交</w:t>
      </w:r>
    </w:p>
    <w:p w14:paraId="53A01B8A">
      <w:r>
        <w:t>错的信号，就能避免这点。</w:t>
      </w:r>
    </w:p>
    <w:p w14:paraId="57D8B9FD">
      <w:r>
        <w:t>我很喜欢用的一个交错信号就是：</w:t>
      </w:r>
    </w:p>
    <w:p w14:paraId="18431AAD">
      <w:r>
        <w:t>这个一定要混在一起用，才有效果。两者</w:t>
      </w:r>
    </w:p>
    <w:p w14:paraId="4ADE417D">
      <w:r>
        <w:t>相辅相成。言语上总是没事嘲弄她，开她</w:t>
      </w:r>
    </w:p>
    <w:p w14:paraId="67E7BA57">
      <w:r>
        <w:t>玩笑，从来都是否定她的话，甚至让她对</w:t>
      </w:r>
    </w:p>
    <w:p w14:paraId="533A9203">
      <w:r>
        <w:t>你生一点小气，但是实际做事情上，还是</w:t>
      </w:r>
    </w:p>
    <w:p w14:paraId="2E493418">
      <w:r>
        <w:t>很帮助她的。</w:t>
      </w:r>
    </w:p>
    <w:p w14:paraId="6D5E9864">
      <w:r>
        <w:t>要给女人不同的感觉，让她琢磨不透你</w:t>
      </w:r>
    </w:p>
    <w:p w14:paraId="09EE40A5">
      <w:r>
        <w:t>比如，公司同事在工作中很帮忙，在老板</w:t>
      </w:r>
    </w:p>
    <w:p w14:paraId="76C60F80">
      <w:r>
        <w:t>面前很帮着她等，学生在学业上很帮着她</w:t>
      </w:r>
    </w:p>
    <w:p w14:paraId="4D5FB4C7">
      <w:r>
        <w:t>等。这样就让女生一直都会想你。因为她</w:t>
      </w:r>
    </w:p>
    <w:p w14:paraId="2E2EF64A">
      <w:r>
        <w:t>一直都会在琢磨你到底对她有没有意思，</w:t>
      </w:r>
    </w:p>
    <w:p w14:paraId="0718FEC1">
      <w:r>
        <w:t>一会对她好，一会又对她这么坏。女生琢</w:t>
      </w:r>
    </w:p>
    <w:p w14:paraId="4727D024">
      <w:r>
        <w:t>磨你时间长了，就会爱上你。</w:t>
      </w:r>
    </w:p>
    <w:p w14:paraId="59B412D4">
      <w:r>
        <w:t>不要她问你什么，你就老老实实地回答什</w:t>
      </w:r>
    </w:p>
    <w:p w14:paraId="78D97D07">
      <w:r>
        <w:t>么。这样一点也没有神秘感。没有神秘</w:t>
      </w:r>
    </w:p>
    <w:p w14:paraId="447043AF">
      <w:r>
        <w:t>感，她很难对你产生好奇，没有好奇，她</w:t>
      </w:r>
    </w:p>
    <w:p w14:paraId="4606FC1E">
      <w:r>
        <w:t>对你的兴趣就很难发展下去。</w:t>
      </w:r>
    </w:p>
    <w:p w14:paraId="59E1A757">
      <w:r>
        <w:t>你要做的就是，让她对你的兴趣越来越</w:t>
      </w:r>
    </w:p>
    <w:p w14:paraId="66C4885A">
      <w:r>
        <w:t>大，越来越想了解你，打听你的情况，甚</w:t>
      </w:r>
    </w:p>
    <w:p w14:paraId="3A4FD362">
      <w:r>
        <w:t>至问你的朋友打听你。这是你要做的，是</w:t>
      </w:r>
    </w:p>
    <w:p w14:paraId="4CF9B8B5">
      <w:r>
        <w:t>对你吸引她非常有利的。就像，你喜欢上</w:t>
      </w:r>
    </w:p>
    <w:p w14:paraId="5A6CD428">
      <w:r>
        <w:t>某个女生时</w:t>
      </w:r>
    </w:p>
    <w:p w14:paraId="10BFE9CF">
      <w:r>
        <w:t>向她朋友打听她的情况，就</w:t>
      </w:r>
    </w:p>
    <w:p w14:paraId="0B6F8C73">
      <w:r>
        <w:t>要给女人不同的感觉，让她琢磨不透你</w:t>
      </w:r>
    </w:p>
    <w:p w14:paraId="3296D24A">
      <w:r>
        <w:t>是要这样的效果，就是要让女生来打听</w:t>
      </w:r>
    </w:p>
    <w:p w14:paraId="1AC4A50B">
      <w:r>
        <w:t>你。让她沉浸在无限的猜想和幻想中</w:t>
      </w:r>
    </w:p>
    <w:p w14:paraId="4CF928BF">
      <w:r>
        <w:t>这就是神秘莫测 ——</w:t>
      </w:r>
    </w:p>
    <w:p w14:paraId="7CFA48B7">
      <w:r>
        <w:t>具体帮她的事你都会做，下面就是嘴上怎</w:t>
      </w:r>
    </w:p>
    <w:p w14:paraId="105DDC94">
      <w:r>
        <w:t>么让她觉得你神秘，</w:t>
      </w:r>
    </w:p>
    <w:p w14:paraId="0603C654">
      <w:r>
        <w:t>觉得你特别的方法：</w:t>
      </w:r>
    </w:p>
    <w:p w14:paraId="0C930325">
      <w:r>
        <w:t>第1点不直接回答女生的问题</w:t>
      </w:r>
    </w:p>
    <w:p w14:paraId="73F30926">
      <w:r>
        <w:t>当然，如果你的答案是她不喜欢听到的,</w:t>
      </w:r>
    </w:p>
    <w:p w14:paraId="4584EEEC">
      <w:r>
        <w:t>是否定她的，那么你可以直接给她。否</w:t>
      </w:r>
    </w:p>
    <w:p w14:paraId="7BED1EC5">
      <w:r>
        <w:t>则，就不要直接给她。</w:t>
      </w:r>
    </w:p>
    <w:p w14:paraId="074355CD">
      <w:r>
        <w:t>比如，她对你说：</w:t>
      </w:r>
    </w:p>
    <w:p w14:paraId="6ED8394A">
      <w:r>
        <w:t>帮我拿一下这个杯子" 你淡定地说：</w:t>
      </w:r>
    </w:p>
    <w:p w14:paraId="3D449EFA">
      <w:r>
        <w:t>(你学一下猪叫,</w:t>
      </w:r>
    </w:p>
    <w:p w14:paraId="16E9AB5C">
      <w:r>
        <w:t>我就帮你拿。</w:t>
      </w:r>
    </w:p>
    <w:p w14:paraId="037526E4">
      <w:r>
        <w:t>女生问：</w:t>
      </w:r>
    </w:p>
    <w:p w14:paraId="40EB67B5">
      <w:r>
        <w:t>'听别人说你平时话不多，今天</w:t>
      </w:r>
    </w:p>
    <w:p w14:paraId="1DE7EA93">
      <w:r>
        <w:t>你话为什么说个没完?</w:t>
      </w:r>
    </w:p>
    <w:p w14:paraId="01A9E8D1">
      <w:r>
        <w:t>要给女人不同的感觉，让她琢磨不透你</w:t>
      </w:r>
    </w:p>
    <w:p w14:paraId="20BDD538">
      <w:r>
        <w:t>男人回答：</w:t>
      </w:r>
    </w:p>
    <w:p w14:paraId="50A3AAA8">
      <w:r>
        <w:t>'你刚才看我的样子,</w:t>
      </w:r>
    </w:p>
    <w:p w14:paraId="37AB3677">
      <w:r>
        <w:t>让我想</w:t>
      </w:r>
    </w:p>
    <w:p w14:paraId="1AA9960F">
      <w:r>
        <w:t>到一个人。</w:t>
      </w:r>
    </w:p>
    <w:p w14:paraId="6D2063C9">
      <w:r>
        <w:t>女生接着问：</w:t>
      </w:r>
    </w:p>
    <w:p w14:paraId="2031391D">
      <w:r>
        <w:t>'谁?</w:t>
      </w:r>
    </w:p>
    <w:p w14:paraId="17EFF28E">
      <w:r>
        <w:t>男人回答：</w:t>
      </w:r>
    </w:p>
    <w:p w14:paraId="2A4E9CA5">
      <w:r>
        <w:t>'我妈。</w:t>
      </w:r>
    </w:p>
    <w:p w14:paraId="6A4AF30D">
      <w:r>
        <w:t>女生笑。</w:t>
      </w:r>
    </w:p>
    <w:p w14:paraId="610D3CCD">
      <w:r>
        <w:t>你能感觉得到这样聊天的框架是男人在掌</w:t>
      </w:r>
    </w:p>
    <w:p w14:paraId="07CD07A9">
      <w:r>
        <w:t>握主导吗?</w:t>
      </w:r>
    </w:p>
    <w:p w14:paraId="6588D244">
      <w:r>
        <w:t>如果男人当时回答了女生的</w:t>
      </w:r>
    </w:p>
    <w:p w14:paraId="583158FC">
      <w:r>
        <w:t>问题，</w:t>
      </w:r>
    </w:p>
    <w:p w14:paraId="407F405D">
      <w:r>
        <w:t>比如对女生解释自己为什么今天说</w:t>
      </w:r>
    </w:p>
    <w:p w14:paraId="04EBE316">
      <w:r>
        <w:t>话多，说个没完，就等于钻入了女生的框</w:t>
      </w:r>
    </w:p>
    <w:p w14:paraId="32AC2ED0">
      <w:r>
        <w:t>背后的意思就是承认女生对你的评</w:t>
      </w:r>
    </w:p>
    <w:p w14:paraId="14CB91CD">
      <w:r>
        <w:t>判，并且希望通过自己的解释，比如</w:t>
      </w:r>
    </w:p>
    <w:p w14:paraId="1784DC02">
      <w:r>
        <w:t>《哦,</w:t>
      </w:r>
    </w:p>
    <w:p w14:paraId="77DD01C9">
      <w:r>
        <w:t>是因为今天喝了酒，比较兴奋" ;</w:t>
      </w:r>
    </w:p>
    <w:p w14:paraId="12A923FB">
      <w:r>
        <w:t>'有吗? 好像没有啊?</w:t>
      </w:r>
    </w:p>
    <w:p w14:paraId="5767530A">
      <w:r>
        <w:t>等等，然后</w:t>
      </w:r>
    </w:p>
    <w:p w14:paraId="6A7FD767">
      <w:r>
        <w:t>要给女人不同的感觉，让她琢磨不透你</w:t>
      </w:r>
    </w:p>
    <w:p w14:paraId="3465CB61">
      <w:r>
        <w:t>你话真的就变少了，不怎么说话了。女</w:t>
      </w:r>
    </w:p>
    <w:p w14:paraId="6C5763C6">
      <w:r>
        <w:t>生这时心里就明确了，她简单的一句话就</w:t>
      </w:r>
    </w:p>
    <w:p w14:paraId="767E2828">
      <w:r>
        <w:t>可以这样左右你，主导你。</w:t>
      </w:r>
    </w:p>
    <w:p w14:paraId="4BE46187">
      <w:r>
        <w:t>你在她心里</w:t>
      </w:r>
    </w:p>
    <w:p w14:paraId="2F0304C9">
      <w:r>
        <w:t>的地位和吸引瞬间下降很多。</w:t>
      </w:r>
    </w:p>
    <w:p w14:paraId="3B065EE5">
      <w:r>
        <w:t>女生问：</w:t>
      </w:r>
    </w:p>
    <w:p w14:paraId="6540BB82">
      <w:r>
        <w:t>你哪里人啊?</w:t>
      </w:r>
    </w:p>
    <w:p w14:paraId="5CEF97D5">
      <w:r>
        <w:t>哪一个城市来</w:t>
      </w:r>
    </w:p>
    <w:p w14:paraId="5781BB03">
      <w:r>
        <w:t>的? )</w:t>
      </w:r>
    </w:p>
    <w:p w14:paraId="266C447E">
      <w:r>
        <w:t>男人答：</w:t>
      </w:r>
    </w:p>
    <w:p w14:paraId="7D0FEE2F">
      <w:r>
        <w:t>星火城来的，</w:t>
      </w:r>
    </w:p>
    <w:p w14:paraId="43D22841">
      <w:r>
        <w:t>前两天刚到上</w:t>
      </w:r>
    </w:p>
    <w:p w14:paraId="380FD29F">
      <w:r>
        <w:t>女生问：</w:t>
      </w:r>
    </w:p>
    <w:p w14:paraId="3D3E01CC">
      <w:r>
        <w:t>星火城是哪个省的? 没听说过</w:t>
      </w:r>
    </w:p>
    <w:p w14:paraId="31BF3EE5">
      <w:r>
        <w:t>男人答：</w:t>
      </w:r>
    </w:p>
    <w:p w14:paraId="6B3AE61C">
      <w:r>
        <w:t>是有点远，是火星的首都。前</w:t>
      </w:r>
    </w:p>
    <w:p w14:paraId="40AE5650">
      <w:r>
        <w:t>两天，坐神7来的。</w:t>
      </w:r>
    </w:p>
    <w:p w14:paraId="575936D8">
      <w:r>
        <w:t>女生笑。</w:t>
      </w:r>
    </w:p>
    <w:p w14:paraId="5C118C55">
      <w:r>
        <w:t>要给女人不同的感觉，让她琢磨不透你</w:t>
      </w:r>
    </w:p>
    <w:p w14:paraId="4AA98B18">
      <w:r>
        <w:t>第2点踢皮球回答</w:t>
      </w:r>
    </w:p>
    <w:p w14:paraId="299121A7">
      <w:r>
        <w:t>用问题来回答女生的</w:t>
      </w:r>
    </w:p>
    <w:p w14:paraId="49A9B892">
      <w:r>
        <w:t>问题。</w:t>
      </w:r>
    </w:p>
    <w:p w14:paraId="0F62AA35">
      <w:r>
        <w:t>就是把皮球硬踢给她。假定是她要为你做</w:t>
      </w:r>
    </w:p>
    <w:p w14:paraId="542598F8">
      <w:r>
        <w:t>什么事。</w:t>
      </w:r>
    </w:p>
    <w:p w14:paraId="70CE0EB7">
      <w:r>
        <w:t>比如，</w:t>
      </w:r>
    </w:p>
    <w:p w14:paraId="6B4BC11E">
      <w:r>
        <w:t>她问：</w:t>
      </w:r>
    </w:p>
    <w:p w14:paraId="59E9C073">
      <w:r>
        <w:t>'你这个星期六准备干点什</w:t>
      </w:r>
    </w:p>
    <w:p w14:paraId="20511194">
      <w:r>
        <w:t>你回答：</w:t>
      </w:r>
    </w:p>
    <w:p w14:paraId="146DCBAF">
      <w:r>
        <w:t>"怎么，</w:t>
      </w:r>
    </w:p>
    <w:p w14:paraId="224B15F1">
      <w:r>
        <w:t>你为我准备了什么有趣</w:t>
      </w:r>
    </w:p>
    <w:p w14:paraId="4026FE75">
      <w:r>
        <w:t>的活动?</w:t>
      </w:r>
    </w:p>
    <w:p w14:paraId="4250ABC7">
      <w:r>
        <w:t>或者 "你为我们安排了什么好</w:t>
      </w:r>
    </w:p>
    <w:p w14:paraId="44592B86">
      <w:r>
        <w:t>东西?</w:t>
      </w:r>
    </w:p>
    <w:p w14:paraId="30F9A2C0">
      <w:r>
        <w:t>这些其实是在明显地调情,</w:t>
      </w:r>
    </w:p>
    <w:p w14:paraId="3A09D8BB">
      <w:r>
        <w:t>因为你和她还</w:t>
      </w:r>
    </w:p>
    <w:p w14:paraId="05816AC0">
      <w:r>
        <w:t>不是正式情侣,</w:t>
      </w:r>
    </w:p>
    <w:p w14:paraId="0DC03531">
      <w:r>
        <w:t>而这个回答一般都是亲密</w:t>
      </w:r>
    </w:p>
    <w:p w14:paraId="244A8086">
      <w:r>
        <w:t>情侣间或者夫妻间的回答。而且，其中的</w:t>
      </w:r>
    </w:p>
    <w:p w14:paraId="6EFC0136">
      <w:r>
        <w:t>要给女人不同的感觉，让她琢磨不透你</w:t>
      </w:r>
    </w:p>
    <w:p w14:paraId="5E410578">
      <w:r>
        <w:t>框架已经假定了是她在那里为你安排，因</w:t>
      </w:r>
    </w:p>
    <w:p w14:paraId="22233C65">
      <w:r>
        <w:t>为她要追你。</w:t>
      </w:r>
    </w:p>
    <w:p w14:paraId="45633984">
      <w:r>
        <w:t>再如：</w:t>
      </w:r>
    </w:p>
    <w:p w14:paraId="6126C390">
      <w:r>
        <w:t>女生问：</w:t>
      </w:r>
    </w:p>
    <w:p w14:paraId="46F2715E">
      <w:r>
        <w:t>'你是不是喜欢我了?</w:t>
      </w:r>
    </w:p>
    <w:p w14:paraId="2B320748">
      <w:r>
        <w:t>男人答：</w:t>
      </w:r>
    </w:p>
    <w:p w14:paraId="56E52D19">
      <w:r>
        <w:t>你觉得我长得像不像马克</w:t>
      </w:r>
    </w:p>
    <w:p w14:paraId="2F99E9CB">
      <w:r>
        <w:t>女生答：</w:t>
      </w:r>
    </w:p>
    <w:p w14:paraId="7AA1EA9E">
      <w:r>
        <w:t>"你怎么可能像马克思=</w:t>
      </w:r>
    </w:p>
    <w:p w14:paraId="13E7E4F6">
      <w:r>
        <w:t>男人答：</w:t>
      </w:r>
    </w:p>
    <w:p w14:paraId="03E2155A">
      <w:r>
        <w:t>'对啊</w:t>
      </w:r>
    </w:p>
    <w:p w14:paraId="3EBBEB77">
      <w:r>
        <w:t>我怎么可能喜欢你。</w:t>
      </w:r>
    </w:p>
    <w:p w14:paraId="6A4A448F">
      <w:r>
        <w:t>你也可以把她的问题,</w:t>
      </w:r>
    </w:p>
    <w:p w14:paraId="7985D06A">
      <w:r>
        <w:t>丢回给她。</w:t>
      </w:r>
    </w:p>
    <w:p w14:paraId="3587BD4A">
      <w:r>
        <w:t>她问：</w:t>
      </w:r>
    </w:p>
    <w:p w14:paraId="1FFF0B8C">
      <w:r>
        <w:t>"你做什么工作的?</w:t>
      </w:r>
    </w:p>
    <w:p w14:paraId="383729C6">
      <w:r>
        <w:t>要给女人不同的感觉，让她琢磨不透你</w:t>
      </w:r>
    </w:p>
    <w:p w14:paraId="4F67F665">
      <w:r>
        <w:t>你就说：</w:t>
      </w:r>
    </w:p>
    <w:p w14:paraId="4C40A93F">
      <w:r>
        <w:t>'不能告诉你。告诉你,</w:t>
      </w:r>
    </w:p>
    <w:p w14:paraId="6EF3DF91">
      <w:r>
        <w:t>怕吓死</w:t>
      </w:r>
    </w:p>
    <w:p w14:paraId="062A3B04">
      <w:r>
        <w:t>或者你还可以说：</w:t>
      </w:r>
    </w:p>
    <w:p w14:paraId="153A6A88">
      <w:r>
        <w:t>我的工作告诉你的</w:t>
      </w:r>
    </w:p>
    <w:p w14:paraId="24B7B7D3">
      <w:r>
        <w:t>话，你整个人都会软掉的</w:t>
      </w:r>
    </w:p>
    <w:p w14:paraId="78E87B7C">
      <w:r>
        <w:t>你还是现在这</w:t>
      </w:r>
    </w:p>
    <w:p w14:paraId="4B7E0501">
      <w:r>
        <w:t>样比较好,</w:t>
      </w:r>
    </w:p>
    <w:p w14:paraId="78425274">
      <w:r>
        <w:t>软掉的话，我还得背你，你想</w:t>
      </w:r>
    </w:p>
    <w:p w14:paraId="29FA7D65">
      <w:r>
        <w:t>累死我啊。</w:t>
      </w:r>
    </w:p>
    <w:p w14:paraId="117C8933">
      <w:r>
        <w:t>第3 点说女生不爱听的回答可以直接千</w:t>
      </w:r>
    </w:p>
    <w:p w14:paraId="66CB0B9C">
      <w:r>
        <w:t>脆利落地回答,</w:t>
      </w:r>
    </w:p>
    <w:p w14:paraId="194043EA">
      <w:r>
        <w:t>不要加任何解释。</w:t>
      </w:r>
    </w:p>
    <w:p w14:paraId="7459D14C">
      <w:r>
        <w:t>女生问：</w:t>
      </w:r>
    </w:p>
    <w:p w14:paraId="7F120D3A">
      <w:r>
        <w:t>你觉得我这条裤子穿着好看</w:t>
      </w:r>
    </w:p>
    <w:p w14:paraId="7A613CC0">
      <w:r>
        <w:t>男人答：</w:t>
      </w:r>
    </w:p>
    <w:p w14:paraId="1FA06FD8">
      <w:r>
        <w:t>《难看。</w:t>
      </w:r>
    </w:p>
    <w:p w14:paraId="7B9DE4E4">
      <w:r>
        <w:t>再如：</w:t>
      </w:r>
    </w:p>
    <w:p w14:paraId="5755E777">
      <w:r>
        <w:t>要给女人不同的感觉，让她琢磨不透你</w:t>
      </w:r>
    </w:p>
    <w:p w14:paraId="62251D34">
      <w:r>
        <w:t>女生问：</w:t>
      </w:r>
    </w:p>
    <w:p w14:paraId="1BA02559">
      <w:r>
        <w:t>你觉得我胖了吗?</w:t>
      </w:r>
    </w:p>
    <w:p w14:paraId="27A2D462">
      <w:r>
        <w:t>你一本正经地说：</w:t>
      </w:r>
    </w:p>
    <w:p w14:paraId="73CBEA36">
      <w:r>
        <w:t>《胖了。</w:t>
      </w:r>
    </w:p>
    <w:p w14:paraId="17F8AB1B">
      <w:r>
        <w:t>或者你可以</w:t>
      </w:r>
    </w:p>
    <w:p w14:paraId="5005FDED">
      <w:r>
        <w:t>用我上次对一个很苗条的美女说的</w:t>
      </w:r>
    </w:p>
    <w:p w14:paraId="39ECBB23">
      <w:r>
        <w:t>不胖。和老母猪比起来的话。</w:t>
      </w:r>
    </w:p>
    <w:p w14:paraId="5E24D496">
      <w:r>
        <w:t>我一下就吃到了她的粉拳，</w:t>
      </w:r>
    </w:p>
    <w:p w14:paraId="29E721A5">
      <w:r>
        <w:t>打着还是蛮舒</w:t>
      </w:r>
    </w:p>
    <w:p w14:paraId="028E634E">
      <w:r>
        <w:t>服的。因为这样的粉拳99.99都表明她更</w:t>
      </w:r>
    </w:p>
    <w:p w14:paraId="1A0C19CD">
      <w:r>
        <w:t>加被你吸引了。</w:t>
      </w:r>
    </w:p>
    <w:p w14:paraId="46217000">
      <w:r>
        <w:t>第4点 如果女生抱怨，</w:t>
      </w:r>
    </w:p>
    <w:p w14:paraId="1D2C04CD">
      <w:r>
        <w:t>说白己不开心，感</w:t>
      </w:r>
    </w:p>
    <w:p w14:paraId="05CEDA25">
      <w:r>
        <w:t>觉很闷，很没劲，千万不要明显地主动想</w:t>
      </w:r>
    </w:p>
    <w:p w14:paraId="4A914E72">
      <w:r>
        <w:t>办法来逗她开心，不要想办法试图让她觉</w:t>
      </w:r>
    </w:p>
    <w:p w14:paraId="32FDE737">
      <w:r>
        <w:t>得有劲。</w:t>
      </w:r>
    </w:p>
    <w:p w14:paraId="45DC9035">
      <w:r>
        <w:t>可以酌情采用</w:t>
      </w:r>
    </w:p>
    <w:p w14:paraId="329A6240">
      <w:r>
        <w:t>更加法</w:t>
      </w:r>
    </w:p>
    <w:p w14:paraId="06BFC348">
      <w:r>
        <w:t>就是,</w:t>
      </w:r>
    </w:p>
    <w:p w14:paraId="14300C85">
      <w:r>
        <w:t>她抱怨</w:t>
      </w:r>
    </w:p>
    <w:p w14:paraId="4D4403AA">
      <w:r>
        <w:t>觉得晚饭吃得很没劲,</w:t>
      </w:r>
    </w:p>
    <w:p w14:paraId="67678A4D">
      <w:r>
        <w:t>抱怨自己不开心,</w:t>
      </w:r>
    </w:p>
    <w:p w14:paraId="0A08A4B9">
      <w:r>
        <w:t>要给女人不同的感觉，让她琢磨不透你</w:t>
      </w:r>
    </w:p>
    <w:p w14:paraId="257670D8">
      <w:r>
        <w:t>你表现得比她更加不开心，抱怨比她更加</w:t>
      </w:r>
    </w:p>
    <w:p w14:paraId="0AE2B681">
      <w:r>
        <w:t>觉得没劲。但是注意,</w:t>
      </w:r>
    </w:p>
    <w:p w14:paraId="40EFD57B">
      <w:r>
        <w:t>男人面对女生时任</w:t>
      </w:r>
    </w:p>
    <w:p w14:paraId="6AAEFC79">
      <w:r>
        <w:t>何时候都不要激动,</w:t>
      </w:r>
    </w:p>
    <w:p w14:paraId="0E756647">
      <w:r>
        <w:t>都要镇定，放松，自</w:t>
      </w:r>
    </w:p>
    <w:p w14:paraId="0497A0D3">
      <w:r>
        <w:t>如。即使表现自己不开心，觉得很无聊也</w:t>
      </w:r>
    </w:p>
    <w:p w14:paraId="4A19B103">
      <w:r>
        <w:t>要心情放松地表现，带有一种无所谓的感</w:t>
      </w:r>
    </w:p>
    <w:p w14:paraId="7C3A6895">
      <w:r>
        <w:t>她觉得没劲的时候，你和她没劲的情绪产</w:t>
      </w:r>
    </w:p>
    <w:p w14:paraId="05EF6FD8">
      <w:r>
        <w:t>生共鸣,</w:t>
      </w:r>
    </w:p>
    <w:p w14:paraId="05CD21BE">
      <w:r>
        <w:t>但不是抱怨，而是认可她觉得没</w:t>
      </w:r>
    </w:p>
    <w:p w14:paraId="2D605E91">
      <w:r>
        <w:t>劲的情绪，然后再转换场地或者话题。而</w:t>
      </w:r>
    </w:p>
    <w:p w14:paraId="01F6A00A">
      <w:r>
        <w:t>很多男生听到女生抱怨没劲的时候，就觉</w:t>
      </w:r>
    </w:p>
    <w:p w14:paraId="7D0EDE40">
      <w:r>
        <w:t>得这是我自己的责任，</w:t>
      </w:r>
    </w:p>
    <w:p w14:paraId="10E51C4B">
      <w:r>
        <w:t>一定是我把她搞得</w:t>
      </w:r>
    </w:p>
    <w:p w14:paraId="13C11A9F">
      <w:r>
        <w:t>没劲的，然后就害怕女生因此而不喜欢自</w:t>
      </w:r>
    </w:p>
    <w:p w14:paraId="0A088148">
      <w:r>
        <w:t>己，就立刻去讨好，迎合，试图去逗女</w:t>
      </w:r>
    </w:p>
    <w:p w14:paraId="0C38037E">
      <w:r>
        <w:t>生。这样就是潜沟通出你自认比女生的社</w:t>
      </w:r>
    </w:p>
    <w:p w14:paraId="406B2E64">
      <w:r>
        <w:t>交价值更低。</w:t>
      </w:r>
    </w:p>
    <w:p w14:paraId="733E4B70">
      <w:r>
        <w:t>要给女人不同的。觉。 让她琢磨不运你</w:t>
      </w:r>
    </w:p>
    <w:p w14:paraId="590D6A1D">
      <w:r>
        <w:t>如果她向你抱怨不喜欢某个频道，某首</w:t>
      </w:r>
    </w:p>
    <w:p w14:paraId="54C0660D">
      <w:r>
        <w:t>歌，或其他什么东西。你就当着她的面把</w:t>
      </w:r>
    </w:p>
    <w:p w14:paraId="7B0F0B9A">
      <w:r>
        <w:t>歌的音量调高一格，然后笑着看看她。当</w:t>
      </w:r>
    </w:p>
    <w:p w14:paraId="07A4F9F2">
      <w:r>
        <w:t>然，你只是和她开玩笑，玩笑之后你可以</w:t>
      </w:r>
    </w:p>
    <w:p w14:paraId="2E771168">
      <w:r>
        <w:t>再调回来，你没有必要真的弄得她生气。</w:t>
      </w:r>
    </w:p>
    <w:p w14:paraId="1F4FBE0E">
      <w:r>
        <w:t>你的目的是要潜沟通告诉她你不是这么容</w:t>
      </w:r>
    </w:p>
    <w:p w14:paraId="6C9CD67C">
      <w:r>
        <w:t>易被她控制，被她摆布的。你是一个独立</w:t>
      </w:r>
    </w:p>
    <w:p w14:paraId="0D26779C">
      <w:r>
        <w:t>的男人。</w:t>
      </w:r>
    </w:p>
    <w:p w14:paraId="1B318BEF">
      <w:r>
        <w:t>用开玩笑式的拒绝让女生更喜欢你</w:t>
      </w:r>
    </w:p>
    <w:p w14:paraId="3551BBFF">
      <w:r>
        <w:t>用开玩笑式的拒绝让女生更喜欢你</w:t>
      </w:r>
    </w:p>
    <w:p w14:paraId="30AFF996">
      <w:r>
        <w:t>第5点不要很容易满足女生的要求。开玩</w:t>
      </w:r>
    </w:p>
    <w:p w14:paraId="153399C7">
      <w:r>
        <w:t>笑式地拒绝女生的要求。</w:t>
      </w:r>
    </w:p>
    <w:p w14:paraId="731539A9">
      <w:r>
        <w:t>女生：</w:t>
      </w:r>
    </w:p>
    <w:p w14:paraId="2DC5A944">
      <w:r>
        <w:t>'帮我拿一下包。</w:t>
      </w:r>
    </w:p>
    <w:p w14:paraId="2C404672">
      <w:r>
        <w:t>男人：</w:t>
      </w:r>
    </w:p>
    <w:p w14:paraId="51C251C4">
      <w:r>
        <w:t>"每分钟10块钱。来，钱先拿</w:t>
      </w:r>
    </w:p>
    <w:p w14:paraId="78167D69">
      <w:r>
        <w:t>女生：</w:t>
      </w:r>
    </w:p>
    <w:p w14:paraId="10FD8FA0">
      <w:r>
        <w:t>你晚上6点钟来我公司接我吧，</w:t>
      </w:r>
    </w:p>
    <w:p w14:paraId="0C696453">
      <w:r>
        <w:t>我们去老北京吃火锅。</w:t>
      </w:r>
    </w:p>
    <w:p w14:paraId="2C234136">
      <w:r>
        <w:t>男人：</w:t>
      </w:r>
    </w:p>
    <w:p w14:paraId="1CD326DF">
      <w:r>
        <w:t>'我7点来接你，然后我们去老四</w:t>
      </w:r>
    </w:p>
    <w:p w14:paraId="73D98E28">
      <w:r>
        <w:t>川吃火锅。</w:t>
      </w:r>
    </w:p>
    <w:p w14:paraId="7990B1E6">
      <w:r>
        <w:t>第6点不要老是小心翼翼，怕她反感或者</w:t>
      </w:r>
    </w:p>
    <w:p w14:paraId="3FFFD6AE">
      <w:r>
        <w:t>怕她不喜欢。也不要她一说不好或一说不</w:t>
      </w:r>
    </w:p>
    <w:p w14:paraId="2C6EB74C">
      <w:r>
        <w:t>民开玩笑式的拒绝让女生更喜欢你</w:t>
      </w:r>
    </w:p>
    <w:p w14:paraId="710C0DD5">
      <w:r>
        <w:t>喜欢，你就立刻给她道歉。</w:t>
      </w:r>
    </w:p>
    <w:p w14:paraId="7FC211C5">
      <w:r>
        <w:t>除非，你真</w:t>
      </w:r>
    </w:p>
    <w:p w14:paraId="36043F33">
      <w:r>
        <w:t>地非常地对不起她,</w:t>
      </w:r>
    </w:p>
    <w:p w14:paraId="3EC7894E">
      <w:r>
        <w:t>否则你千万不要对她</w:t>
      </w:r>
    </w:p>
    <w:p w14:paraId="5573625F">
      <w:r>
        <w:t>道歉。</w:t>
      </w:r>
    </w:p>
    <w:p w14:paraId="75C4152A">
      <w:r>
        <w:t>如果女生不喜欢不满意你说的话或者你的</w:t>
      </w:r>
    </w:p>
    <w:p w14:paraId="587F61C3">
      <w:r>
        <w:t>某个行为 (当然是法律道德允许的行</w:t>
      </w:r>
    </w:p>
    <w:p w14:paraId="793138DF">
      <w:r>
        <w:t>为) ,不要为此道歉，你要撑住自己的框</w:t>
      </w:r>
    </w:p>
    <w:p w14:paraId="264D2FC0">
      <w:r>
        <w:t>架，表现得这是女生她自己的问题，不是</w:t>
      </w:r>
    </w:p>
    <w:p w14:paraId="331138CF">
      <w:r>
        <w:t>你的错。</w:t>
      </w:r>
    </w:p>
    <w:p w14:paraId="2A47AE90">
      <w:r>
        <w:t>女生：</w:t>
      </w:r>
    </w:p>
    <w:p w14:paraId="2A4B59C1">
      <w:r>
        <w:t>连这点小事都不帮我,</w:t>
      </w:r>
    </w:p>
    <w:p w14:paraId="6000D9C8">
      <w:r>
        <w:t>你太不像</w:t>
      </w:r>
    </w:p>
    <w:p w14:paraId="70D7A7F1">
      <w:r>
        <w:t>样了，气死我了。</w:t>
      </w:r>
    </w:p>
    <w:p w14:paraId="5EFC56C4">
      <w:r>
        <w:t>男人：</w:t>
      </w:r>
    </w:p>
    <w:p w14:paraId="46EDB59B">
      <w:r>
        <w:t>'不用谢：.对了，我发现你生气</w:t>
      </w:r>
    </w:p>
    <w:p w14:paraId="2F4791A8">
      <w:r>
        <w:t>的样子蛮可爱的。</w:t>
      </w:r>
    </w:p>
    <w:p w14:paraId="57777776">
      <w:r>
        <w:t>民开玩笑式的拒绝让女生更喜欢你</w:t>
      </w:r>
    </w:p>
    <w:p w14:paraId="59F5858B">
      <w:r>
        <w:t>道歉对性吸引是有致命性杀伤力的，就像</w:t>
      </w:r>
    </w:p>
    <w:p w14:paraId="2512F8FA">
      <w:r>
        <w:t>你吹气球，</w:t>
      </w:r>
    </w:p>
    <w:p w14:paraId="24F172A5">
      <w:r>
        <w:t>性吸引好不容易给你吹起来</w:t>
      </w:r>
    </w:p>
    <w:p w14:paraId="3682BFC5">
      <w:r>
        <w:t>了，然后你看到女生不喜欢，或者抱怨,</w:t>
      </w:r>
    </w:p>
    <w:p w14:paraId="2ECE7C6E">
      <w:r>
        <w:t>你一慌张，立刻给她道歉，这个刚吹起来</w:t>
      </w:r>
    </w:p>
    <w:p w14:paraId="0F16CD29">
      <w:r>
        <w:t>的气球，就像被针刺了一下，立刻泄气。</w:t>
      </w:r>
    </w:p>
    <w:p w14:paraId="4D9B397D">
      <w:r>
        <w:t>你们之间的性吸引，性张力就一下没了。</w:t>
      </w:r>
    </w:p>
    <w:p w14:paraId="643B0F01">
      <w:r>
        <w:t>因为，还是说回来，这些虚的道歉其实还</w:t>
      </w:r>
    </w:p>
    <w:p w14:paraId="283E2D52">
      <w:r>
        <w:t>是寻求女生的认可，还是男人内心缺乏底</w:t>
      </w:r>
    </w:p>
    <w:p w14:paraId="35BE2740">
      <w:r>
        <w:t>气，怕女生生气。怕她不喜欢自己。害怕</w:t>
      </w:r>
    </w:p>
    <w:p w14:paraId="402F56F7">
      <w:r>
        <w:t>失去她之后，自己找不到别的女生。所</w:t>
      </w:r>
    </w:p>
    <w:p w14:paraId="56F332A4">
      <w:r>
        <w:t>以，这种道歉也不是真诚的道歉。</w:t>
      </w:r>
    </w:p>
    <w:p w14:paraId="7FDDEA59">
      <w:r>
        <w:t>如果她给你脾气，或者不高兴，生气，抱</w:t>
      </w:r>
    </w:p>
    <w:p w14:paraId="1A7309D2">
      <w:r>
        <w:t>怨等等，最好的框架就是： 你觉得她发脾</w:t>
      </w:r>
    </w:p>
    <w:p w14:paraId="5712DBF8">
      <w:r>
        <w:t>气很好笑，比如你可以说 "你生气时的样</w:t>
      </w:r>
    </w:p>
    <w:p w14:paraId="7F617F68">
      <w:r>
        <w:t>子真可爱"</w:t>
      </w:r>
    </w:p>
    <w:p w14:paraId="78D414C4">
      <w:r>
        <w:t>民开玩笑式的拒绝让女生更喜欢你</w:t>
      </w:r>
    </w:p>
    <w:p w14:paraId="64BF5046">
      <w:r>
        <w:t>这句话就能在潜沟通里表现你不被她的情</w:t>
      </w:r>
    </w:p>
    <w:p w14:paraId="03C7770D">
      <w:r>
        <w:t>绪所左右，你有作为男人的处变不惊的能</w:t>
      </w:r>
    </w:p>
    <w:p w14:paraId="4B6521D8">
      <w:r>
        <w:t>力。这一点对女生是非常有长远的吸引力</w:t>
      </w:r>
    </w:p>
    <w:p w14:paraId="61C37622">
      <w:r>
        <w:t>的。是能够长久地把你喜欢的女生留在你</w:t>
      </w:r>
    </w:p>
    <w:p w14:paraId="5B11DF84">
      <w:r>
        <w:t>身边的一种素质。</w:t>
      </w:r>
    </w:p>
    <w:p w14:paraId="0FB299B7">
      <w:r>
        <w:t>第7点不要容忍女生对你的不敬和不上档</w:t>
      </w:r>
    </w:p>
    <w:p w14:paraId="03A8E8EE">
      <w:r>
        <w:t>次的耍小孩脾气的行为。要当面指正。</w:t>
      </w:r>
    </w:p>
    <w:p w14:paraId="3B1D1BB5">
      <w:r>
        <w:t>女生：</w:t>
      </w:r>
    </w:p>
    <w:p w14:paraId="2B127C34">
      <w:r>
        <w:t>'这么没劲,</w:t>
      </w:r>
    </w:p>
    <w:p w14:paraId="34EE7325">
      <w:r>
        <w:t>我不理你了。我要走</w:t>
      </w:r>
    </w:p>
    <w:p w14:paraId="778A5EF6">
      <w:r>
        <w:t>男人：</w:t>
      </w:r>
    </w:p>
    <w:p w14:paraId="332C7D78">
      <w:r>
        <w:t>走的时候，那个门有点坏，</w:t>
      </w:r>
    </w:p>
    <w:p w14:paraId="4C359CC0">
      <w:r>
        <w:t>心夹到屁股。</w:t>
      </w:r>
    </w:p>
    <w:p w14:paraId="5CB8FBD0">
      <w:r>
        <w:t>大部分情况下，</w:t>
      </w:r>
    </w:p>
    <w:p w14:paraId="086768AB">
      <w:r>
        <w:t>女生这么说只是一个对男</w:t>
      </w:r>
    </w:p>
    <w:p w14:paraId="2D11540C">
      <w:r>
        <w:t>人的考验,</w:t>
      </w:r>
    </w:p>
    <w:p w14:paraId="4DCF0771">
      <w:r>
        <w:t>试图拿回女生对男人的情感控</w:t>
      </w:r>
    </w:p>
    <w:p w14:paraId="0D652ECA">
      <w:r>
        <w:t>民开玩笑式的拒绝让女生更喜欢你</w:t>
      </w:r>
    </w:p>
    <w:p w14:paraId="44373AFD">
      <w:r>
        <w:t>制的主动权，同时测试男人如何应对这样</w:t>
      </w:r>
    </w:p>
    <w:p w14:paraId="21B0F338">
      <w:r>
        <w:t>的难题。</w:t>
      </w:r>
    </w:p>
    <w:p w14:paraId="45A0D7A6">
      <w:r>
        <w:t>第8点不要呆板，不要装天真，不要装可</w:t>
      </w:r>
    </w:p>
    <w:p w14:paraId="236922C3">
      <w:r>
        <w:t>爱，不要做她爸爸,</w:t>
      </w:r>
    </w:p>
    <w:p w14:paraId="08769CD3">
      <w:r>
        <w:t>不要老一套。不要去</w:t>
      </w:r>
    </w:p>
    <w:p w14:paraId="34DD619B">
      <w:r>
        <w:t>学做她接触过的绝大部分男人做的事情。</w:t>
      </w:r>
    </w:p>
    <w:p w14:paraId="2A6DA51A">
      <w:r>
        <w:t>比如，像她父母一样，</w:t>
      </w:r>
    </w:p>
    <w:p w14:paraId="418101F5">
      <w:r>
        <w:t>发短信问候关怀她</w:t>
      </w:r>
    </w:p>
    <w:p w14:paraId="29ED9AAA">
      <w:r>
        <w:t>要带雨伞，什么短信嘱咐天气凉了要多加</w:t>
      </w:r>
    </w:p>
    <w:p w14:paraId="614E9F3D">
      <w:r>
        <w:t>衣服之类的全都不要。</w:t>
      </w:r>
    </w:p>
    <w:p w14:paraId="24DB5E4A">
      <w:r>
        <w:t>我刚开始学习吸引学的时候有一个女朋</w:t>
      </w:r>
    </w:p>
    <w:p w14:paraId="4C0C9273">
      <w:r>
        <w:t>友，当时她就对我说，她觉得我好像她妈</w:t>
      </w:r>
    </w:p>
    <w:p w14:paraId="7D61D0CE">
      <w:r>
        <w:t>妈，问我能不能叫我妈妈。原困就在于我</w:t>
      </w:r>
    </w:p>
    <w:p w14:paraId="26394D19">
      <w:r>
        <w:t>当时对她关怀备至。她这样问，说明作为</w:t>
      </w:r>
    </w:p>
    <w:p w14:paraId="1FAEC074">
      <w:r>
        <w:t>女人的第六感她的确在我身上感觉到了和</w:t>
      </w:r>
    </w:p>
    <w:p w14:paraId="20626667">
      <w:r>
        <w:t>妈妈相同的感觉。</w:t>
      </w:r>
    </w:p>
    <w:p w14:paraId="1E2B10FA">
      <w:r>
        <w:t>民开玩笑式的拒绝让女生更喜欢你</w:t>
      </w:r>
    </w:p>
    <w:p w14:paraId="454D2EEF">
      <w:r>
        <w:t>这是一个我们作为独生子女长大的男人,</w:t>
      </w:r>
    </w:p>
    <w:p w14:paraId="5D276F8C">
      <w:r>
        <w:t>很容易误入的套，都是我们从父母那里学</w:t>
      </w:r>
    </w:p>
    <w:p w14:paraId="41AF8A3E">
      <w:r>
        <w:t>来的，然后在女人身上乱用。</w:t>
      </w:r>
    </w:p>
    <w:p w14:paraId="75B900E2">
      <w:r>
        <w:t>做女人的爸爸,</w:t>
      </w:r>
    </w:p>
    <w:p w14:paraId="151458C4">
      <w:r>
        <w:t>或者更加糟糕,</w:t>
      </w:r>
    </w:p>
    <w:p w14:paraId="3C307BC6">
      <w:r>
        <w:t>做成了女</w:t>
      </w:r>
    </w:p>
    <w:p w14:paraId="1540765C">
      <w:r>
        <w:t>人的妈妈,</w:t>
      </w:r>
    </w:p>
    <w:p w14:paraId="2150B40F">
      <w:r>
        <w:t>会让一切吸引都消失，这个是</w:t>
      </w:r>
    </w:p>
    <w:p w14:paraId="7B3E280E">
      <w:r>
        <w:t>人的本性，就像你不会被你妈性吸引一</w:t>
      </w:r>
    </w:p>
    <w:p w14:paraId="78D1E4D8">
      <w:r>
        <w:t>样，女生天生不会被自己爸爸性吸引，这</w:t>
      </w:r>
    </w:p>
    <w:p w14:paraId="3D78725E">
      <w:r>
        <w:t>是老天在人体内的设置和规定。</w:t>
      </w:r>
    </w:p>
    <w:p w14:paraId="31EC1251">
      <w:r>
        <w:t>但比做女人爸爸更加糟糕的，</w:t>
      </w:r>
    </w:p>
    <w:p w14:paraId="1D6BF12F">
      <w:r>
        <w:t>除了做成了</w:t>
      </w:r>
    </w:p>
    <w:p w14:paraId="74C92B59">
      <w:r>
        <w:t>妈妈外，还有就是做成了女人的孩子。</w:t>
      </w:r>
    </w:p>
    <w:p w14:paraId="77018079">
      <w:r>
        <w:t>一个大男人在女人面前装可爱，装天真,</w:t>
      </w:r>
    </w:p>
    <w:p w14:paraId="52C62653">
      <w:r>
        <w:t>2年里你很难得地装了1次，那还0飞,</w:t>
      </w:r>
    </w:p>
    <w:p w14:paraId="4D137B4B">
      <w:r>
        <w:t>孩也会觉得有乐趣，但这只是说你已经和</w:t>
      </w:r>
    </w:p>
    <w:p w14:paraId="75E561E8">
      <w:r>
        <w:t>她在一起。已经发生过关系后。在发生关</w:t>
      </w:r>
    </w:p>
    <w:p w14:paraId="22091D23">
      <w:r>
        <w:t>民开玩笑式的拒绝让女生更喜欢你</w:t>
      </w:r>
    </w:p>
    <w:p w14:paraId="71FAD59E">
      <w:r>
        <w:t>系前,</w:t>
      </w:r>
    </w:p>
    <w:p w14:paraId="7CCAFEFA">
      <w:r>
        <w:t>在你试图要去吸引她的时候，</w:t>
      </w:r>
    </w:p>
    <w:p w14:paraId="0CD97A52">
      <w:r>
        <w:t>不能装可爱，装天真。</w:t>
      </w:r>
    </w:p>
    <w:p w14:paraId="50B1FCB8">
      <w:r>
        <w:t>发嗲，装可爱，装天真,</w:t>
      </w:r>
    </w:p>
    <w:p w14:paraId="39C73F52">
      <w:r>
        <w:t>都是女生做得</w:t>
      </w:r>
    </w:p>
    <w:p w14:paraId="0F41D827">
      <w:r>
        <w:t>事，你把女人的东西做给女人看是没效果</w:t>
      </w:r>
    </w:p>
    <w:p w14:paraId="6D6324AF">
      <w:r>
        <w:t>只会更加激发她的雄性心理特征，让</w:t>
      </w:r>
    </w:p>
    <w:p w14:paraId="105AFB48">
      <w:r>
        <w:t>你自己一个男人在她眼里像一个娘们。女</w:t>
      </w:r>
    </w:p>
    <w:p w14:paraId="46ABF22C">
      <w:r>
        <w:t>人不会被娘们吸引，就像男人不会被大老</w:t>
      </w:r>
    </w:p>
    <w:p w14:paraId="68C1D261">
      <w:r>
        <w:t>爷们吸引一样的道理。</w:t>
      </w:r>
    </w:p>
    <w:p w14:paraId="2ABD14B7">
      <w:r>
        <w:t>定要下劫比向前推进你和弛之[的关系——</w:t>
      </w:r>
    </w:p>
    <w:p w14:paraId="01E4E13D">
      <w:r>
        <w:t>一定要不断地向前推进你和她之间的</w:t>
      </w:r>
    </w:p>
    <w:p w14:paraId="4060C264">
      <w:r>
        <w:t>关系。不断地亲密度升级</w:t>
      </w:r>
    </w:p>
    <w:p w14:paraId="714E9139">
      <w:r>
        <w:t>第9点男人一定要不断地向前推进你和她</w:t>
      </w:r>
    </w:p>
    <w:p w14:paraId="425D04AC">
      <w:r>
        <w:t>之间的关系，不断地亲密度升级。</w:t>
      </w:r>
    </w:p>
    <w:p w14:paraId="455849F7">
      <w:r>
        <w:t>这个 "推进你们之间亲密度" 的责任永远</w:t>
      </w:r>
    </w:p>
    <w:p w14:paraId="5A032596">
      <w:r>
        <w:t>是落在男人身上。你作为男人需要承担被</w:t>
      </w:r>
    </w:p>
    <w:p w14:paraId="28597A9E">
      <w:r>
        <w:t>她拒绝你任何一次推进的风险=</w:t>
      </w:r>
    </w:p>
    <w:p w14:paraId="0A19DDB8">
      <w:r>
        <w:t>当然，你</w:t>
      </w:r>
    </w:p>
    <w:p w14:paraId="61A38B51">
      <w:r>
        <w:t>要学会怎么样地推进和亲密度升级会引来</w:t>
      </w:r>
    </w:p>
    <w:p w14:paraId="26328DE3">
      <w:r>
        <w:t>最少最小的拒绝，或者没有拒绝。</w:t>
      </w:r>
    </w:p>
    <w:p w14:paraId="71307130">
      <w:r>
        <w:t>你要学会怎么不会触发女生心里的防泡抵</w:t>
      </w:r>
    </w:p>
    <w:p w14:paraId="7FE80257">
      <w:r>
        <w:t>抗。由于亲密度升级我已经在《快速吸</w:t>
      </w:r>
    </w:p>
    <w:p w14:paraId="00BC3C74">
      <w:r>
        <w:t>引》教程里单列出来讲，这里我就简单介</w:t>
      </w:r>
    </w:p>
    <w:p w14:paraId="62320E03">
      <w:r>
        <w:t>绍一个常用的方法： 以退为进，以静制</w:t>
      </w:r>
    </w:p>
    <w:p w14:paraId="11740308">
      <w:r>
        <w:t>下劫比向前准进你和弛之旧的关系 ——</w:t>
      </w:r>
    </w:p>
    <w:p w14:paraId="28ACF0E6">
      <w:r>
        <w:t>记住一点，她对你亲密度升级和推进的拒</w:t>
      </w:r>
    </w:p>
    <w:p w14:paraId="5BE18F8D">
      <w:r>
        <w:t>绝都不是永久性的拒绝，而是暂时性的。</w:t>
      </w:r>
    </w:p>
    <w:p w14:paraId="3EC07677">
      <w:r>
        <w:t>你可以把她当时的</w:t>
      </w:r>
    </w:p>
    <w:p w14:paraId="0F2406AE">
      <w:r>
        <w:t>"不行" 翻译为 "现在</w:t>
      </w:r>
    </w:p>
    <w:p w14:paraId="473DD575">
      <w:r>
        <w:t>还不行"</w:t>
      </w:r>
    </w:p>
    <w:p w14:paraId="177B8366">
      <w:r>
        <w:t>碰到这种情况，你也要退一</w:t>
      </w:r>
    </w:p>
    <w:p w14:paraId="5D7EF06F">
      <w:r>
        <w:t>步，撤回你对她的关注。</w:t>
      </w:r>
    </w:p>
    <w:p w14:paraId="6D487BAF">
      <w:r>
        <w:t>因为你对她亲密度任何一次升级都是你对</w:t>
      </w:r>
    </w:p>
    <w:p w14:paraId="17C6C08F">
      <w:r>
        <w:t>她的奖赏,</w:t>
      </w:r>
    </w:p>
    <w:p w14:paraId="49D4A0AA">
      <w:r>
        <w:t>包括你不依不饶地不停升级，</w:t>
      </w:r>
    </w:p>
    <w:p w14:paraId="26358225">
      <w:r>
        <w:t>你之前已经明白了这个</w:t>
      </w:r>
    </w:p>
    <w:p w14:paraId="69A274FE">
      <w:r>
        <w:t>(男人给女人最好</w:t>
      </w:r>
    </w:p>
    <w:p w14:paraId="6A165FDA">
      <w:r>
        <w:t>的礼物就是他的关注" 的道理。</w:t>
      </w:r>
    </w:p>
    <w:p w14:paraId="2A13223C">
      <w:r>
        <w:t>所以，女生她要是拒绝你的任何推进，比</w:t>
      </w:r>
    </w:p>
    <w:p w14:paraId="7E305D5C">
      <w:r>
        <w:t>如你要牵她手，摸她头发，或者亲吻她,</w:t>
      </w:r>
    </w:p>
    <w:p w14:paraId="422BFB6C">
      <w:r>
        <w:t>她拒绝你,</w:t>
      </w:r>
    </w:p>
    <w:p w14:paraId="0176A80A">
      <w:r>
        <w:t>你都要向后退一步，不要还向</w:t>
      </w:r>
    </w:p>
    <w:p w14:paraId="7B0B3AF1">
      <w:r>
        <w:t>她冲，向她讨饭一样乞讨她的吻。</w:t>
      </w:r>
    </w:p>
    <w:p w14:paraId="01987A7A">
      <w:r>
        <w:t>然后，转身背对着她，切断你对她的关</w:t>
      </w:r>
    </w:p>
    <w:p w14:paraId="6DB185B5">
      <w:r>
        <w:t>注，这是下意识的 "惩罚" ,因为你不鼓</w:t>
      </w:r>
    </w:p>
    <w:p w14:paraId="3FE3ED66">
      <w:r>
        <w:t>励她老是拒绝你。不过在言语上和情绪</w:t>
      </w:r>
    </w:p>
    <w:p w14:paraId="058BE84B">
      <w:r>
        <w:t>上，你千万不能有任何影响,</w:t>
      </w:r>
    </w:p>
    <w:p w14:paraId="3B48444D">
      <w:r>
        <w:t>绝对不能生</w:t>
      </w:r>
    </w:p>
    <w:p w14:paraId="668FDFC3">
      <w:r>
        <w:t>气，或者道歉什么的。继续开她玩笑，继</w:t>
      </w:r>
    </w:p>
    <w:p w14:paraId="2DF917FF">
      <w:r>
        <w:t>续笑傲江湖，继续欲擒故纵，继续用时间</w:t>
      </w:r>
    </w:p>
    <w:p w14:paraId="144F3FC4">
      <w:r>
        <w:t>错觉法，推拉法，还有这里非常适用的深</w:t>
      </w:r>
    </w:p>
    <w:p w14:paraId="40D6F939">
      <w:r>
        <w:t>层次话块连情。</w:t>
      </w:r>
    </w:p>
    <w:p w14:paraId="4E3D2AC2">
      <w:r>
        <w:t>过一会时间后,</w:t>
      </w:r>
    </w:p>
    <w:p w14:paraId="6C538CD8">
      <w:r>
        <w:t>你继续推进，继续做亲密</w:t>
      </w:r>
    </w:p>
    <w:p w14:paraId="1612E2A8">
      <w:r>
        <w:t>度升级，她接受最好，</w:t>
      </w:r>
    </w:p>
    <w:p w14:paraId="6519F5BB">
      <w:r>
        <w:t>如果还是拒绝，那</w:t>
      </w:r>
    </w:p>
    <w:p w14:paraId="54E01EDE">
      <w:r>
        <w:t>你继续先停,</w:t>
      </w:r>
    </w:p>
    <w:p w14:paraId="75714FF5">
      <w:r>
        <w:t>后撤，退一步，撤走你肢体</w:t>
      </w:r>
    </w:p>
    <w:p w14:paraId="5009EBEB">
      <w:r>
        <w:t>语音中对她关注的成分。比如本来搂着她</w:t>
      </w:r>
    </w:p>
    <w:p w14:paraId="656F4612">
      <w:r>
        <w:t>的腰，</w:t>
      </w:r>
    </w:p>
    <w:p w14:paraId="20EEACE0">
      <w:r>
        <w:t>她没反对，</w:t>
      </w:r>
    </w:p>
    <w:p w14:paraId="60844B1C">
      <w:r>
        <w:t>现在连腰你也不搂，</w:t>
      </w:r>
    </w:p>
    <w:p w14:paraId="115DA839">
      <w:r>
        <w:t>定要下劫比问前准迸你和弛之旧的关系 ——</w:t>
      </w:r>
    </w:p>
    <w:p w14:paraId="2AE56421">
      <w:r>
        <w:t>起撤下来，但在言语上依然保持原样，继</w:t>
      </w:r>
    </w:p>
    <w:p w14:paraId="277F57B0">
      <w:r>
        <w:t>续开她玩笑，说说笑笑，或者话块连情。</w:t>
      </w:r>
    </w:p>
    <w:p w14:paraId="769968A5">
      <w:r>
        <w:t>然后过一会以后再来推进。直到她接受。</w:t>
      </w:r>
    </w:p>
    <w:p w14:paraId="26FC12A8">
      <w:r>
        <w:t>千万，不要像绝大多数男人一样，</w:t>
      </w:r>
    </w:p>
    <w:p w14:paraId="1F626BAF">
      <w:r>
        <w:t>一发生</w:t>
      </w:r>
    </w:p>
    <w:p w14:paraId="2587CE6F">
      <w:r>
        <w:t>女生拒绝他的情况，他立马就觉得气氛尴</w:t>
      </w:r>
    </w:p>
    <w:p w14:paraId="4B8DD3E2">
      <w:r>
        <w:t>尬了。其实气氛没有什么尴尬，</w:t>
      </w:r>
    </w:p>
    <w:p w14:paraId="7CB7E162">
      <w:r>
        <w:t>一样的椅</w:t>
      </w:r>
    </w:p>
    <w:p w14:paraId="52DD82AE">
      <w:r>
        <w:t>子，一样的桌子，一样的空气。气氛不会</w:t>
      </w:r>
    </w:p>
    <w:p w14:paraId="65A427A1">
      <w:r>
        <w:t>尴尬。关键是男人内心的担。害怕让气</w:t>
      </w:r>
    </w:p>
    <w:p w14:paraId="57D30BDB">
      <w:r>
        <w:t>氛尴尬了。这样的心理会束缚男人去做进</w:t>
      </w:r>
    </w:p>
    <w:p w14:paraId="091B472A">
      <w:r>
        <w:t>一步的吸引。下次碰到这样的情况，放宽</w:t>
      </w:r>
    </w:p>
    <w:p w14:paraId="39E62D46">
      <w:r>
        <w:t>心，因为女生对你说的是 "现在还不行"</w:t>
      </w:r>
    </w:p>
    <w:p w14:paraId="5BFF941A">
      <w:r>
        <w:t>不是 "不行"</w:t>
      </w:r>
    </w:p>
    <w:p w14:paraId="7A76DD97">
      <w:r>
        <w:t>而你要做的是</w:t>
      </w:r>
    </w:p>
    <w:p w14:paraId="4A938957">
      <w:r>
        <w:t>《退一步,</w:t>
      </w:r>
    </w:p>
    <w:p w14:paraId="706FFB61">
      <w:r>
        <w:t>然后继续吸引她"</w:t>
      </w:r>
    </w:p>
    <w:p w14:paraId="70AEB492">
      <w:r>
        <w:t>当然这里的</w:t>
      </w:r>
    </w:p>
    <w:p w14:paraId="2E644EBC">
      <w:r>
        <w:t>"以退为进，以静制动" 还有</w:t>
      </w:r>
    </w:p>
    <w:p w14:paraId="53DCB3F3">
      <w:r>
        <w:t>另外一层意思。就是你发现你做的某些行</w:t>
      </w:r>
    </w:p>
    <w:p w14:paraId="32956DC6">
      <w:r>
        <w:t>下劫比向前准进你和弛之旧的关系 ——</w:t>
      </w:r>
    </w:p>
    <w:p w14:paraId="5DB2A7DD">
      <w:r>
        <w:t>为或者某些话，</w:t>
      </w:r>
    </w:p>
    <w:p w14:paraId="0D5A778B">
      <w:r>
        <w:t>她特别喜欢,</w:t>
      </w:r>
    </w:p>
    <w:p w14:paraId="399395BF">
      <w:r>
        <w:t>比如揉她的</w:t>
      </w:r>
    </w:p>
    <w:p w14:paraId="5D9744B9">
      <w:r>
        <w:t>肩旁或者按摩她的耳朵，或者某种嘲弄她</w:t>
      </w:r>
    </w:p>
    <w:p w14:paraId="5E223D0C">
      <w:r>
        <w:t>的方式，某种玩笑，某种形式的笑话等</w:t>
      </w:r>
    </w:p>
    <w:p w14:paraId="0A6029E1">
      <w:r>
        <w:t>等，你发现后，</w:t>
      </w:r>
    </w:p>
    <w:p w14:paraId="0C837856">
      <w:r>
        <w:t>就可以突然一下停掉。向</w:t>
      </w:r>
    </w:p>
    <w:p w14:paraId="747677F0">
      <w:r>
        <w:t>后靠，向后退一步，让她对你的话对你正</w:t>
      </w:r>
    </w:p>
    <w:p w14:paraId="11952E08">
      <w:r>
        <w:t>在做的事产生更大的需求，然后，让她回</w:t>
      </w:r>
    </w:p>
    <w:p w14:paraId="719A124F">
      <w:r>
        <w:t>味一下那种快乐。让她体会一下突然失去</w:t>
      </w:r>
    </w:p>
    <w:p w14:paraId="3E07FEE3">
      <w:r>
        <w:t>那种快乐，让她还想要，</w:t>
      </w:r>
    </w:p>
    <w:p w14:paraId="3F2DDBAA">
      <w:r>
        <w:t>继续要更多。也</w:t>
      </w:r>
    </w:p>
    <w:p w14:paraId="4D1012E2">
      <w:r>
        <w:t>就是让她更想要你，因为是你给她带来的</w:t>
      </w:r>
    </w:p>
    <w:p w14:paraId="0C3F68BD">
      <w:r>
        <w:t>这种快感。</w:t>
      </w:r>
    </w:p>
    <w:p w14:paraId="723A1EBC">
      <w:r>
        <w:t>另一方面,</w:t>
      </w:r>
    </w:p>
    <w:p w14:paraId="2662EFAD">
      <w:r>
        <w:t>尤其是笑话，</w:t>
      </w:r>
    </w:p>
    <w:p w14:paraId="253C43D7">
      <w:r>
        <w:t>你听一个人讲好</w:t>
      </w:r>
    </w:p>
    <w:p w14:paraId="67D6E8AF">
      <w:r>
        <w:t>笑的东西，往往是一开始比较有意思，然</w:t>
      </w:r>
    </w:p>
    <w:p w14:paraId="319E3C15">
      <w:r>
        <w:t>后越来越搞笑，到后来气氛上去了，产生</w:t>
      </w:r>
    </w:p>
    <w:p w14:paraId="44779CA7">
      <w:r>
        <w:t>了好的搞笑的 "外并" 后，什么都很好</w:t>
      </w:r>
    </w:p>
    <w:p w14:paraId="3417A42B">
      <w:r>
        <w:t>笑，而且是好笑得很厉害，但过了某一个</w:t>
      </w:r>
    </w:p>
    <w:p w14:paraId="45B621B4">
      <w:r>
        <w:t>定要下劫比向前推进你和弛之[的关系——</w:t>
      </w:r>
    </w:p>
    <w:p w14:paraId="38CA5D40">
      <w:r>
        <w:t>高峰后,</w:t>
      </w:r>
    </w:p>
    <w:p w14:paraId="63360609">
      <w:r>
        <w:t>好像又开始渐渐觉得不如之前好</w:t>
      </w:r>
    </w:p>
    <w:p w14:paraId="3E80B7C5">
      <w:r>
        <w:t>笑了，就像申学里学的二次函数的抛物线</w:t>
      </w:r>
    </w:p>
    <w:p w14:paraId="022DD98C">
      <w:r>
        <w:t>一样，会有一个最高点，过了最高点就走</w:t>
      </w:r>
    </w:p>
    <w:p w14:paraId="0FECB4BC">
      <w:r>
        <w:t>下坡路。</w:t>
      </w:r>
    </w:p>
    <w:p w14:paraId="572FD5BD">
      <w:r>
        <w:t>那这里的,</w:t>
      </w:r>
    </w:p>
    <w:p w14:paraId="4B0C3E43">
      <w:r>
        <w:t>"以退为进，以静制动" 的另</w:t>
      </w:r>
    </w:p>
    <w:p w14:paraId="3402C228">
      <w:r>
        <w:t>外一个好处就是可以防止你过这个最高</w:t>
      </w:r>
    </w:p>
    <w:p w14:paraId="31494600">
      <w:r>
        <w:t>点，因为你会退，会停。当然，这个是相</w:t>
      </w:r>
    </w:p>
    <w:p w14:paraId="6F7FDC36">
      <w:r>
        <w:t>对复杂一点的东西，一般不太容易碰到。</w:t>
      </w:r>
    </w:p>
    <w:p w14:paraId="6BFF9CB4">
      <w:r>
        <w:t>大多数情况，你可以放心，不用担心这个</w:t>
      </w:r>
    </w:p>
    <w:p w14:paraId="4F672DFC">
      <w:r>
        <w:t>过最高点的问题。这里我只是提一下。</w:t>
      </w:r>
    </w:p>
    <w:p w14:paraId="304E7F6A">
      <w:r>
        <w:t>第10点 如果你发现自己好像由于这个女</w:t>
      </w:r>
    </w:p>
    <w:p w14:paraId="09430CBE">
      <w:r>
        <w:t>孩自己太在乎太喜欢，而开始情不自禁地</w:t>
      </w:r>
    </w:p>
    <w:p w14:paraId="32CF40AA">
      <w:r>
        <w:t>去儆那些讨好她的行为，或者甚至有失常</w:t>
      </w:r>
    </w:p>
    <w:p w14:paraId="481D6578">
      <w:r>
        <w:t>的行为。一旦发现，你立刻打住。</w:t>
      </w:r>
    </w:p>
    <w:p w14:paraId="2B5666FB">
      <w:r>
        <w:t>不劫北向前推进你和弛之回的关系,</w:t>
      </w:r>
    </w:p>
    <w:p w14:paraId="1B1FC78B">
      <w:r>
        <w:t>不断地亲安。升皴</w:t>
      </w:r>
    </w:p>
    <w:p w14:paraId="4F7A3CF9">
      <w:r>
        <w:t>比如，你发现自己又去向她做啄木鸟前</w:t>
      </w:r>
    </w:p>
    <w:p w14:paraId="493AA399">
      <w:r>
        <w:t>或者发现自己对着她紧张，一下不知道说</w:t>
      </w:r>
    </w:p>
    <w:p w14:paraId="7189E20B">
      <w:r>
        <w:t>什么，等等，立刻停住自己当时的行为,</w:t>
      </w:r>
    </w:p>
    <w:p w14:paraId="7C094B8F">
      <w:r>
        <w:t>任何行为。如果是前倾,</w:t>
      </w:r>
    </w:p>
    <w:p w14:paraId="0AA3801E">
      <w:r>
        <w:t>那就退回来。向</w:t>
      </w:r>
    </w:p>
    <w:p w14:paraId="593EE481">
      <w:r>
        <w:t>后靠，然后静一静。</w:t>
      </w:r>
    </w:p>
    <w:p w14:paraId="0D4618A5">
      <w:r>
        <w:t>如果是紧张的话，你停下来，深吸-口</w:t>
      </w:r>
    </w:p>
    <w:p w14:paraId="449012BE">
      <w:r>
        <w:t>气，然后试一下看看能不能恢复。如果实</w:t>
      </w:r>
    </w:p>
    <w:p w14:paraId="37659ADC">
      <w:r>
        <w:t>在有必要，你可以对女生说突然有事情，</w:t>
      </w:r>
    </w:p>
    <w:p w14:paraId="49311A7F">
      <w:r>
        <w:t>挂断电话，或者抽身离开，说过一会再打</w:t>
      </w:r>
    </w:p>
    <w:p w14:paraId="2053E051">
      <w:r>
        <w:t>电话给她，或者不好意思以后再约。</w:t>
      </w:r>
    </w:p>
    <w:p w14:paraId="59C0B465">
      <w:r>
        <w:t>当然，你这里要绅士地问她要不要送她回</w:t>
      </w:r>
    </w:p>
    <w:p w14:paraId="41806A6A">
      <w:r>
        <w:t>比如你可以对她说：</w:t>
      </w:r>
    </w:p>
    <w:p w14:paraId="61B07FF4">
      <w:r>
        <w:t>'我想今天我们</w:t>
      </w:r>
    </w:p>
    <w:p w14:paraId="44FCF6F4">
      <w:r>
        <w:t>就到这里吧，和你玩〈聊)得挺开心的，</w:t>
      </w:r>
    </w:p>
    <w:p w14:paraId="425E0BE6">
      <w:r>
        <w:t>定要下劫比向前推进你和弛之[的关系——</w:t>
      </w:r>
    </w:p>
    <w:p w14:paraId="6C2B2BBF">
      <w:r>
        <w:t>以后有空再给你打电话约你。如果你想,</w:t>
      </w:r>
    </w:p>
    <w:p w14:paraId="2F76AE5D">
      <w:r>
        <w:t>我可以先送你回家?</w:t>
      </w:r>
    </w:p>
    <w:p w14:paraId="53C551B5">
      <w:r>
        <w:t>如果她说不了，还</w:t>
      </w:r>
    </w:p>
    <w:p w14:paraId="4B8216F2">
      <w:r>
        <w:t>想自己再玩一会，你就可以说 "好，你玩</w:t>
      </w:r>
    </w:p>
    <w:p w14:paraId="35626CE9">
      <w:r>
        <w:t>得开心点，我先走了，拜拜"</w:t>
      </w:r>
    </w:p>
    <w:p w14:paraId="174FEE6D">
      <w:r>
        <w:t>如果她说</w:t>
      </w:r>
    </w:p>
    <w:p w14:paraId="2264C520">
      <w:r>
        <w:t>好，那你就送她回家，然后自己回家。</w:t>
      </w:r>
    </w:p>
    <w:p w14:paraId="38272331">
      <w:r>
        <w:t>建立女人对你的性吸引的产生，你必须做</w:t>
      </w:r>
    </w:p>
    <w:p w14:paraId="031F182D">
      <w:r>
        <w:t>一个真正的男人，不能做软弱的男人。真</w:t>
      </w:r>
    </w:p>
    <w:p w14:paraId="09984884">
      <w:r>
        <w:t>正的男人不会去渴求女人的爱和认可，不</w:t>
      </w:r>
    </w:p>
    <w:p w14:paraId="7D8D0CA2">
      <w:r>
        <w:t>会去讨好女人，不会被内心的不安全感和</w:t>
      </w:r>
    </w:p>
    <w:p w14:paraId="00AA78CF">
      <w:r>
        <w:t>不自信所影响，真正的男人是自信，有领</w:t>
      </w:r>
    </w:p>
    <w:p w14:paraId="42B6F907">
      <w:r>
        <w:t>导力的，坚强的，不会被女人牵着鼻子</w:t>
      </w:r>
    </w:p>
    <w:p w14:paraId="63A7D600">
      <w:r>
        <w:t>但是，我们学习吸引学，在锻炼自己成为</w:t>
      </w:r>
    </w:p>
    <w:p w14:paraId="7B61D2E1">
      <w:r>
        <w:t>真正的男人的道路上，可能有时候会疏</w:t>
      </w:r>
    </w:p>
    <w:p w14:paraId="5C7F0B3C">
      <w:r>
        <w:t>忽，可能有时候会情感脆弱需要女人的关</w:t>
      </w:r>
    </w:p>
    <w:p w14:paraId="1FF6311B">
      <w:r>
        <w:t>定要不断北向前推进你和她之词的关系,</w:t>
      </w:r>
    </w:p>
    <w:p w14:paraId="4DF3648C">
      <w:r>
        <w:t>不断地亲安。升皴</w:t>
      </w:r>
    </w:p>
    <w:p w14:paraId="7C37B69D">
      <w:r>
        <w:t>爱和认可,</w:t>
      </w:r>
    </w:p>
    <w:p w14:paraId="65418878">
      <w:r>
        <w:t>当你自己发觉同时你的行为和</w:t>
      </w:r>
    </w:p>
    <w:p w14:paraId="2FC2F74E">
      <w:r>
        <w:t>言语也会表现出这一点的时候，立刻停</w:t>
      </w:r>
    </w:p>
    <w:p w14:paraId="62CDF7C0">
      <w:r>
        <w:t>住，向后退一步，挂断电话。甚至可以立</w:t>
      </w:r>
    </w:p>
    <w:p w14:paraId="03E41448">
      <w:r>
        <w:t>刻从女人那里走开。</w:t>
      </w:r>
    </w:p>
    <w:p w14:paraId="03CCF562">
      <w:r>
        <w:t>一旦你如果找到一个很有效而且很适合你</w:t>
      </w:r>
    </w:p>
    <w:p w14:paraId="7C01B921">
      <w:r>
        <w:t>自己风格的幽默，或者神秘莫测的风格等</w:t>
      </w:r>
    </w:p>
    <w:p w14:paraId="434E06A9">
      <w:r>
        <w:t>等。而且对女孩非常有效，那你一定要记</w:t>
      </w:r>
    </w:p>
    <w:p w14:paraId="54C87A78">
      <w:r>
        <w:t>得不要放弃，要坚持用这个实践证明有效</w:t>
      </w:r>
    </w:p>
    <w:p w14:paraId="1F9133BE">
      <w:r>
        <w:t>的方法。</w:t>
      </w:r>
    </w:p>
    <w:p w14:paraId="56770ACA">
      <w:r>
        <w:t>我以前犯过这个错误，就是找到一个很有</w:t>
      </w:r>
    </w:p>
    <w:p w14:paraId="4E9B16C2">
      <w:r>
        <w:t>效的方法和适合自己的风格，</w:t>
      </w:r>
    </w:p>
    <w:p w14:paraId="3961BEBC">
      <w:r>
        <w:t>后来却在实</w:t>
      </w:r>
    </w:p>
    <w:p w14:paraId="1BFC143D">
      <w:r>
        <w:t>践中，有时碰到一个女孩好像特别喜欢,</w:t>
      </w:r>
    </w:p>
    <w:p w14:paraId="1091A849">
      <w:r>
        <w:t>就觉得需要用一种不同的方法，</w:t>
      </w:r>
    </w:p>
    <w:p w14:paraId="1B2CA455">
      <w:r>
        <w:t>结果没效</w:t>
      </w:r>
    </w:p>
    <w:p w14:paraId="118A3DA9">
      <w:r>
        <w:t>不斩地向前推进你和她之间的关系，</w:t>
      </w:r>
    </w:p>
    <w:p w14:paraId="508A1DA4">
      <w:r>
        <w:t>记住，一旦你有了自己一套有效的方法,</w:t>
      </w:r>
    </w:p>
    <w:p w14:paraId="1FF03B0C">
      <w:r>
        <w:t>一定要坚持用,</w:t>
      </w:r>
    </w:p>
    <w:p w14:paraId="1B576215">
      <w:r>
        <w:t>不要因为好像这个姑娘很</w:t>
      </w:r>
    </w:p>
    <w:p w14:paraId="389A0390">
      <w:r>
        <w:t>特别而用其它的方法。还是原来的那套实</w:t>
      </w:r>
    </w:p>
    <w:p w14:paraId="530A8B9C">
      <w:r>
        <w:t>践证明有效的方法拿出来。</w:t>
      </w:r>
    </w:p>
    <w:p w14:paraId="0D26E5EA">
      <w:r>
        <w:t>练习： 把上面10个技巧学完后，想象一下</w:t>
      </w:r>
    </w:p>
    <w:p w14:paraId="74975C19">
      <w:r>
        <w:t>你能马上用这些技巧的场景，每个技巧想</w:t>
      </w:r>
    </w:p>
    <w:p w14:paraId="21C18BDC">
      <w:r>
        <w:t>象一个立刻就能用的情景。然后，立刻在</w:t>
      </w:r>
    </w:p>
    <w:p w14:paraId="52554899">
      <w:r>
        <w:t>接下来的24个小时里，开始用起码其中3</w:t>
      </w:r>
    </w:p>
    <w:p w14:paraId="4F877731">
      <w:r>
        <w:t>个技巧。</w:t>
      </w:r>
    </w:p>
    <w:p w14:paraId="0033B477">
      <w:r/>
    </w:p>
    <w:p w14:paraId="1EE270F4">
      <w:pPr>
        <w:pStyle w:val="3"/>
      </w:pPr>
      <w:r>
        <w:t>第24章</w:t>
      </w:r>
    </w:p>
    <w:p w14:paraId="29A52ABF">
      <w:r>
        <w:t>怎么和女生确立关系</w:t>
      </w:r>
    </w:p>
    <w:p w14:paraId="136ED063">
      <w:r>
        <w:t>怎么和女生确立关系</w:t>
      </w:r>
    </w:p>
    <w:p w14:paraId="6FD246F3">
      <w:r>
        <w:t>吸引的第四步——</w:t>
      </w:r>
    </w:p>
    <w:p w14:paraId="0FB42252">
      <w:r>
        <w:t>确立关系</w:t>
      </w:r>
    </w:p>
    <w:p w14:paraId="2B391743">
      <w:r>
        <w:t>吸引的第四步--确立关系</w:t>
      </w:r>
    </w:p>
    <w:p w14:paraId="5E05FFBB">
      <w:r>
        <w:t>当你学到这一课的时候，我得恭喜你，你</w:t>
      </w:r>
    </w:p>
    <w:p w14:paraId="2717E2B3">
      <w:r>
        <w:t>做得很好!这说明你已经成功地引起了她</w:t>
      </w:r>
    </w:p>
    <w:p w14:paraId="4CC2D0EF">
      <w:r>
        <w:t>对你的兴趣，不但营造了性张力，而且还</w:t>
      </w:r>
    </w:p>
    <w:p w14:paraId="490D622E">
      <w:r>
        <w:t>巩固了吸引。现在终于走到最后一步了,</w:t>
      </w:r>
    </w:p>
    <w:p w14:paraId="6060BA2B">
      <w:r>
        <w:t>那就是第四步： 就是真正的和她确立关</w:t>
      </w:r>
    </w:p>
    <w:p w14:paraId="2CD8A41B">
      <w:r>
        <w:t>系，</w:t>
      </w:r>
    </w:p>
    <w:p w14:paraId="0B966CFA">
      <w:r>
        <w:t>发展成为男女朋友，让她变成你的</w:t>
      </w:r>
    </w:p>
    <w:p w14:paraId="27AE98E4">
      <w:r>
        <w:t>女朋友。</w:t>
      </w:r>
    </w:p>
    <w:p w14:paraId="7981292E">
      <w:r>
        <w:t>但是，在你还没有真正和她确立关系之</w:t>
      </w:r>
    </w:p>
    <w:p w14:paraId="299BD79F">
      <w:r>
        <w:t>前，哥们，这一切其实还是有变数的，依</w:t>
      </w:r>
    </w:p>
    <w:p w14:paraId="57338EAC">
      <w:r>
        <w:t>然是危机四伏。</w:t>
      </w:r>
    </w:p>
    <w:p w14:paraId="5B3318DA">
      <w:r>
        <w:t>我自己曾经在这个紧要关头，犯过一些错</w:t>
      </w:r>
    </w:p>
    <w:p w14:paraId="2E838D6D">
      <w:r>
        <w:t>误，导致我很多次前功尽弃，或者说到嘴</w:t>
      </w:r>
    </w:p>
    <w:p w14:paraId="038E952E">
      <w:r>
        <w:t>的鸭子飞了。</w:t>
      </w:r>
    </w:p>
    <w:p w14:paraId="0C9DF6BE">
      <w:r>
        <w:t>吸引的第四步——</w:t>
      </w:r>
    </w:p>
    <w:p w14:paraId="6333780E">
      <w:r>
        <w:t>确立关系</w:t>
      </w:r>
    </w:p>
    <w:p w14:paraId="23851E69">
      <w:r>
        <w:t>所以，有几点你一定要搞清楚。一且你搞</w:t>
      </w:r>
    </w:p>
    <w:p w14:paraId="33301C5D">
      <w:r>
        <w:t>清楚了它们，让女生愿意和你进展到更亲</w:t>
      </w:r>
    </w:p>
    <w:p w14:paraId="061D09A2">
      <w:r>
        <w:t>密的关系，就像打开一个电灯开关那么简</w:t>
      </w:r>
    </w:p>
    <w:p w14:paraId="397EFAD1">
      <w:r>
        <w:t>下面几点能和你分享：</w:t>
      </w:r>
    </w:p>
    <w:p w14:paraId="15884BD5">
      <w:r>
        <w:t>女生的性欲和我们男人的性欲有着不同的</w:t>
      </w:r>
    </w:p>
    <w:p w14:paraId="1026641D">
      <w:r>
        <w:t>"开关"</w:t>
      </w:r>
    </w:p>
    <w:p w14:paraId="26CB2164">
      <w:r>
        <w:t>男人的性欲的有点像一个普通的电灯开</w:t>
      </w:r>
    </w:p>
    <w:p w14:paraId="43C20901">
      <w:r>
        <w:t>关。你 "咔" 摁一下它就开了，你再摁一</w:t>
      </w:r>
    </w:p>
    <w:p w14:paraId="0EEBA70C">
      <w:r>
        <w:t>下它就关了。相对于女生，更直接，相对</w:t>
      </w:r>
    </w:p>
    <w:p w14:paraId="1208AE0D">
      <w:r>
        <w:t>快一点。</w:t>
      </w:r>
    </w:p>
    <w:p w14:paraId="036E5571">
      <w:r>
        <w:t>男生一看到女生或者说很漂亮的女生的性</w:t>
      </w:r>
    </w:p>
    <w:p w14:paraId="500A7629">
      <w:r>
        <w:t>感照片，可能立刻就会有反应,</w:t>
      </w:r>
    </w:p>
    <w:p w14:paraId="3184D40E">
      <w:r>
        <w:t>看到某些</w:t>
      </w:r>
    </w:p>
    <w:p w14:paraId="5EDAC66E">
      <w:r>
        <w:t>吸引的第四步——</w:t>
      </w:r>
    </w:p>
    <w:p w14:paraId="45DE6027">
      <w:r>
        <w:t>确立关系</w:t>
      </w:r>
    </w:p>
    <w:p w14:paraId="221CD303">
      <w:r>
        <w:t>小电影的女主角也会有一些身体的反应,</w:t>
      </w:r>
    </w:p>
    <w:p w14:paraId="610BE24D">
      <w:r>
        <w:t>顶个帐篷啥的。我相信你知道我在说什</w:t>
      </w:r>
    </w:p>
    <w:p w14:paraId="71627489">
      <w:r>
        <w:t>但在这一点上女生的生理和我们男人不一</w:t>
      </w:r>
    </w:p>
    <w:p w14:paraId="2DAE5CB5">
      <w:r>
        <w:t>她的性欲来的方式也和我们男人不</w:t>
      </w:r>
    </w:p>
    <w:p w14:paraId="0B1B5F36">
      <w:r>
        <w:t>同。她们更像一个音量的旋钮。是你需要</w:t>
      </w:r>
    </w:p>
    <w:p w14:paraId="65293AF4">
      <w:r>
        <w:t>一点一点去调高的，不是你 "咔" 一摁她</w:t>
      </w:r>
    </w:p>
    <w:p w14:paraId="610C049C">
      <w:r>
        <w:t>就开的。所以我一再建议我的哥们，肢体</w:t>
      </w:r>
    </w:p>
    <w:p w14:paraId="044980E2">
      <w:r>
        <w:t>亲密度升级是一个循序渐进的升级过程。</w:t>
      </w:r>
    </w:p>
    <w:p w14:paraId="73C47141">
      <w:r>
        <w:t>换句话说，咱们不要着急c</w:t>
      </w:r>
    </w:p>
    <w:p w14:paraId="326069D9">
      <w:r>
        <w:t>女生的性欲来得慢，去得也慢，和我们男</w:t>
      </w:r>
    </w:p>
    <w:p w14:paraId="3770A1DE">
      <w:r>
        <w:t>人来得快，去得也快是非常不同的。这就</w:t>
      </w:r>
    </w:p>
    <w:p w14:paraId="2060D282">
      <w:r>
        <w:t>是为什么我们男人在释放完之后，就立刻</w:t>
      </w:r>
    </w:p>
    <w:p w14:paraId="51AE6EFA">
      <w:r>
        <w:t>觉得没有了兴趣，有些人可能就累了想睡</w:t>
      </w:r>
    </w:p>
    <w:p w14:paraId="55780C74">
      <w:r>
        <w:t>吸引的第四步——</w:t>
      </w:r>
    </w:p>
    <w:p w14:paraId="4F2896FC">
      <w:r>
        <w:t>确立关系</w:t>
      </w:r>
    </w:p>
    <w:p w14:paraId="5A7CB453">
      <w:r>
        <w:t>觉了。而在这时的女生可能还会想继续要</w:t>
      </w:r>
    </w:p>
    <w:p w14:paraId="0B129D17">
      <w:r>
        <w:t>和你缠绵的道理。</w:t>
      </w:r>
    </w:p>
    <w:p w14:paraId="31CD6032">
      <w:r>
        <w:t>所以，前戏很重要。</w:t>
      </w:r>
    </w:p>
    <w:p w14:paraId="5A76D3CC">
      <w:r>
        <w:t>你要想和一个女生发生一些什么，那首</w:t>
      </w:r>
    </w:p>
    <w:p w14:paraId="1684DE72">
      <w:r>
        <w:t>先，她一定得要让你有性欲。</w:t>
      </w:r>
    </w:p>
    <w:p w14:paraId="25C1E4F9">
      <w:r>
        <w:t>女生也一样，你要让她和你发生关系，那</w:t>
      </w:r>
    </w:p>
    <w:p w14:paraId="268225FA">
      <w:r>
        <w:t>你也得先让她产生这样的欲望。</w:t>
      </w:r>
    </w:p>
    <w:p w14:paraId="555237A4">
      <w:r>
        <w:t>这个很</w:t>
      </w:r>
    </w:p>
    <w:p w14:paraId="440E5885">
      <w:r>
        <w:t>好理解。</w:t>
      </w:r>
    </w:p>
    <w:p w14:paraId="043E04EE">
      <w:r>
        <w:t>你可以想象一下你自己，对某</w:t>
      </w:r>
    </w:p>
    <w:p w14:paraId="3C0B82B2">
      <w:r>
        <w:t>个人曾经产生欲望的那一刻。</w:t>
      </w:r>
    </w:p>
    <w:p w14:paraId="4F0B1FE7">
      <w:r>
        <w:t>是不是你</w:t>
      </w:r>
    </w:p>
    <w:p w14:paraId="6F982A87">
      <w:r>
        <w:t>自己会变得主动?</w:t>
      </w:r>
    </w:p>
    <w:p w14:paraId="1E0E0C83">
      <w:r>
        <w:t>她一定先要进入一种特定的状态，才会和</w:t>
      </w:r>
    </w:p>
    <w:p w14:paraId="269F2EEF">
      <w:r>
        <w:t>你一拍即合。</w:t>
      </w:r>
    </w:p>
    <w:p w14:paraId="7DC2190D">
      <w:r>
        <w:t>吸引的第四步——</w:t>
      </w:r>
    </w:p>
    <w:p w14:paraId="21627640">
      <w:r>
        <w:t>确立关系</w:t>
      </w:r>
    </w:p>
    <w:p w14:paraId="6B3625DE">
      <w:r>
        <w:t>一定是一种浪漫，放松，美好的情绪状</w:t>
      </w:r>
    </w:p>
    <w:p w14:paraId="54D2045D">
      <w:r>
        <w:t>她推开你的手,</w:t>
      </w:r>
    </w:p>
    <w:p w14:paraId="7C627307">
      <w:r>
        <w:t>不让你碰，其实： 当你是</w:t>
      </w:r>
    </w:p>
    <w:p w14:paraId="78ED30C1">
      <w:r>
        <w:t>从正常的 一</w:t>
      </w:r>
    </w:p>
    <w:p w14:paraId="3C5183F1">
      <w:r>
        <w:t>尊重她意愿的情况下-步一步</w:t>
      </w:r>
    </w:p>
    <w:p w14:paraId="791EA58A">
      <w:r>
        <w:t>走到现在 (也就是第一步的积极兴趣，建</w:t>
      </w:r>
    </w:p>
    <w:p w14:paraId="25BB5062">
      <w:r>
        <w:t>立吸引，巩固吸引，步骤都是完全的 )</w:t>
      </w:r>
    </w:p>
    <w:p w14:paraId="58C14F00">
      <w:r>
        <w:t>她都是知道的 一</w:t>
      </w:r>
    </w:p>
    <w:p w14:paraId="13E25460">
      <w:r>
        <w:t>意识到的你要干什么，她</w:t>
      </w:r>
    </w:p>
    <w:p w14:paraId="2B07AC19">
      <w:r>
        <w:t>也是喜欢你的 .</w:t>
      </w:r>
    </w:p>
    <w:p w14:paraId="3BB0A3CB">
      <w:r>
        <w:t>也是同意 (发生关系 )</w:t>
      </w:r>
    </w:p>
    <w:p w14:paraId="5B307A37">
      <w:r>
        <w:t>的。所以才和你现在进人了一个私密空</w:t>
      </w:r>
    </w:p>
    <w:p w14:paraId="34F03067">
      <w:r>
        <w:t>这个时候，她也知道，她自己也很喜欢</w:t>
      </w:r>
    </w:p>
    <w:p w14:paraId="057C4B34">
      <w:r>
        <w:t>你，你们可能下一步是要做一些比较亲密</w:t>
      </w:r>
    </w:p>
    <w:p w14:paraId="3126DD6F">
      <w:r>
        <w:t>的事情。这个时候你去做一些肢体升级。</w:t>
      </w:r>
    </w:p>
    <w:p w14:paraId="4A383136">
      <w:r>
        <w:t>吸引的第四步——</w:t>
      </w:r>
    </w:p>
    <w:p w14:paraId="53DF0696">
      <w:r>
        <w:t>确立关系</w:t>
      </w:r>
    </w:p>
    <w:p w14:paraId="635A3775">
      <w:r>
        <w:t>如果她还是推开你的手,</w:t>
      </w:r>
    </w:p>
    <w:p w14:paraId="33FD3292">
      <w:r>
        <w:t>不让你碰她。如</w:t>
      </w:r>
    </w:p>
    <w:p w14:paraId="4E2A441C">
      <w:r>
        <w:t>果前提是： 我知道她是喜欢我的，</w:t>
      </w:r>
    </w:p>
    <w:p w14:paraId="15BF5555">
      <w:r>
        <w:t>并且你</w:t>
      </w:r>
    </w:p>
    <w:p w14:paraId="43F3C672">
      <w:r>
        <w:t>和女生建立吸引的步骤是完整的。</w:t>
      </w:r>
    </w:p>
    <w:p w14:paraId="4D4DFFFB">
      <w:r>
        <w:t>那我们就可以知道：</w:t>
      </w:r>
    </w:p>
    <w:p w14:paraId="3BEB05C0">
      <w:r>
        <w:t>其实她这个时候推开我们的手</w:t>
      </w:r>
    </w:p>
    <w:p w14:paraId="7491E847">
      <w:r>
        <w:t>拒绝我</w:t>
      </w:r>
    </w:p>
    <w:p w14:paraId="57E693AE">
      <w:r>
        <w:t>们，不代表女生不喜欢你了，女生她要跟</w:t>
      </w:r>
    </w:p>
    <w:p w14:paraId="353F3CDC">
      <w:r>
        <w:t>你分手，女生永远不会再理你了。她的拒</w:t>
      </w:r>
    </w:p>
    <w:p w14:paraId="21D32150">
      <w:r>
        <w:t>绝不是代表这些意思。</w:t>
      </w:r>
    </w:p>
    <w:p w14:paraId="48760C82">
      <w:r>
        <w:t>所以，我们首先不要焦虑。</w:t>
      </w:r>
    </w:p>
    <w:p w14:paraId="44D6B43D">
      <w:r>
        <w:t>千万不能这么想： 哎呀!她推开我们手,</w:t>
      </w:r>
    </w:p>
    <w:p w14:paraId="3D129988">
      <w:r>
        <w:t>她就拒绝一下，就代表女生不接受我们。</w:t>
      </w:r>
    </w:p>
    <w:p w14:paraId="27507DB7">
      <w:r>
        <w:t>那这个是有问题的，</w:t>
      </w:r>
    </w:p>
    <w:p w14:paraId="086AA39B">
      <w:r>
        <w:t>这会让你更容易错过</w:t>
      </w:r>
    </w:p>
    <w:p w14:paraId="59C8CC58">
      <w:r>
        <w:t>当下这个女生。</w:t>
      </w:r>
    </w:p>
    <w:p w14:paraId="5B880C0E">
      <w:r>
        <w:t>吸引的第四步——</w:t>
      </w:r>
    </w:p>
    <w:p w14:paraId="7DBC7F6C">
      <w:r>
        <w:t>确立关系</w:t>
      </w:r>
    </w:p>
    <w:p w14:paraId="086829B2">
      <w:r>
        <w:t>更有一些人会做一些出格的事情,</w:t>
      </w:r>
    </w:p>
    <w:p w14:paraId="5FAC40F3">
      <w:r>
        <w:t>那样对</w:t>
      </w:r>
    </w:p>
    <w:p w14:paraId="27248BA5">
      <w:r>
        <w:t>于你吸引女生是更糟糕的。</w:t>
      </w:r>
    </w:p>
    <w:p w14:paraId="7E8DD2FF">
      <w:r>
        <w:t>那么当我们正常的一步步走到这一步的时</w:t>
      </w:r>
    </w:p>
    <w:p w14:paraId="5E887F39">
      <w:r>
        <w:t>候，她推开你的手，她的拒绝可能更多表</w:t>
      </w:r>
    </w:p>
    <w:p w14:paraId="09D05A8B">
      <w:r>
        <w:t>达的意思可能是：</w:t>
      </w:r>
    </w:p>
    <w:p w14:paraId="128F35A6">
      <w:r>
        <w:t>'我还没有准备好"</w:t>
      </w:r>
    </w:p>
    <w:p w14:paraId="4A594E30">
      <w:r>
        <w:t>或者是因为 "你亲密度升级的方式有点问</w:t>
      </w:r>
    </w:p>
    <w:p w14:paraId="42C57E81">
      <w:r>
        <w:t>(你太着急了 .</w:t>
      </w:r>
    </w:p>
    <w:p w14:paraId="158CD1BA">
      <w:r>
        <w:t>我们的进度有点太快</w:t>
      </w:r>
    </w:p>
    <w:p w14:paraId="5B4EA4E7">
      <w:r>
        <w:t>所以女生表达的意思都不是说</w:t>
      </w:r>
    </w:p>
    <w:p w14:paraId="1F453A12">
      <w:r>
        <w:t>我再也不理你了；</w:t>
      </w:r>
    </w:p>
    <w:p w14:paraId="40E63600">
      <w:r>
        <w:t>'我就从此拒绝你</w:t>
      </w:r>
    </w:p>
    <w:p w14:paraId="084BA038">
      <w:r>
        <w:t>吸引的第四步——</w:t>
      </w:r>
    </w:p>
    <w:p w14:paraId="256E9D00">
      <w:r>
        <w:t>确立关系</w:t>
      </w:r>
    </w:p>
    <w:p w14:paraId="528A8AE1">
      <w:r>
        <w:t>所以，我们男生一定要分清楚：</w:t>
      </w:r>
    </w:p>
    <w:p w14:paraId="1B8FFCA0">
      <w:r>
        <w:t>女生，她可以同时非常的被你吸引，非常</w:t>
      </w:r>
    </w:p>
    <w:p w14:paraId="2E66CA2C">
      <w:r>
        <w:t>的喜欢你，但同时拒绝你亲密升级的要</w:t>
      </w:r>
    </w:p>
    <w:p w14:paraId="40988B05">
      <w:r>
        <w:t>求。这就是她们天生的。</w:t>
      </w:r>
    </w:p>
    <w:p w14:paraId="1D6E666C">
      <w:r>
        <w:t>其次，她也是有</w:t>
      </w:r>
    </w:p>
    <w:p w14:paraId="57D7AC55">
      <w:r>
        <w:t>权利这么去做的。</w:t>
      </w:r>
    </w:p>
    <w:p w14:paraId="705AD85C">
      <w:r>
        <w:t>而作为一个男生，如果你是喜欢她 ——</w:t>
      </w:r>
    </w:p>
    <w:p w14:paraId="496DDF1E">
      <w:r>
        <w:t>的话，那你就必须要尊重这一点，这是毫</w:t>
      </w:r>
    </w:p>
    <w:p w14:paraId="623BC010">
      <w:r>
        <w:t>无疑问的 !</w:t>
      </w:r>
    </w:p>
    <w:p w14:paraId="2CC9C957">
      <w:r>
        <w:t>从另外一个程度上讲，我们要了解和理解</w:t>
      </w:r>
    </w:p>
    <w:p w14:paraId="7C4A398C">
      <w:r>
        <w:t>女生当下的状态。</w:t>
      </w:r>
    </w:p>
    <w:p w14:paraId="6BB4B98D">
      <w:r>
        <w:t>因为作为一个女生来</w:t>
      </w:r>
    </w:p>
    <w:p w14:paraId="216313D9">
      <w:r>
        <w:t>讲，她每每到了要和男生发生这种亲密关</w:t>
      </w:r>
    </w:p>
    <w:p w14:paraId="49BED996">
      <w:r>
        <w:t>系的那一刻之前,</w:t>
      </w:r>
    </w:p>
    <w:p w14:paraId="3D9A9E0A">
      <w:r>
        <w:t>其实她在内心里面会感</w:t>
      </w:r>
    </w:p>
    <w:p w14:paraId="71B2076F">
      <w:r>
        <w:t>受到一种莫名的紧张，这是一个非常情绪</w:t>
      </w:r>
    </w:p>
    <w:p w14:paraId="3C312EA7">
      <w:r>
        <w:t>化的过程。</w:t>
      </w:r>
    </w:p>
    <w:p w14:paraId="02251B1B">
      <w:r>
        <w:t>吸引的第四步——</w:t>
      </w:r>
    </w:p>
    <w:p w14:paraId="444D3DF3">
      <w:r>
        <w:t>确立关系</w:t>
      </w:r>
    </w:p>
    <w:p w14:paraId="1066B263">
      <w:r>
        <w:t>也就是说，你有可能就会看到这样一种情</w:t>
      </w:r>
    </w:p>
    <w:p w14:paraId="2507054E">
      <w:r>
        <w:t>况情况：</w:t>
      </w:r>
    </w:p>
    <w:p w14:paraId="0AA2C296">
      <w:r>
        <w:t>即使可能你觉得今天晚上，她非常强烈的</w:t>
      </w:r>
    </w:p>
    <w:p w14:paraId="4C6B0C5D">
      <w:r>
        <w:t>拒绝了你的要求，或者死守最后一关，但</w:t>
      </w:r>
    </w:p>
    <w:p w14:paraId="3CE8E31C">
      <w:r>
        <w:t>明天她依然可以小鸟依人的和你一起走在</w:t>
      </w:r>
    </w:p>
    <w:p w14:paraId="2C895DF5">
      <w:r>
        <w:t>大街上，依然的像往常一样的喜欢你。</w:t>
      </w:r>
    </w:p>
    <w:p w14:paraId="7E61F8E1">
      <w:r>
        <w:t>所以，你不要着急，不要焦虑。</w:t>
      </w:r>
    </w:p>
    <w:p w14:paraId="6D15B4B1">
      <w:r>
        <w:t>你自己要放松，</w:t>
      </w:r>
    </w:p>
    <w:p w14:paraId="0AE96D8B">
      <w:r>
        <w:t>她才会放松。</w:t>
      </w:r>
    </w:p>
    <w:p w14:paraId="78C5B1F5">
      <w:r>
        <w:t>如果你想顺利地去升级亲密度关系的话,</w:t>
      </w:r>
    </w:p>
    <w:p w14:paraId="4BCE1685">
      <w:r>
        <w:t>那你要做的是什么?</w:t>
      </w:r>
    </w:p>
    <w:p w14:paraId="27D96716">
      <w:r>
        <w:t>首先。就是接受和认可她当下的这部分的</w:t>
      </w:r>
    </w:p>
    <w:p w14:paraId="02B0B41E">
      <w:r>
        <w:t>情绪。</w:t>
      </w:r>
    </w:p>
    <w:p w14:paraId="38568A95">
      <w:r>
        <w:t>吸引的第四步——</w:t>
      </w:r>
    </w:p>
    <w:p w14:paraId="505CA36B">
      <w:r>
        <w:t>确立关系</w:t>
      </w:r>
    </w:p>
    <w:p w14:paraId="4FB1C1C5">
      <w:r>
        <w:t>也就是说，她现在可能很紧张，我们要察</w:t>
      </w:r>
    </w:p>
    <w:p w14:paraId="770188D2">
      <w:r>
        <w:t>觉到她的情绪,</w:t>
      </w:r>
    </w:p>
    <w:p w14:paraId="1F6A3582">
      <w:r>
        <w:t>把聚光在她身上。这时你</w:t>
      </w:r>
    </w:p>
    <w:p w14:paraId="620CC8AF">
      <w:r>
        <w:t>就可以知道，她在拒绝你以后 ——</w:t>
      </w:r>
    </w:p>
    <w:p w14:paraId="3F09278A">
      <w:r>
        <w:t>她当下的</w:t>
      </w:r>
    </w:p>
    <w:p w14:paraId="654F4AEB">
      <w:r>
        <w:t>情绪到底是什么。</w:t>
      </w:r>
    </w:p>
    <w:p w14:paraId="40EFA88F">
      <w:r>
        <w:t>有些女生可能直是她这方面没有经验，比</w:t>
      </w:r>
    </w:p>
    <w:p w14:paraId="0ED5383D">
      <w:r>
        <w:t>较紧张或者害羞，各种各样的担心，各种</w:t>
      </w:r>
    </w:p>
    <w:p w14:paraId="02003766">
      <w:r>
        <w:t>各样的情绪。这个时候我们千万不要着</w:t>
      </w:r>
    </w:p>
    <w:p w14:paraId="3EAA8E74">
      <w:r>
        <w:t>急，你要做的就是慢慢的引导她的情绪，</w:t>
      </w:r>
    </w:p>
    <w:p w14:paraId="14C609BC">
      <w:r>
        <w:t>把她带入到一个特定的情绪状态的时候,</w:t>
      </w:r>
    </w:p>
    <w:p w14:paraId="093EF11A">
      <w:r>
        <w:t>她就会自然的放松。</w:t>
      </w:r>
    </w:p>
    <w:p w14:paraId="271496A4">
      <w:r>
        <w:t>这是一种解决办法，</w:t>
      </w:r>
    </w:p>
    <w:p w14:paraId="30312C98">
      <w:r>
        <w:t>前提是不能着急。</w:t>
      </w:r>
    </w:p>
    <w:p w14:paraId="0516D4E9">
      <w:r>
        <w:t>Iuliilll'</w:t>
      </w:r>
    </w:p>
    <w:p w14:paraId="2AC3DB3D">
      <w:r>
        <w:t>吸引的第四步——</w:t>
      </w:r>
    </w:p>
    <w:p w14:paraId="1FA143BF">
      <w:r>
        <w:t>确立关系</w:t>
      </w:r>
    </w:p>
    <w:p w14:paraId="0204A0FF">
      <w:r>
        <w:t>当然，</w:t>
      </w:r>
    </w:p>
    <w:p w14:paraId="3AD58086">
      <w:r>
        <w:t>当你把聚光灯真正打到女生身上的</w:t>
      </w:r>
    </w:p>
    <w:p w14:paraId="5362A88A">
      <w:r>
        <w:t>时候，你就能够发现：</w:t>
      </w:r>
    </w:p>
    <w:p w14:paraId="531627EB">
      <w:r>
        <w:t>她当下的</w:t>
      </w:r>
    </w:p>
    <w:p w14:paraId="1C2F0688">
      <w:r>
        <w:t>"拒绝"</w:t>
      </w:r>
    </w:p>
    <w:p w14:paraId="23B8694C">
      <w:r>
        <w:t>其实是一种 "舞蹈"</w:t>
      </w:r>
    </w:p>
    <w:p w14:paraId="25CCF553">
      <w:r>
        <w:t>还是真的拒绝,</w:t>
      </w:r>
    </w:p>
    <w:p w14:paraId="208B4022">
      <w:r>
        <w:t>又或者是女生今天不太舒</w:t>
      </w:r>
    </w:p>
    <w:p w14:paraId="0A710E59">
      <w:r>
        <w:t>服，甚至可能是女生觉得</w:t>
      </w:r>
    </w:p>
    <w:p w14:paraId="17D8022B">
      <w:r>
        <w:t>'咱们关系没有</w:t>
      </w:r>
    </w:p>
    <w:p w14:paraId="5623D492">
      <w:r>
        <w:t>到这一步"</w:t>
      </w:r>
    </w:p>
    <w:p w14:paraId="5A9181F7">
      <w:r>
        <w:t>我在这里得特地强调-下：</w:t>
      </w:r>
    </w:p>
    <w:p w14:paraId="5D1D16E9">
      <w:r>
        <w:t>如果你跟她的关系,</w:t>
      </w:r>
    </w:p>
    <w:p w14:paraId="28499315">
      <w:r>
        <w:t>或者说在女生看来,</w:t>
      </w:r>
    </w:p>
    <w:p w14:paraId="0F16097C">
      <w:r>
        <w:t>她还没有到可以跟你发生如此亲密关系的</w:t>
      </w:r>
    </w:p>
    <w:p w14:paraId="360F38FB">
      <w:r>
        <w:t>时候，我们一定要尊重她,</w:t>
      </w:r>
    </w:p>
    <w:p w14:paraId="5F546A67">
      <w:r>
        <w:t>我们一定要</w:t>
      </w:r>
    </w:p>
    <w:p w14:paraId="6BC10257">
      <w:r>
        <w:t>"停住"</w:t>
      </w:r>
    </w:p>
    <w:p w14:paraId="6CBE4C2E">
      <w:r>
        <w:t>你不能在这个方面犯任何的错</w:t>
      </w:r>
    </w:p>
    <w:p w14:paraId="78AA885E">
      <w:r>
        <w:t>误，如果这个时候犯错。这是一个非常</w:t>
      </w:r>
    </w:p>
    <w:p w14:paraId="3AA6DB5A">
      <w:r>
        <w:t>"不男人" 的行为，而且这有可能是有严</w:t>
      </w:r>
    </w:p>
    <w:p w14:paraId="4DF56E27">
      <w:r>
        <w:t>重后果的。</w:t>
      </w:r>
    </w:p>
    <w:p w14:paraId="7A2866CE">
      <w:r>
        <w:t>吸引的第四步——</w:t>
      </w:r>
    </w:p>
    <w:p w14:paraId="6EE9C877">
      <w:r>
        <w:t>确立关系</w:t>
      </w:r>
    </w:p>
    <w:p w14:paraId="3F8DA31F">
      <w:r>
        <w:t>但也不要因为看了我说的这些话，你就怕</w:t>
      </w:r>
    </w:p>
    <w:p w14:paraId="29FEDB49">
      <w:r>
        <w:t>了，你就什么都不做了。或者说，明明女</w:t>
      </w:r>
    </w:p>
    <w:p w14:paraId="56ACAA65">
      <w:r>
        <w:t>生其实只是想跟你跳一支这样的 "舞</w:t>
      </w:r>
    </w:p>
    <w:p w14:paraId="2B03F0E3">
      <w:r>
        <w:t>蹈" ,一来一回,</w:t>
      </w:r>
    </w:p>
    <w:p w14:paraId="1FFE4DA6">
      <w:r>
        <w:t>在她心里这是一个固定</w:t>
      </w:r>
    </w:p>
    <w:p w14:paraId="5416FC6C">
      <w:r>
        <w:t>的步骤。她在心里是很想要跟你继续亲密</w:t>
      </w:r>
    </w:p>
    <w:p w14:paraId="7FBCD99F">
      <w:r>
        <w:t>下去的。</w:t>
      </w:r>
    </w:p>
    <w:p w14:paraId="07C80630">
      <w:r>
        <w:t>我记得我第一个女朋友的时候,</w:t>
      </w:r>
    </w:p>
    <w:p w14:paraId="39C48420">
      <w:r>
        <w:t>我就不太</w:t>
      </w:r>
    </w:p>
    <w:p w14:paraId="2507AA2F">
      <w:r>
        <w:t>敢 (我跟她谈了很长时间，从来就不敢去</w:t>
      </w:r>
    </w:p>
    <w:p w14:paraId="726D097B">
      <w:r>
        <w:t>做身体亲密度上面的事情 ) ,直到有一</w:t>
      </w:r>
    </w:p>
    <w:p w14:paraId="3373FC07">
      <w:r>
        <w:t>天，她实在受不了了，她就让我给她按摩</w:t>
      </w:r>
    </w:p>
    <w:p w14:paraId="4ACA5AD0">
      <w:r>
        <w:t>肩膀。然后，她说躺到床上去让我帮她按</w:t>
      </w:r>
    </w:p>
    <w:p w14:paraId="45C5AD3F">
      <w:r>
        <w:t>摩，按摩以后，她直接就把我拽下去。主</w:t>
      </w:r>
    </w:p>
    <w:p w14:paraId="32DE73AC">
      <w:r>
        <w:t>动跟我去亲密度升级。</w:t>
      </w:r>
    </w:p>
    <w:p w14:paraId="1A0091FD">
      <w:r>
        <w:t>那当然这种情况肯定是最保险的，</w:t>
      </w:r>
    </w:p>
    <w:p w14:paraId="7F640230">
      <w:r>
        <w:t>在这个</w:t>
      </w:r>
    </w:p>
    <w:p w14:paraId="38B6AFC6">
      <w:r>
        <w:t>情况下女生是非常主动的。但是这种情况</w:t>
      </w:r>
    </w:p>
    <w:p w14:paraId="38454AF5">
      <w:r>
        <w:t>吸引的第四步——</w:t>
      </w:r>
    </w:p>
    <w:p w14:paraId="3A645FD9">
      <w:r>
        <w:t>确立关系</w:t>
      </w:r>
    </w:p>
    <w:p w14:paraId="1B475684">
      <w:r>
        <w:t>不太多。</w:t>
      </w:r>
    </w:p>
    <w:p w14:paraId="388DE924">
      <w:r>
        <w:t>万一，如果这个女生，她有其它的担心,</w:t>
      </w:r>
    </w:p>
    <w:p w14:paraId="20DCA820">
      <w:r>
        <w:t>所以她不可能那么的主动，但是她其实心</w:t>
      </w:r>
    </w:p>
    <w:p w14:paraId="2A96D19D">
      <w:r>
        <w:t>里还是愿意要跟你发生更亲密的关系的。</w:t>
      </w:r>
    </w:p>
    <w:p w14:paraId="4FC0890D">
      <w:r>
        <w:t>这个时候我们要学会甄别，学会发现，去</w:t>
      </w:r>
    </w:p>
    <w:p w14:paraId="7892BD4D">
      <w:r>
        <w:t>甄别女生当下到底是哪一种情绪。这里</w:t>
      </w:r>
    </w:p>
    <w:p w14:paraId="0710FA32">
      <w:r>
        <w:t>甄别的方法，最有效的，就是《瞬间自</w:t>
      </w:r>
    </w:p>
    <w:p w14:paraId="2F7EA7BC">
      <w:r>
        <w:t>信》内心建设课程里讲的[觉自心 ]</w:t>
      </w:r>
    </w:p>
    <w:p w14:paraId="50A448F0">
      <w:r>
        <w:t>你先用 [去判心 ] +初级的{觉自心]让</w:t>
      </w:r>
    </w:p>
    <w:p w14:paraId="2D96342C">
      <w:r>
        <w:t>自己先放松，</w:t>
      </w:r>
    </w:p>
    <w:p w14:paraId="59B805E6">
      <w:r>
        <w:t>别焦虑，别紧张，然后，你</w:t>
      </w:r>
    </w:p>
    <w:p w14:paraId="355BEF80">
      <w:r>
        <w:t>就能做到把聚光灯打在对方身上。然后</w:t>
      </w:r>
    </w:p>
    <w:p w14:paraId="21EB60FB">
      <w:r>
        <w:t>用[觉自心]就能觉察到对方女生内心到</w:t>
      </w:r>
    </w:p>
    <w:p w14:paraId="71D5C857">
      <w:r>
        <w:t>底是什么意思。</w:t>
      </w:r>
    </w:p>
    <w:p w14:paraId="37AC25A7">
      <w:r>
        <w:t>吸引的第四步——</w:t>
      </w:r>
    </w:p>
    <w:p w14:paraId="7362F2E4">
      <w:r>
        <w:t>确立关系</w:t>
      </w:r>
    </w:p>
    <w:p w14:paraId="65FE5AE1">
      <w:r>
        <w:t>如果对方是真的不愿意，我们一定要尊重</w:t>
      </w:r>
    </w:p>
    <w:p w14:paraId="6F9E4A14">
      <w:r>
        <w:t>她的情绪的如果你发现她是非常愿意的，</w:t>
      </w:r>
    </w:p>
    <w:p w14:paraId="6B425756">
      <w:r>
        <w:t>她想要你和她亲密度升级的，只不过是你</w:t>
      </w:r>
    </w:p>
    <w:p w14:paraId="1DF707C3">
      <w:r>
        <w:t>现在有点着急了，会让她一开始有点紧</w:t>
      </w:r>
    </w:p>
    <w:p w14:paraId="617987DC">
      <w:r>
        <w:t>张，那我们可以慢慢的引导她，让两个人</w:t>
      </w:r>
    </w:p>
    <w:p w14:paraId="6026D817">
      <w:r>
        <w:t>的情绪状态，进入到一个比较放松的状</w:t>
      </w:r>
    </w:p>
    <w:p w14:paraId="2E22794F">
      <w:r>
        <w:t>当然有一些女生的,</w:t>
      </w:r>
    </w:p>
    <w:p w14:paraId="4F71E763">
      <w:r>
        <w:t>她可能已经早就决定</w:t>
      </w:r>
    </w:p>
    <w:p w14:paraId="499723AC">
      <w:r>
        <w:t>今天晚上要和你发生一些什么了。甚至有</w:t>
      </w:r>
    </w:p>
    <w:p w14:paraId="6FCC825F">
      <w:r>
        <w:t>些女生愿意和你一起看一些能够撩起女生</w:t>
      </w:r>
    </w:p>
    <w:p w14:paraId="34C79EC2">
      <w:r>
        <w:t>性欲的某些电影，或者让你为她按摩，或</w:t>
      </w:r>
    </w:p>
    <w:p w14:paraId="370457C3">
      <w:r>
        <w:t>者你接吻的技术一流让她能够觉得你很哇</w:t>
      </w:r>
    </w:p>
    <w:p w14:paraId="6256923A">
      <w:r>
        <w:t>塞那种感觉等等，已经有比较强烈的欲望</w:t>
      </w:r>
    </w:p>
    <w:p w14:paraId="71990A74">
      <w:r>
        <w:t>了。那这个是比较容易觉察和判断的，你</w:t>
      </w:r>
    </w:p>
    <w:p w14:paraId="61FA4FBB">
      <w:r>
        <w:t>一看就看出来了，你甚至不用聚光灯打到</w:t>
      </w:r>
    </w:p>
    <w:p w14:paraId="0B8E83B7">
      <w:r>
        <w:t>吸引的第四步——</w:t>
      </w:r>
    </w:p>
    <w:p w14:paraId="7BA5FD4A">
      <w:r>
        <w:t>确立关系</w:t>
      </w:r>
    </w:p>
    <w:p w14:paraId="34A59268">
      <w:r>
        <w:t>她身上，甚至不需要用[觉自心] ,你都</w:t>
      </w:r>
    </w:p>
    <w:p w14:paraId="1BCB4C43">
      <w:r>
        <w:t>能够看出来，这样的话你就可以直接按部</w:t>
      </w:r>
    </w:p>
    <w:p w14:paraId="455F49B8">
      <w:r>
        <w:t>就班的进行亲密度升级就可以了。</w:t>
      </w:r>
    </w:p>
    <w:p w14:paraId="04F2F9AF">
      <w:r>
        <w:t>总之，她一定要先进入到这种情绪状态，</w:t>
      </w:r>
    </w:p>
    <w:p w14:paraId="420DFD0E">
      <w:r>
        <w:t>才会愿意和你进行下去。</w:t>
      </w:r>
    </w:p>
    <w:p w14:paraId="2E241C80">
      <w:r>
        <w:t>她要是自己已</w:t>
      </w:r>
    </w:p>
    <w:p w14:paraId="1ADE754A">
      <w:r>
        <w:t>经在状态了，那最好；但绝大部分情况,</w:t>
      </w:r>
    </w:p>
    <w:p w14:paraId="4F23E234">
      <w:r>
        <w:t>需要你把她带入到状态里，用的就是你的</w:t>
      </w:r>
    </w:p>
    <w:p w14:paraId="74748455">
      <w:r>
        <w:t>声音，你给她的想象，还有肢体的接触等</w:t>
      </w:r>
    </w:p>
    <w:p w14:paraId="2BB221A9">
      <w:r>
        <w:t>等。注意一点： 把她带入到这样的状</w:t>
      </w:r>
    </w:p>
    <w:p w14:paraId="3D9CCA1F">
      <w:r>
        <w:t>态，并不是说你去操控她，我们其实没有</w:t>
      </w:r>
    </w:p>
    <w:p w14:paraId="23C21848">
      <w:r>
        <w:t>办法去操控一个女生的。而是用你的声</w:t>
      </w:r>
    </w:p>
    <w:p w14:paraId="66363695">
      <w:r>
        <w:t>音，用你的自信,</w:t>
      </w:r>
    </w:p>
    <w:p w14:paraId="6C4F68C2">
      <w:r>
        <w:t>用你的眼神</w:t>
      </w:r>
    </w:p>
    <w:p w14:paraId="7EC58099">
      <w:r>
        <w:t>用你的温</w:t>
      </w:r>
    </w:p>
    <w:p w14:paraId="1137F395">
      <w:r>
        <w:t>柔去给她一种，她可能从小一直有想象的</w:t>
      </w:r>
    </w:p>
    <w:p w14:paraId="2DFCD548">
      <w:r>
        <w:t>那种浪漫的场景，当然还包括肢体接触。</w:t>
      </w:r>
    </w:p>
    <w:p w14:paraId="67FFF396">
      <w:r>
        <w:t>怎样过渡到做爱</w:t>
      </w:r>
    </w:p>
    <w:p w14:paraId="4879E551">
      <w:r>
        <w:t>她如果已经随你来到了你家，或者其他可</w:t>
      </w:r>
    </w:p>
    <w:p w14:paraId="126B8F51">
      <w:r>
        <w:t>以最后亲密度升级的地方。</w:t>
      </w:r>
    </w:p>
    <w:p w14:paraId="3A61D73B">
      <w:r>
        <w:t>这里插一句。如果她跟你一起去宾馆，那</w:t>
      </w:r>
    </w:p>
    <w:p w14:paraId="4EA0C514">
      <w:r>
        <w:t>事情其实就已经很明朗了。</w:t>
      </w:r>
    </w:p>
    <w:p w14:paraId="3FE15DF0">
      <w:r>
        <w:t>说实话，那</w:t>
      </w:r>
    </w:p>
    <w:p w14:paraId="650817AF">
      <w:r>
        <w:t>时你甚至一进门就可以亲她，接着花点时</w:t>
      </w:r>
    </w:p>
    <w:p w14:paraId="69567E25">
      <w:r>
        <w:t>间，不要急慢慢一步-步升级 (一直到最</w:t>
      </w:r>
    </w:p>
    <w:p w14:paraId="63BBD022">
      <w:r>
        <w:t>后，接下来你应该都会了吧?</w:t>
      </w:r>
    </w:p>
    <w:p w14:paraId="5C7BD0EE">
      <w:r>
        <w:t>不会也没</w:t>
      </w:r>
    </w:p>
    <w:p w14:paraId="324EF6F7">
      <w:r>
        <w:t>关 系</w:t>
      </w:r>
    </w:p>
    <w:p w14:paraId="68551204">
      <w:r>
        <w:t>给 我 写 封 邮 件 到</w:t>
      </w:r>
    </w:p>
    <w:p w14:paraId="52280BB7">
      <w:r>
        <w:t>chengzhen@mishangwo.com，标题就写</w:t>
      </w:r>
    </w:p>
    <w:p w14:paraId="0E52DF5C">
      <w:r>
        <w:t>么和女生互动"</w:t>
      </w:r>
    </w:p>
    <w:p w14:paraId="44F4770B">
      <w:r>
        <w:t>我倒要看看哪个不</w:t>
      </w:r>
    </w:p>
    <w:p w14:paraId="0247DEF3">
      <w:r>
        <w:t>当然，如果你可以忍住更长-</w:t>
      </w:r>
    </w:p>
    <w:p w14:paraId="457B5611">
      <w:r>
        <w:t>些时间,</w:t>
      </w:r>
    </w:p>
    <w:p w14:paraId="56008A38">
      <w:r>
        <w:t>更多的前戏，那会更棒。</w:t>
      </w:r>
    </w:p>
    <w:p w14:paraId="43FB8D12">
      <w:r>
        <w:t>忑样过疫到做爱</w:t>
      </w:r>
    </w:p>
    <w:p w14:paraId="417E4174">
      <w:r>
        <w:t>如果你是第一次或者第二次约会后，</w:t>
      </w:r>
    </w:p>
    <w:p w14:paraId="0179FFE3">
      <w:r>
        <w:t>把她带到你家的。如果是比较晚的话，那</w:t>
      </w:r>
    </w:p>
    <w:p w14:paraId="1988913E">
      <w:r>
        <w:t>她多少也是有心理准备的，</w:t>
      </w:r>
    </w:p>
    <w:p w14:paraId="2571E6ED">
      <w:r>
        <w:t>不会是铁定不</w:t>
      </w:r>
    </w:p>
    <w:p w14:paraId="6DD20AAB">
      <w:r>
        <w:t>配合你的，</w:t>
      </w:r>
    </w:p>
    <w:p w14:paraId="38D94A8B">
      <w:r>
        <w:t>否则就不会来了 (特殊情况除</w:t>
      </w:r>
    </w:p>
    <w:p w14:paraId="66537180">
      <w:r>
        <w:t>外，例如封路,</w:t>
      </w:r>
    </w:p>
    <w:p w14:paraId="67BF25E6">
      <w:r>
        <w:t>没法回家等等。不过话说</w:t>
      </w:r>
    </w:p>
    <w:p w14:paraId="4CC0F26A">
      <w:r>
        <w:t>回来，这些也都是机会,</w:t>
      </w:r>
    </w:p>
    <w:p w14:paraId="134B64E3">
      <w:r>
        <w:t>她要是讨厌你，</w:t>
      </w:r>
    </w:p>
    <w:p w14:paraId="182FC956">
      <w:r>
        <w:t>不信任你，大可以自己找酒店住，何必来</w:t>
      </w:r>
    </w:p>
    <w:p w14:paraId="0839DE2A">
      <w:r>
        <w:t>你家呢? )</w:t>
      </w:r>
    </w:p>
    <w:p w14:paraId="3754BEC6">
      <w:r>
        <w:t>她一进来，我的目的会是让她先放</w:t>
      </w:r>
    </w:p>
    <w:p w14:paraId="725E4800">
      <w:r>
        <w:t>松，我会在她进我家门的时候，对她说类</w:t>
      </w:r>
    </w:p>
    <w:p w14:paraId="164D86F5">
      <w:r>
        <w:t>'我明天要早起，所以你只能呆一会</w:t>
      </w:r>
    </w:p>
    <w:p w14:paraId="0B92AAFB">
      <w:r>
        <w:t>的话。这等于在告诉她，她很安</w:t>
      </w:r>
    </w:p>
    <w:p w14:paraId="5DC39832">
      <w:r>
        <w:t>全，而且你今晚没有预先安排好想把她怎</w:t>
      </w:r>
    </w:p>
    <w:p w14:paraId="56690DBD">
      <w:r>
        <w:t>么怎么的。这同时也为之后的亲密度最后</w:t>
      </w:r>
    </w:p>
    <w:p w14:paraId="111144B8">
      <w:r>
        <w:t>升级打下铺垫，因为女孩喜欢</w:t>
      </w:r>
    </w:p>
    <w:p w14:paraId="5E7277C9">
      <w:r>
        <w:t>'和你的第</w:t>
      </w:r>
    </w:p>
    <w:p w14:paraId="4B169CCF">
      <w:r>
        <w:t>样过渡到。岩</w:t>
      </w:r>
    </w:p>
    <w:p w14:paraId="6DFDA166">
      <w:r>
        <w:t>一次就这样发生了...</w:t>
      </w:r>
    </w:p>
    <w:p w14:paraId="17849587">
      <w:r>
        <w:t>而不喜欢知道原</w:t>
      </w:r>
    </w:p>
    <w:p w14:paraId="64B9CA23">
      <w:r>
        <w:t>来是男人一步一步安排好了的,</w:t>
      </w:r>
    </w:p>
    <w:p w14:paraId="645904FD">
      <w:r>
        <w:t>这样好像</w:t>
      </w:r>
    </w:p>
    <w:p w14:paraId="5DB6BB9C">
      <w:r>
        <w:t>就不那么浪漫了。</w:t>
      </w:r>
    </w:p>
    <w:p w14:paraId="072E2337">
      <w:r>
        <w:t>所以，如果这天晚上我和她真的发生了什</w:t>
      </w:r>
    </w:p>
    <w:p w14:paraId="343CF8C3">
      <w:r>
        <w:t>么，那么对她来说，就是 "上天注定的你</w:t>
      </w:r>
    </w:p>
    <w:p w14:paraId="6CC6D9DB">
      <w:r>
        <w:t>们的爱情自然发展到了这个阶段" ,关键</w:t>
      </w:r>
    </w:p>
    <w:p w14:paraId="5397CE6A">
      <w:r>
        <w:t>就是让她感觉到自然。尽管。有点讽刺的</w:t>
      </w:r>
    </w:p>
    <w:p w14:paraId="2BC31CE5">
      <w:r>
        <w:t>是，作为男人，你是有责任要做好 "安</w:t>
      </w:r>
    </w:p>
    <w:p w14:paraId="51638FD2">
      <w:r>
        <w:t>排" 和 "准备" 来保证让女生感觉到这个</w:t>
      </w:r>
    </w:p>
    <w:p w14:paraId="67E787CE">
      <w:r>
        <w:t>过程的自然。</w:t>
      </w:r>
    </w:p>
    <w:p w14:paraId="6A31A078">
      <w:r>
        <w:t>有时候，我甚至会在她来我这里之前，在</w:t>
      </w:r>
    </w:p>
    <w:p w14:paraId="2E21CBDD">
      <w:r>
        <w:t>电话里，就对她说我明天要早起。她只能</w:t>
      </w:r>
    </w:p>
    <w:p w14:paraId="3393D563">
      <w:r>
        <w:t>在我这里玩一会儿时间。</w:t>
      </w:r>
    </w:p>
    <w:p w14:paraId="68BFA718">
      <w:r>
        <w:t>让她没有一定</w:t>
      </w:r>
    </w:p>
    <w:p w14:paraId="6E34EE4A">
      <w:r>
        <w:t>要在你这里过夜的顾虑。</w:t>
      </w:r>
    </w:p>
    <w:p w14:paraId="6997E535">
      <w:r>
        <w:t>忑样过疫到做爱</w:t>
      </w:r>
    </w:p>
    <w:p w14:paraId="1F061FBD">
      <w:r>
        <w:t>我对她的态度 .</w:t>
      </w:r>
    </w:p>
    <w:p w14:paraId="113D569A">
      <w:r>
        <w:t>说话的方式等等就会把她</w:t>
      </w:r>
    </w:p>
    <w:p w14:paraId="6D15A177">
      <w:r>
        <w:t>当作是这个家的一员，很随意。</w:t>
      </w:r>
    </w:p>
    <w:p w14:paraId="31F919A0">
      <w:r>
        <w:t>这就是</w:t>
      </w:r>
    </w:p>
    <w:p w14:paraId="7080C472">
      <w:r>
        <w:t>要让她习惯一下环境，让她把这地方当成</w:t>
      </w:r>
    </w:p>
    <w:p w14:paraId="23E4EEA9">
      <w:r>
        <w:t>自己家。同时，</w:t>
      </w:r>
    </w:p>
    <w:p w14:paraId="417775BF">
      <w:r>
        <w:t>如果是在我自己家，我会</w:t>
      </w:r>
    </w:p>
    <w:p w14:paraId="20C5A76F">
      <w:r>
        <w:t>尽可能利用好主人的角色，给她一种被照</w:t>
      </w:r>
    </w:p>
    <w:p w14:paraId="439C5DDF">
      <w:r>
        <w:t>顾的感觉。</w:t>
      </w:r>
    </w:p>
    <w:p w14:paraId="54CAAA09">
      <w:r>
        <w:t>我会给她倒杯饮料，还会准</w:t>
      </w:r>
    </w:p>
    <w:p w14:paraId="539961F4">
      <w:r>
        <w:t>备一些女孩爱吃的东西。</w:t>
      </w:r>
    </w:p>
    <w:p w14:paraId="6BD31AE1">
      <w:r>
        <w:t>有几次我就把一篮新鲜的草莓放在客厅的</w:t>
      </w:r>
    </w:p>
    <w:p w14:paraId="0AEE0B07">
      <w:r>
        <w:t>桌子上，我和她已经在之前把亲密度拉得</w:t>
      </w:r>
    </w:p>
    <w:p w14:paraId="1597CA6C">
      <w:r>
        <w:t>很近了，所以她一来，我就可以喂她吃草</w:t>
      </w:r>
    </w:p>
    <w:p w14:paraId="5320E85D">
      <w:r>
        <w:t>莓。时不时地，</w:t>
      </w:r>
    </w:p>
    <w:p w14:paraId="3E800AA1">
      <w:r>
        <w:t>我还会把草莓送到她嘴</w:t>
      </w:r>
    </w:p>
    <w:p w14:paraId="79579A52">
      <w:r>
        <w:t>里，在她刚要吃到的时候，突然抽回来，</w:t>
      </w:r>
    </w:p>
    <w:p w14:paraId="76FBFB57">
      <w:r>
        <w:t>自己吃掉,</w:t>
      </w:r>
    </w:p>
    <w:p w14:paraId="6A8AC3BE">
      <w:r>
        <w:t>善意地耍她一下，开开玩笑。</w:t>
      </w:r>
    </w:p>
    <w:p w14:paraId="619ADA52">
      <w:r>
        <w:t>喂女生吃东西有非常强大的心理作用的。</w:t>
      </w:r>
    </w:p>
    <w:p w14:paraId="7396E7D9">
      <w:r>
        <w:t>这是一种人类的原始情绪c</w:t>
      </w:r>
    </w:p>
    <w:p w14:paraId="416482B1">
      <w:r>
        <w:t>母亲喂孩</w:t>
      </w:r>
    </w:p>
    <w:p w14:paraId="67029DCD">
      <w:r>
        <w:t>怎样过渡到做爱</w:t>
      </w:r>
    </w:p>
    <w:p w14:paraId="547CC6A4">
      <w:r>
        <w:t>子，还有原始社会男人出去打猎，</w:t>
      </w:r>
    </w:p>
    <w:p w14:paraId="22583660">
      <w:r>
        <w:t>给女生</w:t>
      </w:r>
    </w:p>
    <w:p w14:paraId="35E9D8F0">
      <w:r>
        <w:t>带来食物，等等，喂东西会激发一种原始</w:t>
      </w:r>
    </w:p>
    <w:p w14:paraId="05DF6D4B">
      <w:r>
        <w:t>本能的吸引和心理依赖。</w:t>
      </w:r>
    </w:p>
    <w:p w14:paraId="3F0A576A">
      <w:r>
        <w:t>然后我喂完之后，</w:t>
      </w:r>
    </w:p>
    <w:p w14:paraId="346CF5D7">
      <w:r>
        <w:t>会拿手轻轻抚摸她的头</w:t>
      </w:r>
    </w:p>
    <w:p w14:paraId="699D7760">
      <w:r>
        <w:t>发，同时看着她的眼睛，说：</w:t>
      </w:r>
    </w:p>
    <w:p w14:paraId="2BF2E37E">
      <w:r>
        <w:t>"你头发很</w:t>
      </w:r>
    </w:p>
    <w:p w14:paraId="20E13929">
      <w:r>
        <w:t>漂亮"</w:t>
      </w:r>
    </w:p>
    <w:p w14:paraId="3FA07F07">
      <w:r>
        <w:t>然后进一步去闻她的头发，再</w:t>
      </w:r>
    </w:p>
    <w:p w14:paraId="4970A6AC">
      <w:r>
        <w:t>"还很香。</w:t>
      </w:r>
    </w:p>
    <w:p w14:paraId="75271A62">
      <w:r>
        <w:t>有时候自己有兴致,</w:t>
      </w:r>
    </w:p>
    <w:p w14:paraId="1690640E">
      <w:r>
        <w:t>还会加一句：</w:t>
      </w:r>
    </w:p>
    <w:p w14:paraId="0555F4D0">
      <w:r>
        <w:t>"每次闻到，总有想吻你的</w:t>
      </w:r>
    </w:p>
    <w:p w14:paraId="0C30407D">
      <w:r>
        <w:t>冲动。</w:t>
      </w:r>
    </w:p>
    <w:p w14:paraId="069D18BB">
      <w:r>
        <w:t>这时，缓缓而有力，但又温柔</w:t>
      </w:r>
    </w:p>
    <w:p w14:paraId="57B43D81">
      <w:r>
        <w:t>地去亲吻她的嘴。</w:t>
      </w:r>
    </w:p>
    <w:p w14:paraId="3300FDC6">
      <w:r>
        <w:t>这个时候你要注意，如果女生说不要，她</w:t>
      </w:r>
    </w:p>
    <w:p w14:paraId="32F23092">
      <w:r>
        <w:t>有可能有三个意思。</w:t>
      </w:r>
    </w:p>
    <w:p w14:paraId="68902E78">
      <w:r>
        <w:t>那我先说第一种意思： 那就是她是真的不</w:t>
      </w:r>
    </w:p>
    <w:p w14:paraId="2EF05624">
      <w:r>
        <w:t>那这个时候我们就要停住,</w:t>
      </w:r>
    </w:p>
    <w:p w14:paraId="4F7146FD">
      <w:r>
        <w:t>我的建议是你</w:t>
      </w:r>
    </w:p>
    <w:p w14:paraId="231A281D">
      <w:r>
        <w:t>不光是停在这一步上，你甚至可以，比如</w:t>
      </w:r>
    </w:p>
    <w:p w14:paraId="3D8D7248">
      <w:r>
        <w:t>说你原来跟她坐的很近，如果女生在你去</w:t>
      </w:r>
    </w:p>
    <w:p w14:paraId="74F30605">
      <w:r>
        <w:t>亲一下的时候她说不要，她是认真的说不</w:t>
      </w:r>
    </w:p>
    <w:p w14:paraId="0B14E80F">
      <w:r>
        <w:t>要，你不是说只是停住不去亲她，而是说</w:t>
      </w:r>
    </w:p>
    <w:p w14:paraId="2D3749C2">
      <w:r>
        <w:t>你要跟她坐的很近的位置都往后撤一步,</w:t>
      </w:r>
    </w:p>
    <w:p w14:paraId="1DA1C273">
      <w:r>
        <w:t>往后退一步，给她安全的空间。</w:t>
      </w:r>
    </w:p>
    <w:p w14:paraId="5BCBAD66">
      <w:r>
        <w:t>这其实不光是尊重她，而且是尊重你们两</w:t>
      </w:r>
    </w:p>
    <w:p w14:paraId="7D155D53">
      <w:r>
        <w:t>个人的关系。在这一步上，这是非常重要</w:t>
      </w:r>
    </w:p>
    <w:p w14:paraId="7373821F">
      <w:r>
        <w:t>的。这个尊重是贯穿整个肢体亲密度升级</w:t>
      </w:r>
    </w:p>
    <w:p w14:paraId="0DF7E835">
      <w:r>
        <w:t>的所有步骤的。</w:t>
      </w:r>
    </w:p>
    <w:p w14:paraId="5806433C">
      <w:r>
        <w:t>如果我们通过把聚光灯打在她的身上，通</w:t>
      </w:r>
    </w:p>
    <w:p w14:paraId="3EF49A05">
      <w:r>
        <w:t>过觉自心觉察到女生她是真实的不要。那</w:t>
      </w:r>
    </w:p>
    <w:p w14:paraId="0FAAF1BD">
      <w:r>
        <w:t>这个时候我们就要往后退一步，不光是停</w:t>
      </w:r>
    </w:p>
    <w:p w14:paraId="0546AE10">
      <w:r>
        <w:t>样过渡到。岩</w:t>
      </w:r>
    </w:p>
    <w:p w14:paraId="42583052">
      <w:r>
        <w:t>止住当下这一步，我们还可以往后退一</w:t>
      </w:r>
    </w:p>
    <w:p w14:paraId="00168DD4">
      <w:r>
        <w:t>步，甚至有些情况你可以退两步。</w:t>
      </w:r>
    </w:p>
    <w:p w14:paraId="295AB964">
      <w:r>
        <w:t>当然，女生说的</w:t>
      </w:r>
    </w:p>
    <w:p w14:paraId="7C2E3F11">
      <w:r>
        <w:t>'不要" 还有其他两种可</w:t>
      </w:r>
    </w:p>
    <w:p w14:paraId="60B81778">
      <w:r>
        <w:t>能的意思</w:t>
      </w:r>
    </w:p>
    <w:p w14:paraId="4AFE69EF">
      <w:r>
        <w:t>其中一种就是：</w:t>
      </w:r>
    </w:p>
    <w:p w14:paraId="20CB64F2">
      <w:r>
        <w:t>(不要"</w:t>
      </w:r>
    </w:p>
    <w:p w14:paraId="2DDF7715">
      <w:r>
        <w:t>不要急,</w:t>
      </w:r>
    </w:p>
    <w:p w14:paraId="0669255A">
      <w:r>
        <w:t>慢慢来"</w:t>
      </w:r>
    </w:p>
    <w:p w14:paraId="2C0EA1AD">
      <w:r>
        <w:t>我也是男人，所以我知道。</w:t>
      </w:r>
    </w:p>
    <w:p w14:paraId="6539F88F">
      <w:r>
        <w:t>看到她就在</w:t>
      </w:r>
    </w:p>
    <w:p w14:paraId="09ED69E3">
      <w:r>
        <w:t>在眼前,</w:t>
      </w:r>
    </w:p>
    <w:p w14:paraId="09496DBC">
      <w:r>
        <w:t>怎能不急?</w:t>
      </w:r>
    </w:p>
    <w:p w14:paraId="1B15A2EA">
      <w:r>
        <w:t>但现在还不是急的时候。</w:t>
      </w:r>
    </w:p>
    <w:p w14:paraId="7B82B202">
      <w:r>
        <w:t>先克制一下你</w:t>
      </w:r>
    </w:p>
    <w:p w14:paraId="11FA0D8F">
      <w:r>
        <w:t>的本能欲望，对你是有绝对好处的。</w:t>
      </w:r>
    </w:p>
    <w:p w14:paraId="0F32DEC9">
      <w:r>
        <w:t>时候急，可能换来很多不必要的 "抵</w:t>
      </w:r>
    </w:p>
    <w:p w14:paraId="6A83088C">
      <w:r>
        <w:t>丐样过疫到9尝</w:t>
      </w:r>
    </w:p>
    <w:p w14:paraId="47F85C70">
      <w:r>
        <w:t>顺便说一下，这时候她已经愿意和你去你</w:t>
      </w:r>
    </w:p>
    <w:p w14:paraId="480DD9BC">
      <w:r>
        <w:t>家，也愿意和你一起坐在或者躺在你床</w:t>
      </w:r>
    </w:p>
    <w:p w14:paraId="1DE54CF2">
      <w:r>
        <w:t>上，你们已经接吻过，你肢体亲密度升级</w:t>
      </w:r>
    </w:p>
    <w:p w14:paraId="2336E90D">
      <w:r>
        <w:t>也已经到达最后一步了，那么这时候，她</w:t>
      </w:r>
    </w:p>
    <w:p w14:paraId="177DB311">
      <w:r>
        <w:t>可能还会给你-些抵抗，</w:t>
      </w:r>
    </w:p>
    <w:p w14:paraId="163433A1">
      <w:r>
        <w:t>比如口头上说</w:t>
      </w:r>
    </w:p>
    <w:p w14:paraId="639EEE4B">
      <w:r>
        <w:t>(不要"</w:t>
      </w:r>
    </w:p>
    <w:p w14:paraId="3DA822B3">
      <w:r>
        <w:t>或者不让你碰她身上某些部</w:t>
      </w:r>
    </w:p>
    <w:p w14:paraId="237CC847">
      <w:r>
        <w:t>位，或者试图挡住或者移开你的手等等。</w:t>
      </w:r>
    </w:p>
    <w:p w14:paraId="56291225">
      <w:r>
        <w:t>很多这些抵抗，原因就是你之前的功课没</w:t>
      </w:r>
    </w:p>
    <w:p w14:paraId="7DCA34D8">
      <w:r>
        <w:t>做好。往往就是你之前巩固吸引的地方做</w:t>
      </w:r>
    </w:p>
    <w:p w14:paraId="7CA1A6C8">
      <w:r>
        <w:t>得还不够，她是被你吸引了，但觉得还是</w:t>
      </w:r>
    </w:p>
    <w:p w14:paraId="5D8720A1">
      <w:r>
        <w:t>不放心，感觉你是玩玩她而已的。或者感</w:t>
      </w:r>
    </w:p>
    <w:p w14:paraId="4CC1AD41">
      <w:r>
        <w:t>觉是被你吸引了，但还是不够信任你。</w:t>
      </w:r>
    </w:p>
    <w:p w14:paraId="67B1AC02">
      <w:r>
        <w:t>还有可能就是，你太急了，</w:t>
      </w:r>
    </w:p>
    <w:p w14:paraId="15F36678">
      <w:r>
        <w:t>升级得太快</w:t>
      </w:r>
    </w:p>
    <w:p w14:paraId="7CD92D67">
      <w:r>
        <w:t>了，她还没有准备好。</w:t>
      </w:r>
    </w:p>
    <w:p w14:paraId="05929189">
      <w:r>
        <w:t>所以，我会把她这时说的</w:t>
      </w:r>
    </w:p>
    <w:p w14:paraId="14363C50">
      <w:r>
        <w:t>(不要"' 看作是</w:t>
      </w:r>
    </w:p>
    <w:p w14:paraId="46991631">
      <w:r>
        <w:t>"不要急,</w:t>
      </w:r>
    </w:p>
    <w:p w14:paraId="174527B2">
      <w:r>
        <w:t>慢慢来"</w:t>
      </w:r>
    </w:p>
    <w:p w14:paraId="054F11B3">
      <w:r>
        <w:t>如果她说不要，</w:t>
      </w:r>
    </w:p>
    <w:p w14:paraId="5B30B8D2">
      <w:r>
        <w:t>或者推开你的手,</w:t>
      </w:r>
    </w:p>
    <w:p w14:paraId="77300657">
      <w:r>
        <w:t>那么,</w:t>
      </w:r>
    </w:p>
    <w:p w14:paraId="68988D3F">
      <w:r>
        <w:t>我会退一步，到之前我对她做的事情上,</w:t>
      </w:r>
    </w:p>
    <w:p w14:paraId="6122B341">
      <w:r>
        <w:t>比如我先前在轻轻抚摸她的背——</w:t>
      </w:r>
    </w:p>
    <w:p w14:paraId="7416B138">
      <w:r>
        <w:t>那我就会</w:t>
      </w:r>
    </w:p>
    <w:p w14:paraId="3C7B6E3A">
      <w:r>
        <w:t>继续先回到抚摸她的背的动作上。因为,</w:t>
      </w:r>
    </w:p>
    <w:p w14:paraId="1ED92B57">
      <w:r>
        <w:t>之前她接受了我的这一步升级，现在回去</w:t>
      </w:r>
    </w:p>
    <w:p w14:paraId="20373821">
      <w:r>
        <w:t>她也不会拒绝。</w:t>
      </w:r>
    </w:p>
    <w:p w14:paraId="020FC074">
      <w:r>
        <w:t>我抚摸她背一会以后，</w:t>
      </w:r>
    </w:p>
    <w:p w14:paraId="75FD39E9">
      <w:r>
        <w:t>有两个选择，</w:t>
      </w:r>
    </w:p>
    <w:p w14:paraId="582C9209">
      <w:r>
        <w:t>是继续作下一步的升级，</w:t>
      </w:r>
    </w:p>
    <w:p w14:paraId="5C7B7781">
      <w:r>
        <w:t>另外更保险的</w:t>
      </w:r>
    </w:p>
    <w:p w14:paraId="3C7BE7FC">
      <w:r>
        <w:t>就是加入其它前戏的内容，比如继续亲她</w:t>
      </w:r>
    </w:p>
    <w:p w14:paraId="7132D6F2">
      <w:r>
        <w:t>脸，嘴,眼睛一直；肚子等等等等：</w:t>
      </w:r>
    </w:p>
    <w:p w14:paraId="59B7D434">
      <w:r>
        <w:t>如果你按照肢体亲密度升级一步一步来的</w:t>
      </w:r>
    </w:p>
    <w:p w14:paraId="6A33B564">
      <w:r>
        <w:t>话，到了最后这一步，一般是没什么问题</w:t>
      </w:r>
    </w:p>
    <w:p w14:paraId="41F7C739">
      <w:r>
        <w:t>怎样过渡到做爱</w:t>
      </w:r>
    </w:p>
    <w:p w14:paraId="66E67C77">
      <w:r>
        <w:t>了，可以说是十拿九稳的了，只要不要犯</w:t>
      </w:r>
    </w:p>
    <w:p w14:paraId="54C2DAB2">
      <w:r>
        <w:t>那些致命的错误。</w:t>
      </w:r>
    </w:p>
    <w:p w14:paraId="18D244C0">
      <w:r>
        <w:t>总之，你在升级的道路上碰到阻碍是非常</w:t>
      </w:r>
    </w:p>
    <w:p w14:paraId="442EF41C">
      <w:r>
        <w:t>正常的，你这时一定不能有脾气，或者表</w:t>
      </w:r>
    </w:p>
    <w:p w14:paraId="243EE0C4">
      <w:r>
        <w:t>现得不开心，你就当没发生过。继续你先</w:t>
      </w:r>
    </w:p>
    <w:p w14:paraId="2F1B318C">
      <w:r>
        <w:t>前的一步，然后再等待时机成熟,</w:t>
      </w:r>
    </w:p>
    <w:p w14:paraId="7B813255">
      <w:r>
        <w:t>继续升</w:t>
      </w:r>
    </w:p>
    <w:p w14:paraId="6FDC2FDA">
      <w:r>
        <w:t>但是，我也要严正声明一点，当女生不愿</w:t>
      </w:r>
    </w:p>
    <w:p w14:paraId="10BD8B93">
      <w:r>
        <w:t>意配合你的时候，你千万不能强来，那叫</w:t>
      </w:r>
    </w:p>
    <w:p w14:paraId="2AE362A4">
      <w:r>
        <w:t>强奸，是违反中华人民共和国刑的，你</w:t>
      </w:r>
    </w:p>
    <w:p w14:paraId="7DBAB13B">
      <w:r>
        <w:t>是要去坐牢的。</w:t>
      </w:r>
    </w:p>
    <w:p w14:paraId="5B1355F8">
      <w:r>
        <w:t>我刚才说的是，当你碰到女生说不或者</w:t>
      </w:r>
    </w:p>
    <w:p w14:paraId="75F38D26">
      <w:r>
        <w:t>"拒绝" 时，你要回到先前她接受的动</w:t>
      </w:r>
    </w:p>
    <w:p w14:paraId="4B372828">
      <w:r>
        <w:t>作，等她准备好了再试，而不是硬来。</w:t>
      </w:r>
    </w:p>
    <w:p w14:paraId="43094685">
      <w:r>
        <w:t>忑样过疫到做爱</w:t>
      </w:r>
    </w:p>
    <w:p w14:paraId="060C3983">
      <w:r>
        <w:t>希望所有人不要误解，或者曲解。如果你</w:t>
      </w:r>
    </w:p>
    <w:p w14:paraId="7D50A7B4">
      <w:r>
        <w:t>犯了强奸罪，一切后果自负。</w:t>
      </w:r>
    </w:p>
    <w:p w14:paraId="6D9AB4AF">
      <w:r>
        <w:t>我必须说</w:t>
      </w:r>
    </w:p>
    <w:p w14:paraId="337740E7">
      <w:r>
        <w:t>清楚。</w:t>
      </w:r>
    </w:p>
    <w:p w14:paraId="0AC87B6B">
      <w:r>
        <w:t>当然，这是针对很小一部分人。</w:t>
      </w:r>
    </w:p>
    <w:p w14:paraId="3BC6B9EF">
      <w:r>
        <w:t>绝大部分人绝对不可能有任何强奸的意</w:t>
      </w:r>
    </w:p>
    <w:p w14:paraId="29FE8D90">
      <w:r>
        <w:t>做爱前需要哪些准备</w:t>
      </w:r>
    </w:p>
    <w:p w14:paraId="6056DABC">
      <w:r>
        <w:t>做爱前需要哪些准备</w:t>
      </w:r>
    </w:p>
    <w:p w14:paraId="370E0DB0">
      <w:r>
        <w:t>做爱前需要哪些准备</w:t>
      </w:r>
    </w:p>
    <w:p w14:paraId="2517E660">
      <w:r>
        <w:t>如果你是第一次试图和她发生什么的话，</w:t>
      </w:r>
    </w:p>
    <w:p w14:paraId="58AB23E8">
      <w:r>
        <w:t>你要安排到很细节的地方。</w:t>
      </w:r>
    </w:p>
    <w:p w14:paraId="1F7DBB9A">
      <w:r>
        <w:t>你一定要把发生之前一步步都想好，你</w:t>
      </w:r>
    </w:p>
    <w:p w14:paraId="0F193BAF">
      <w:r>
        <w:t>准备怎么把她带到适合肢体亲密度升级最</w:t>
      </w:r>
    </w:p>
    <w:p w14:paraId="211588C9">
      <w:r>
        <w:t>后几步的场地? 这个地方在哪里? 是你</w:t>
      </w:r>
    </w:p>
    <w:p w14:paraId="1016D1FE">
      <w:r>
        <w:t>家? 是她家? 是酒店? 每个场地可能出现</w:t>
      </w:r>
    </w:p>
    <w:p w14:paraId="41E5BDEB">
      <w:r>
        <w:t>的问题是什么? 路上大概需要多久?</w:t>
      </w:r>
    </w:p>
    <w:p w14:paraId="2B6AA680">
      <w:r>
        <w:t>到了那个地方后，你第一步准备怎么做?</w:t>
      </w:r>
    </w:p>
    <w:p w14:paraId="3F28BAE6">
      <w:r>
        <w:t>所以你首先要做的是：</w:t>
      </w:r>
    </w:p>
    <w:p w14:paraId="1C09E441">
      <w:r>
        <w:t>安排，安排，再安排 !</w:t>
      </w:r>
    </w:p>
    <w:p w14:paraId="1B41F96A">
      <w:r>
        <w:t>做爱前需要哪些准备</w:t>
      </w:r>
    </w:p>
    <w:p w14:paraId="0057E8D9">
      <w:r>
        <w:t>整个过程里，随时都可能有意外来打扰你</w:t>
      </w:r>
    </w:p>
    <w:p w14:paraId="689AE1CC">
      <w:r>
        <w:t>们的私密时间。尤其注意，你费了九牛二</w:t>
      </w:r>
    </w:p>
    <w:p w14:paraId="669DCB1A">
      <w:r>
        <w:t>虎之力终于激起了她的欲望,</w:t>
      </w:r>
    </w:p>
    <w:p w14:paraId="093A9A6E">
      <w:r>
        <w:t>这时会不</w:t>
      </w:r>
    </w:p>
    <w:p w14:paraId="17B2346E">
      <w:r>
        <w:t>会有什么事突然打断你们? 导致你前功尽</w:t>
      </w:r>
    </w:p>
    <w:p w14:paraId="1E4FBB62">
      <w:r>
        <w:t>会不会她手机突然响起? -看是她爸!本</w:t>
      </w:r>
    </w:p>
    <w:p w14:paraId="3E8F910C">
      <w:r>
        <w:t>来她是应该和你在缠绵，而现在她却在电</w:t>
      </w:r>
    </w:p>
    <w:p w14:paraId="17E51CBB">
      <w:r>
        <w:t>话里和她爸说起了话，到时欲望一下子没</w:t>
      </w:r>
    </w:p>
    <w:p w14:paraId="15ED4C06">
      <w:r>
        <w:t>了? 这事今天可能就泡汤了?</w:t>
      </w:r>
    </w:p>
    <w:p w14:paraId="42BBD4F1">
      <w:r>
        <w:t>或者会不会突然有人敲门? -问原来是你</w:t>
      </w:r>
    </w:p>
    <w:p w14:paraId="62938E30">
      <w:r>
        <w:t>的铁哥们找你去喝酒? 这些都会影响欲望</w:t>
      </w:r>
    </w:p>
    <w:p w14:paraId="0BD8A7AE">
      <w:r>
        <w:t>和情调，也很有可能让你精心安排好的一</w:t>
      </w:r>
    </w:p>
    <w:p w14:paraId="170A7128">
      <w:r>
        <w:t>天落空。</w:t>
      </w:r>
    </w:p>
    <w:p w14:paraId="2C33803F">
      <w:r>
        <w:t>这些都是我切肤之痛的体会,</w:t>
      </w:r>
    </w:p>
    <w:p w14:paraId="2BE24381">
      <w:r>
        <w:t>也是所谓血的教训。</w:t>
      </w:r>
    </w:p>
    <w:p w14:paraId="30DABCA1">
      <w:r>
        <w:t>在这里和你分享，</w:t>
      </w:r>
    </w:p>
    <w:p w14:paraId="0808916D">
      <w:r>
        <w:t>希望哥们你不要在阴沟里翻船。</w:t>
      </w:r>
    </w:p>
    <w:p w14:paraId="082046EC">
      <w:r>
        <w:t>做爱前需要哪些准备</w:t>
      </w:r>
    </w:p>
    <w:p w14:paraId="07BA7935">
      <w:r>
        <w:t>最常碰到的干扰就是手机。</w:t>
      </w:r>
    </w:p>
    <w:p w14:paraId="62C211EF">
      <w:r>
        <w:t>冯小刚的电影《手机》里绝对只讲了问题</w:t>
      </w:r>
    </w:p>
    <w:p w14:paraId="718AB3CD">
      <w:r>
        <w:t>的一半。还有一半影响也很大，关系到房</w:t>
      </w:r>
    </w:p>
    <w:p w14:paraId="4369B274">
      <w:r>
        <w:t>手机响了，尽管你可以管住自己不</w:t>
      </w:r>
    </w:p>
    <w:p w14:paraId="71F8F333">
      <w:r>
        <w:t>去理会，但很多情况下，她是会去理会</w:t>
      </w:r>
    </w:p>
    <w:p w14:paraId="003CD047">
      <w:r>
        <w:t>的。起码，她也会停一下。这对你都是不</w:t>
      </w:r>
    </w:p>
    <w:p w14:paraId="0FC2B83E">
      <w:r>
        <w:t>利的。</w:t>
      </w:r>
    </w:p>
    <w:p w14:paraId="6182F06F">
      <w:r>
        <w:t>尤其是在精心安排的浪漫氛围里，突然冒</w:t>
      </w:r>
    </w:p>
    <w:p w14:paraId="24E75EE2">
      <w:r>
        <w:t>出来一个嘻嘻哈哈双截棍的手机铃声，</w:t>
      </w:r>
    </w:p>
    <w:p w14:paraId="4577E2F8">
      <w:r>
        <w:t>下就没了情调。</w:t>
      </w:r>
    </w:p>
    <w:p w14:paraId="1575FB3B">
      <w:r>
        <w:t>所以，我会事先关了我自己的手机，然后</w:t>
      </w:r>
    </w:p>
    <w:p w14:paraId="6D199FD4">
      <w:r>
        <w:t>试图让她也关掉手机，或者至少也调到振</w:t>
      </w:r>
    </w:p>
    <w:p w14:paraId="24469212">
      <w:r>
        <w:t>一方面防止响铃破坏氛围，另一方</w:t>
      </w:r>
    </w:p>
    <w:p w14:paraId="27ACED5E">
      <w:r>
        <w:t>面也防止她爸,</w:t>
      </w:r>
    </w:p>
    <w:p w14:paraId="053BFA22">
      <w:r>
        <w:t>她妈,</w:t>
      </w:r>
    </w:p>
    <w:p w14:paraId="74C20A85">
      <w:r>
        <w:t>或者她爷爷姥姥,</w:t>
      </w:r>
    </w:p>
    <w:p w14:paraId="7C9A217B">
      <w:r>
        <w:t>做爱前需要哪些准备</w:t>
      </w:r>
    </w:p>
    <w:p w14:paraId="55228581">
      <w:r>
        <w:t>甚至前男友这个时候突然打个电话给她。</w:t>
      </w:r>
    </w:p>
    <w:p w14:paraId="6E53D502">
      <w:r>
        <w:t>这种情况一般很少发生，</w:t>
      </w:r>
    </w:p>
    <w:p w14:paraId="30293DBC">
      <w:r>
        <w:t>但的确发生</w:t>
      </w:r>
    </w:p>
    <w:p w14:paraId="74A1A904">
      <w:r>
        <w:t>过，我就是受害者。</w:t>
      </w:r>
    </w:p>
    <w:p w14:paraId="6116C439">
      <w:r>
        <w:t>顺便说一句，这个仅限于是你和她第一次</w:t>
      </w:r>
    </w:p>
    <w:p w14:paraId="2D8CA697">
      <w:r>
        <w:t>和她亲密接触。如果你们都 "老夫老妻"</w:t>
      </w:r>
    </w:p>
    <w:p w14:paraId="31FF6535">
      <w:r>
        <w:t>了，有时候边接电话边那个什么的，对于</w:t>
      </w:r>
    </w:p>
    <w:p w14:paraId="709E2E85">
      <w:r>
        <w:t>某些人来说可能会更加刺激。当然，这</w:t>
      </w:r>
    </w:p>
    <w:p w14:paraId="5D053C17">
      <w:r>
        <w:t>另当别论。</w:t>
      </w:r>
    </w:p>
    <w:p w14:paraId="3CFD679F">
      <w:r>
        <w:t>只针对有这些特殊爱好的</w:t>
      </w:r>
    </w:p>
    <w:p w14:paraId="126EBDC2">
      <w:r>
        <w:t>第二个比较常见的问题就是，记着一定要</w:t>
      </w:r>
    </w:p>
    <w:p w14:paraId="566C0157">
      <w:r>
        <w:t>锁好门，然后在床的附近准备好安全套，</w:t>
      </w:r>
    </w:p>
    <w:p w14:paraId="2B4CDEF9">
      <w:r>
        <w:t>把安全套放在随手可以拿到的地方，但也</w:t>
      </w:r>
    </w:p>
    <w:p w14:paraId="2C39E793">
      <w:r>
        <w:t>不能太明显，不要她一进来就能看到。我</w:t>
      </w:r>
    </w:p>
    <w:p w14:paraId="6561613C">
      <w:r>
        <w:t>一般喜欢放在床头柜的抽屉里，两边的柜</w:t>
      </w:r>
    </w:p>
    <w:p w14:paraId="4D11FCB8">
      <w:r>
        <w:t>子里都会放几个。当然，那天我一般会在</w:t>
      </w:r>
    </w:p>
    <w:p w14:paraId="714F0624">
      <w:r>
        <w:t>做爱前需要哪些准备</w:t>
      </w:r>
    </w:p>
    <w:p w14:paraId="5DBEF44A">
      <w:r>
        <w:t>我的钱包或者口袋里随身带上一个安全</w:t>
      </w:r>
    </w:p>
    <w:p w14:paraId="7D71AABA">
      <w:r>
        <w:t>套，以备不时之需 (万一不是回我家，至</w:t>
      </w:r>
    </w:p>
    <w:p w14:paraId="0BE22960">
      <w:r>
        <w:t>少到时不需要再出去买。记住，任何打断</w:t>
      </w:r>
    </w:p>
    <w:p w14:paraId="44B65820">
      <w:r>
        <w:t>对你都是不利的 )</w:t>
      </w:r>
    </w:p>
    <w:p w14:paraId="0F230127">
      <w:r>
        <w:t>责任套</w:t>
      </w:r>
    </w:p>
    <w:p w14:paraId="355B3BF3">
      <w:r>
        <w:t>这里，我要多费点笔墨提醒哥们你，一定</w:t>
      </w:r>
    </w:p>
    <w:p w14:paraId="062F6994">
      <w:r>
        <w:t>要带安全套 !不带安全套的代价是很高</w:t>
      </w:r>
    </w:p>
    <w:p w14:paraId="402D5B1F">
      <w:r>
        <w:t>的 !</w:t>
      </w:r>
    </w:p>
    <w:p w14:paraId="6BFBB642">
      <w:r>
        <w:t>当然除非你们已经结婚,</w:t>
      </w:r>
    </w:p>
    <w:p w14:paraId="789CFAEB">
      <w:r>
        <w:t>打算要小孩，那</w:t>
      </w:r>
    </w:p>
    <w:p w14:paraId="0D92DF95">
      <w:r>
        <w:t>么当然不要戴安全套。想戴也可以，如果</w:t>
      </w:r>
    </w:p>
    <w:p w14:paraId="528A0C3F">
      <w:r>
        <w:t>你想显示你的精子有多牛，可以冲破橡胶</w:t>
      </w:r>
    </w:p>
    <w:p w14:paraId="62CB0531">
      <w:r>
        <w:t>硬生出个儿子 (一般不可能 )</w:t>
      </w:r>
    </w:p>
    <w:p w14:paraId="3D7ADF4B">
      <w:r>
        <w:t>做爱前需要哪些准备</w:t>
      </w:r>
    </w:p>
    <w:p w14:paraId="05212517">
      <w:r>
        <w:t>如果你们还没结婚,</w:t>
      </w:r>
    </w:p>
    <w:p w14:paraId="0A90BF17">
      <w:r>
        <w:t>也没打算要孩子，那</w:t>
      </w:r>
    </w:p>
    <w:p w14:paraId="364946D8">
      <w:r>
        <w:t>么请你一定戴好安全套 !对她，对你自</w:t>
      </w:r>
    </w:p>
    <w:p w14:paraId="5D28F706">
      <w:r>
        <w:t>己，都是一种负责。不戴套子的代价小则</w:t>
      </w:r>
    </w:p>
    <w:p w14:paraId="2FF946A5">
      <w:r>
        <w:t>花费点钱财，大则人命关天。这一点上,</w:t>
      </w:r>
    </w:p>
    <w:p w14:paraId="13812A6A">
      <w:r>
        <w:t>我自己以前也是受过教训的，花费的代价</w:t>
      </w:r>
    </w:p>
    <w:p w14:paraId="0938713D">
      <w:r>
        <w:t>很大的我的哥们也受过这样的教训，花费</w:t>
      </w:r>
    </w:p>
    <w:p w14:paraId="363C309F">
      <w:r>
        <w:t>的代价更大。</w:t>
      </w:r>
    </w:p>
    <w:p w14:paraId="3C8977F3">
      <w:r>
        <w:t>我之后发誓一定都要戴套。如果你还没有</w:t>
      </w:r>
    </w:p>
    <w:p w14:paraId="06B28371">
      <w:r>
        <w:t>吃过教训，我建议你不要去试，一定要戴</w:t>
      </w:r>
    </w:p>
    <w:p w14:paraId="0D7A5FE4">
      <w:r>
        <w:t>套。其实，最关键是对女人的伤害，打胎</w:t>
      </w:r>
    </w:p>
    <w:p w14:paraId="09806D17">
      <w:r>
        <w:t>也好，吃避孕药也好，对女人的身体都是</w:t>
      </w:r>
    </w:p>
    <w:p w14:paraId="6F92528B">
      <w:r>
        <w:t>不好的，对她日后的生产怀孕都是有影响</w:t>
      </w:r>
    </w:p>
    <w:p w14:paraId="250B1565">
      <w:r>
        <w:t>一个有魅力的男人是一个负责任的男人,</w:t>
      </w:r>
    </w:p>
    <w:p w14:paraId="053B8343">
      <w:r>
        <w:t>负责任的男人就要戴套，你戴的是避孕</w:t>
      </w:r>
    </w:p>
    <w:p w14:paraId="752F10DC">
      <w:r>
        <w:t>做爱前需要哪些准备</w:t>
      </w:r>
    </w:p>
    <w:p w14:paraId="20A80338">
      <w:r>
        <w:t>防病套,</w:t>
      </w:r>
    </w:p>
    <w:p w14:paraId="2F330909">
      <w:r>
        <w:t>更是责任套。</w:t>
      </w:r>
    </w:p>
    <w:p w14:paraId="6B7EAE17">
      <w:r>
        <w:t>我在戴套的同时，会看女孩的眼睛，</w:t>
      </w:r>
    </w:p>
    <w:p w14:paraId="60AF133A">
      <w:r>
        <w:t>说，我要对你负责。这时她会更加信任</w:t>
      </w:r>
    </w:p>
    <w:p w14:paraId="0FF63EDD">
      <w:r>
        <w:t>我，知道我是一个有责任感，有分寸，珍</w:t>
      </w:r>
    </w:p>
    <w:p w14:paraId="560A76ED">
      <w:r>
        <w:t>惜她的男人。在她眼里，我会更加有魅</w:t>
      </w:r>
    </w:p>
    <w:p w14:paraId="7D803C0A">
      <w:r>
        <w:t>我在《高手支招》的聊天型有声课程里的</w:t>
      </w:r>
    </w:p>
    <w:p w14:paraId="1FF4836B">
      <w:r>
        <w:t>两期讲过关于怎么具体操作，也提到了考</w:t>
      </w:r>
    </w:p>
    <w:p w14:paraId="1DF6A3FB">
      <w:r>
        <w:t>氏液体，就是你没射的时候，也有可能怀</w:t>
      </w:r>
    </w:p>
    <w:p w14:paraId="5DF580B4">
      <w:r>
        <w:t>孕。包括有些人数日子，算女生的排卵</w:t>
      </w:r>
    </w:p>
    <w:p w14:paraId="2DEB5EFC">
      <w:r>
        <w:t>期，这种数日子的避孕措施是相当不靠谱</w:t>
      </w:r>
    </w:p>
    <w:p w14:paraId="7A63D81C">
      <w:r>
        <w:t>的。有些女生哪怕在月经期间都会怀孕。</w:t>
      </w:r>
    </w:p>
    <w:p w14:paraId="61C1F5F2">
      <w:r>
        <w:t>回头站着女生角度考虑，有一种HV病</w:t>
      </w:r>
    </w:p>
    <w:p w14:paraId="0C62CF85">
      <w:r>
        <w:t>毒，对男生没影响，但感染的话对女生的</w:t>
      </w:r>
    </w:p>
    <w:p w14:paraId="522D51B8">
      <w:r>
        <w:t>做爱前需要哪些准备</w:t>
      </w:r>
    </w:p>
    <w:p w14:paraId="4304794B">
      <w:r>
        <w:t>宫颈是可能致癌的,</w:t>
      </w:r>
    </w:p>
    <w:p w14:paraId="4B1A89ED">
      <w:r>
        <w:t>万一你身上携带了,</w:t>
      </w:r>
    </w:p>
    <w:p w14:paraId="10F5ACB5">
      <w:r>
        <w:t>然后不知不觉传给女生，这就太不好了。</w:t>
      </w:r>
    </w:p>
    <w:p w14:paraId="6E77C0CC">
      <w:r>
        <w:t>你是爱她还是害她?</w:t>
      </w:r>
    </w:p>
    <w:p w14:paraId="127384B2">
      <w:r>
        <w:t>话再说回来，第一次亲密接触的时候,</w:t>
      </w:r>
    </w:p>
    <w:p w14:paraId="1DB35723">
      <w:r>
        <w:t>般你学迷上我到现在肯定不是过了1年,</w:t>
      </w:r>
    </w:p>
    <w:p w14:paraId="6BDD5C4B">
      <w:r>
        <w:t>如果你按照我的《快速吸引》里的做法和</w:t>
      </w:r>
    </w:p>
    <w:p w14:paraId="437317B1">
      <w:r>
        <w:t>步骤，应该慢的话也就1个月多一点，你</w:t>
      </w:r>
    </w:p>
    <w:p w14:paraId="6B08376E">
      <w:r>
        <w:t>对她不可能很了解，所以，戴套也是对你</w:t>
      </w:r>
    </w:p>
    <w:p w14:paraId="1595FB44">
      <w:r>
        <w:t>自己的保护。</w:t>
      </w:r>
    </w:p>
    <w:p w14:paraId="225452C6">
      <w:r>
        <w:t>总之，一句话,</w:t>
      </w:r>
    </w:p>
    <w:p w14:paraId="62FA3A65">
      <w:r>
        <w:t>要爽还是要命? 你自己决</w:t>
      </w:r>
    </w:p>
    <w:p w14:paraId="1EE1A755">
      <w:r>
        <w:t>把你的工具洗干净</w:t>
      </w:r>
    </w:p>
    <w:p w14:paraId="660D8485">
      <w:r>
        <w:t>做爱前需要哪些准备</w:t>
      </w:r>
    </w:p>
    <w:p w14:paraId="4C947FD0">
      <w:r>
        <w:t>说到戴套,</w:t>
      </w:r>
    </w:p>
    <w:p w14:paraId="49746D9F">
      <w:r>
        <w:t>其实还有一个很重要的，</w:t>
      </w:r>
    </w:p>
    <w:p w14:paraId="01BF95B8">
      <w:r>
        <w:t>你要保持你的生殖器卫生。</w:t>
      </w:r>
    </w:p>
    <w:p w14:paraId="59C9774E">
      <w:r>
        <w:t>尤其是你安</w:t>
      </w:r>
    </w:p>
    <w:p w14:paraId="701649C9">
      <w:r>
        <w:t>排好和她进行亲密度最后几步升级的那</w:t>
      </w:r>
    </w:p>
    <w:p w14:paraId="788AC23C">
      <w:r>
        <w:t>天，你一定要洗好澡，甚至在你和她发生</w:t>
      </w:r>
    </w:p>
    <w:p w14:paraId="0F7DD48E">
      <w:r>
        <w:t>关系之前,</w:t>
      </w:r>
    </w:p>
    <w:p w14:paraId="697DA34D">
      <w:r>
        <w:t>最好再到厕所去洗一洗你的兄</w:t>
      </w:r>
    </w:p>
    <w:p w14:paraId="3ABA3720">
      <w:r>
        <w:t>弟，洗的时候把包皮往后拉开，涂上肥</w:t>
      </w:r>
    </w:p>
    <w:p w14:paraId="0276F308">
      <w:r>
        <w:t>皂，把那些容易积累脏东西的地方全洗干</w:t>
      </w:r>
    </w:p>
    <w:p w14:paraId="20E0E7AB">
      <w:r>
        <w:t>不要啪一下，你拉出来一根散发着咸鱼加</w:t>
      </w:r>
    </w:p>
    <w:p w14:paraId="29CA4A72">
      <w:r>
        <w:t>臭豆腐外加脚臭气味的肉肠，上面还有黑</w:t>
      </w:r>
    </w:p>
    <w:p w14:paraId="0D3B080A">
      <w:r>
        <w:t>不溜秋的脏东西，粘着半根屌毛。人家看</w:t>
      </w:r>
    </w:p>
    <w:p w14:paraId="3436C78A">
      <w:r>
        <w:t>着就恶心，一下子就会没了兴趣。而且,</w:t>
      </w:r>
    </w:p>
    <w:p w14:paraId="596C3DD3">
      <w:r>
        <w:t>还不卫生，容易让人家女孩发炎。</w:t>
      </w:r>
    </w:p>
    <w:p w14:paraId="163F5333">
      <w:r>
        <w:t>也关系到你的魅力。</w:t>
      </w:r>
    </w:p>
    <w:p w14:paraId="0F776A21">
      <w:r>
        <w:t>即使你是再有魅力</w:t>
      </w:r>
    </w:p>
    <w:p w14:paraId="2E6C72FC">
      <w:r>
        <w:t>的男人，即使你再帅，哪怕你是某个当红</w:t>
      </w:r>
    </w:p>
    <w:p w14:paraId="3C3A301F">
      <w:r>
        <w:t>做爱前需要哪些准备</w:t>
      </w:r>
    </w:p>
    <w:p w14:paraId="3BC752C0">
      <w:r>
        <w:t>的小生，突然抽出一根这么臭的东西，美</w:t>
      </w:r>
    </w:p>
    <w:p w14:paraId="646A9E9D">
      <w:r>
        <w:t>女也吃不消。</w:t>
      </w:r>
    </w:p>
    <w:p w14:paraId="0AD252DA">
      <w:r>
        <w:t>都是些小事情，</w:t>
      </w:r>
    </w:p>
    <w:p w14:paraId="0DD81919">
      <w:r>
        <w:t>千万不要让这些小东西影</w:t>
      </w:r>
    </w:p>
    <w:p w14:paraId="7CC1CE03">
      <w:r>
        <w:t>响你。</w:t>
      </w:r>
    </w:p>
    <w:p w14:paraId="7C03E1C8">
      <w:r>
        <w:t>我的卧室</w:t>
      </w:r>
    </w:p>
    <w:p w14:paraId="033E0262">
      <w:r>
        <w:t>来到我卧室的一些女孩会问我，你房间里</w:t>
      </w:r>
    </w:p>
    <w:p w14:paraId="7073776B">
      <w:r>
        <w:t>怎么没有钟啊?</w:t>
      </w:r>
    </w:p>
    <w:p w14:paraId="46BE83B1">
      <w:r>
        <w:t>我回答：</w:t>
      </w:r>
    </w:p>
    <w:p w14:paraId="2E9DE3A9">
      <w:r>
        <w:t>曾经我去旅游，一个高僧告诉</w:t>
      </w:r>
    </w:p>
    <w:p w14:paraId="60F95F7F">
      <w:r>
        <w:t>过我，美好的那一刻，时间是会停止</w:t>
      </w:r>
    </w:p>
    <w:p w14:paraId="2A20EAE8">
      <w:r>
        <w:t>是的，我是故意不在我的卧室里放钟的。</w:t>
      </w:r>
    </w:p>
    <w:p w14:paraId="71789A95">
      <w:r>
        <w:t>做爱前需要哪些准备</w:t>
      </w:r>
    </w:p>
    <w:p w14:paraId="027A41D3">
      <w:r>
        <w:t>我不会放一个大大的钟在我的卧室。因为</w:t>
      </w:r>
    </w:p>
    <w:p w14:paraId="571B69CB">
      <w:r>
        <w:t>下面的教训：</w:t>
      </w:r>
    </w:p>
    <w:p w14:paraId="51401BC1">
      <w:r>
        <w:t>她躺在我的床上，我正在抚摸着她的肌</w:t>
      </w:r>
    </w:p>
    <w:p w14:paraId="3C76C07A">
      <w:r>
        <w:t>肤，她突然一抬头正好看到挂在墙上的</w:t>
      </w:r>
    </w:p>
    <w:p w14:paraId="505EB2BC">
      <w:r>
        <w:t>钟，显示时间为凌晨2点15分，她明天还</w:t>
      </w:r>
    </w:p>
    <w:p w14:paraId="60194133">
      <w:r>
        <w:t>要早起去上班。很明显，现在我碰到问题</w:t>
      </w:r>
    </w:p>
    <w:p w14:paraId="788F5681">
      <w:r>
        <w:t>了。而这个问题，凭功力我可能还能应付</w:t>
      </w:r>
    </w:p>
    <w:p w14:paraId="7853E0CC">
      <w:r>
        <w:t>一下，但如果这时她再接到她老爸催她回</w:t>
      </w:r>
    </w:p>
    <w:p w14:paraId="3CADEB28">
      <w:r>
        <w:t>家的电话，那可能就真的麻烦了。</w:t>
      </w:r>
    </w:p>
    <w:p w14:paraId="227BE249">
      <w:r>
        <w:t>这些都是经验教训，有些情况实在太特</w:t>
      </w:r>
    </w:p>
    <w:p w14:paraId="3D528829">
      <w:r>
        <w:t>别，觉得一般你不太可能碰到，</w:t>
      </w:r>
    </w:p>
    <w:p w14:paraId="5A2E81F0">
      <w:r>
        <w:t>所以这里</w:t>
      </w:r>
    </w:p>
    <w:p w14:paraId="75A73BE8">
      <w:r>
        <w:t>就不写了。</w:t>
      </w:r>
    </w:p>
    <w:p w14:paraId="7A1010AC">
      <w:r>
        <w:t>女人和我们男人一样喜欢亲密接触。而我</w:t>
      </w:r>
    </w:p>
    <w:p w14:paraId="5250E0C6">
      <w:r>
        <w:t>们的工作就是要让她觉得整个过程轻松，</w:t>
      </w:r>
    </w:p>
    <w:p w14:paraId="1A124611">
      <w:r>
        <w:t>做爱前需要哪些准备</w:t>
      </w:r>
    </w:p>
    <w:p w14:paraId="524B7C20">
      <w:r>
        <w:t>自然，开心。去掉所有尴尬，不适的可</w:t>
      </w:r>
    </w:p>
    <w:p w14:paraId="73514334">
      <w:r>
        <w:t>能，要让她有一种感觉：</w:t>
      </w:r>
    </w:p>
    <w:p w14:paraId="7F0FEE24">
      <w:r>
        <w:t>"她是安全的，</w:t>
      </w:r>
    </w:p>
    <w:p w14:paraId="6CC8F5F3">
      <w:r>
        <w:t>可以在任一时刻起身离开，没人会真的阻</w:t>
      </w:r>
    </w:p>
    <w:p w14:paraId="068BD30A">
      <w:r>
        <w:t>止她"</w:t>
      </w:r>
    </w:p>
    <w:p w14:paraId="76507D81">
      <w:r/>
    </w:p>
    <w:p w14:paraId="02C76BE1">
      <w:pPr>
        <w:pStyle w:val="3"/>
      </w:pPr>
      <w:r>
        <w:t>第25章</w:t>
      </w:r>
    </w:p>
    <w:p w14:paraId="253E92AA">
      <w:r>
        <w:t>怎样变得更加自信</w:t>
      </w:r>
    </w:p>
    <w:p w14:paraId="7635D469">
      <w:r>
        <w:t>怎样变得更加自信</w:t>
      </w:r>
    </w:p>
    <w:p w14:paraId="1FB7EB82">
      <w:r>
        <w:t>怎样学这部教程变自信</w:t>
      </w:r>
    </w:p>
    <w:p w14:paraId="0BB6CA33">
      <w:r>
        <w:t>怎样学这部教程变自信</w:t>
      </w:r>
    </w:p>
    <w:p w14:paraId="47D9CAF8">
      <w:r>
        <w:t>看到这里，</w:t>
      </w:r>
    </w:p>
    <w:p w14:paraId="7C1C671F">
      <w:r>
        <w:t>你已经走得很远了。</w:t>
      </w:r>
    </w:p>
    <w:p w14:paraId="0DB6B010">
      <w:r>
        <w:t>我很想</w:t>
      </w:r>
    </w:p>
    <w:p w14:paraId="233B76D1">
      <w:r>
        <w:t>祝贺你。</w:t>
      </w:r>
    </w:p>
    <w:p w14:paraId="6012F4DD">
      <w:r>
        <w:t>在继续看下去之前,</w:t>
      </w:r>
    </w:p>
    <w:p w14:paraId="6983C34B">
      <w:r>
        <w:t>我想让你先听我说上</w:t>
      </w:r>
    </w:p>
    <w:p w14:paraId="01845336">
      <w:r>
        <w:t>几句。对你整个的学习会有帮助。</w:t>
      </w:r>
    </w:p>
    <w:p w14:paraId="5C16BFAD">
      <w:r>
        <w:t>如果你是按照一开始教你的方法学这本教</w:t>
      </w:r>
    </w:p>
    <w:p w14:paraId="6A8ADF1B">
      <w:r>
        <w:t>程的，每天看一点点，然后去实践，然后</w:t>
      </w:r>
    </w:p>
    <w:p w14:paraId="39705C08">
      <w:r>
        <w:t>再回到教程，复习一遍之前的东西，再看</w:t>
      </w:r>
    </w:p>
    <w:p w14:paraId="3DBA6D4F">
      <w:r>
        <w:t>一篇新的章节。</w:t>
      </w:r>
    </w:p>
    <w:p w14:paraId="2A3A9015">
      <w:r>
        <w:t>那么我祝贺你，我相信</w:t>
      </w:r>
    </w:p>
    <w:p w14:paraId="6379282F">
      <w:r>
        <w:t>你已经看到了自己身上的进步。</w:t>
      </w:r>
    </w:p>
    <w:p w14:paraId="2FD7EEDB">
      <w:r>
        <w:t>这些进</w:t>
      </w:r>
    </w:p>
    <w:p w14:paraId="256911B2">
      <w:r>
        <w:t>步让你可以继续学下面的高级理论。</w:t>
      </w:r>
    </w:p>
    <w:p w14:paraId="0AACC0AD">
      <w:r>
        <w:t>但，如果你是一开始看就直接拉到了这</w:t>
      </w:r>
    </w:p>
    <w:p w14:paraId="5CE51D62">
      <w:r>
        <w:t>里，我的忠告是，立刻停止，回到前面的</w:t>
      </w:r>
    </w:p>
    <w:p w14:paraId="0A230E99">
      <w:r>
        <w:t>怎样学这部教程变自信</w:t>
      </w:r>
    </w:p>
    <w:p w14:paraId="1EDFD842">
      <w:r>
        <w:t>教程，一定要先看前面的教程,</w:t>
      </w:r>
    </w:p>
    <w:p w14:paraId="6ACD9A52">
      <w:r>
        <w:t>一定要在</w:t>
      </w:r>
    </w:p>
    <w:p w14:paraId="5CE3AEB9">
      <w:r>
        <w:t>实践里吃透前面的东西才能看下面的内</w:t>
      </w:r>
    </w:p>
    <w:p w14:paraId="70DA0FFA">
      <w:r>
        <w:t>或者，如果你是一个急性子,10多小时连</w:t>
      </w:r>
    </w:p>
    <w:p w14:paraId="601BDAC9">
      <w:r>
        <w:t>续不停地看这本教程,</w:t>
      </w:r>
    </w:p>
    <w:p w14:paraId="45DFE9AB">
      <w:r>
        <w:t>从头到底都读了一</w:t>
      </w:r>
    </w:p>
    <w:p w14:paraId="26CF5A8B">
      <w:r>
        <w:t>无论是出于哥们道义，还是出于你</w:t>
      </w:r>
    </w:p>
    <w:p w14:paraId="43AF17F3">
      <w:r>
        <w:t>对我的这份信任，我在感谢你读我教程的</w:t>
      </w:r>
    </w:p>
    <w:p w14:paraId="75F67F48">
      <w:r>
        <w:t>同时，</w:t>
      </w:r>
    </w:p>
    <w:p w14:paraId="3FFF650B">
      <w:r>
        <w:t>我觉得还有义务必须警告你： 这样</w:t>
      </w:r>
    </w:p>
    <w:p w14:paraId="0E4D7438">
      <w:r>
        <w:t>做是对你最最最不利的方法 !</w:t>
      </w:r>
    </w:p>
    <w:p w14:paraId="7F2BE4DB">
      <w:r>
        <w:t>我见过很多哥们，学了2年的，</w:t>
      </w:r>
    </w:p>
    <w:p w14:paraId="302D4E87">
      <w:r>
        <w:t>3年的，有</w:t>
      </w:r>
    </w:p>
    <w:p w14:paraId="491ECD4E">
      <w:r>
        <w:t>的甚至是5年，还有一个人光出去认识女</w:t>
      </w:r>
    </w:p>
    <w:p w14:paraId="167CD28F">
      <w:r>
        <w:t>生的次数就超过了1000次，但他们始终停</w:t>
      </w:r>
    </w:p>
    <w:p w14:paraId="0D7EE7E1">
      <w:r>
        <w:t>滞不前,</w:t>
      </w:r>
    </w:p>
    <w:p w14:paraId="3D897BFB">
      <w:r>
        <w:t>没有进步。</w:t>
      </w:r>
    </w:p>
    <w:p w14:paraId="0AB3424A">
      <w:r>
        <w:t>因为他们都犯了同一个巨大的错误：</w:t>
      </w:r>
    </w:p>
    <w:p w14:paraId="5F8692E2">
      <w:r>
        <w:t>怎样学这部教程变自信</w:t>
      </w:r>
    </w:p>
    <w:p w14:paraId="68C33309">
      <w:r>
        <w:t>看了一遍后，以为自己懂了，就放掉了C</w:t>
      </w:r>
    </w:p>
    <w:p w14:paraId="1ECF9A13">
      <w:r>
        <w:t>不再去实践，因为他们告诉自己我已经明</w:t>
      </w:r>
    </w:p>
    <w:p w14:paraId="2A5FD4FE">
      <w:r>
        <w:t>自了，已经懂了。</w:t>
      </w:r>
    </w:p>
    <w:p w14:paraId="250DA82D">
      <w:r>
        <w:t>我无数次听过类似这样的话：</w:t>
      </w:r>
    </w:p>
    <w:p w14:paraId="5784C48F">
      <w:r>
        <w:t>你说的</w:t>
      </w:r>
    </w:p>
    <w:p w14:paraId="7F75C28A">
      <w:r>
        <w:t>我都懂了。我就是这里还：</w:t>
      </w:r>
    </w:p>
    <w:p w14:paraId="7B948239">
      <w:r>
        <w:t>但事实上，我发现他们都是误懂,</w:t>
      </w:r>
    </w:p>
    <w:p w14:paraId="12B8976B">
      <w:r>
        <w:t>或者以</w:t>
      </w:r>
    </w:p>
    <w:p w14:paraId="301BEB2C">
      <w:r>
        <w:t>为自己懂了，实际在实践中并没有达到效</w:t>
      </w:r>
    </w:p>
    <w:p w14:paraId="47EB0813">
      <w:r>
        <w:t>这里有两类人：</w:t>
      </w:r>
    </w:p>
    <w:p w14:paraId="7AC04744">
      <w:r>
        <w:t>一看就说我已经懂了，不但立刻关闭自己</w:t>
      </w:r>
    </w:p>
    <w:p w14:paraId="660EAED2">
      <w:r>
        <w:t>的学习状态，</w:t>
      </w:r>
    </w:p>
    <w:p w14:paraId="3AAA7E23">
      <w:r>
        <w:t>而且还不去实践。</w:t>
      </w:r>
    </w:p>
    <w:p w14:paraId="4B4E8112">
      <w:r>
        <w:t>这类人</w:t>
      </w:r>
    </w:p>
    <w:p w14:paraId="26C2B398">
      <w:r>
        <w:t>获得的进步是最小的=</w:t>
      </w:r>
    </w:p>
    <w:p w14:paraId="4EFD36A8">
      <w:r>
        <w:t>怎样学这部教程变自信</w:t>
      </w:r>
    </w:p>
    <w:p w14:paraId="58377BE7">
      <w:r>
        <w:t>一看就说我已经懂了，但他去实践了，而</w:t>
      </w:r>
    </w:p>
    <w:p w14:paraId="6C47E55F">
      <w:r>
        <w:t>且他觉得不是你成真说了嘛，要实践，要</w:t>
      </w:r>
    </w:p>
    <w:p w14:paraId="400944D7">
      <w:r>
        <w:t>实践。所以，他就看了一遍书后，以为自</w:t>
      </w:r>
    </w:p>
    <w:p w14:paraId="6637CED7">
      <w:r>
        <w:t>己全掌握了，然后就不再回头复习教程,</w:t>
      </w:r>
    </w:p>
    <w:p w14:paraId="506B9EF8">
      <w:r>
        <w:t>而去大量地实践。</w:t>
      </w:r>
    </w:p>
    <w:p w14:paraId="7B751630">
      <w:r>
        <w:t>比如，那位1000次的</w:t>
      </w:r>
    </w:p>
    <w:p w14:paraId="4D4FC0AD">
      <w:r>
        <w:t>哥们。</w:t>
      </w:r>
    </w:p>
    <w:p w14:paraId="5CAB2F1A">
      <w:r>
        <w:t>这样做的进步虽然比第一类人要</w:t>
      </w:r>
    </w:p>
    <w:p w14:paraId="7A4CECB1">
      <w:r>
        <w:t>大，效果要好，</w:t>
      </w:r>
    </w:p>
    <w:p w14:paraId="3F1F77B1">
      <w:r>
        <w:t>但会导致你对很多技巧</w:t>
      </w:r>
    </w:p>
    <w:p w14:paraId="33480FA5">
      <w:r>
        <w:t>理念的错误使用方法的经验积累。</w:t>
      </w:r>
    </w:p>
    <w:p w14:paraId="56DB09B5">
      <w:r>
        <w:t>你把一个错误的方法练得滚瓜烂熟。</w:t>
      </w:r>
    </w:p>
    <w:p w14:paraId="1ECBE2B1">
      <w:r>
        <w:t>我个人有这样一个观点，真正的懂,</w:t>
      </w:r>
    </w:p>
    <w:p w14:paraId="129CCDAF">
      <w:r>
        <w:t>嘴上说的，也不仅仅是实践了多少多少</w:t>
      </w:r>
    </w:p>
    <w:p w14:paraId="516E4820">
      <w:r>
        <w:t>而是你真正运用了你学到的知识方</w:t>
      </w:r>
    </w:p>
    <w:p w14:paraId="4AA26F5F">
      <w:r>
        <w:t>法，然后在实践中获得了效果，不需要</w:t>
      </w:r>
    </w:p>
    <w:p w14:paraId="6E1512BF">
      <w:r>
        <w:t>10096都成功，但需要起码有一半以上的</w:t>
      </w:r>
    </w:p>
    <w:p w14:paraId="5A1AF995">
      <w:r>
        <w:t>怎样学这部教程变自信</w:t>
      </w:r>
    </w:p>
    <w:p w14:paraId="1D17C100">
      <w:r>
        <w:t>成功有效。</w:t>
      </w:r>
    </w:p>
    <w:p w14:paraId="6B97D099">
      <w:r>
        <w:t>这时候，你才能对我说：</w:t>
      </w:r>
    </w:p>
    <w:p w14:paraId="1BC7B805">
      <w:r>
        <w:t>"成真这个我真的懂了。</w:t>
      </w:r>
    </w:p>
    <w:p w14:paraId="3FA5E8E1">
      <w:r>
        <w:t>一口气把教程读完的哥们，往往就会犯这</w:t>
      </w:r>
    </w:p>
    <w:p w14:paraId="3F3512BB">
      <w:r>
        <w:t>样的错误。</w:t>
      </w:r>
    </w:p>
    <w:p w14:paraId="4E7D8D17">
      <w:r>
        <w:t>他们看到一个理论一个方法</w:t>
      </w:r>
    </w:p>
    <w:p w14:paraId="54570BB5">
      <w:r>
        <w:t>一个概念，大致一看，就对自己说：</w:t>
      </w:r>
    </w:p>
    <w:p w14:paraId="24AC5241">
      <w:r>
        <w:t>《哦，我懂了的或者 "我知道这个"</w:t>
      </w:r>
    </w:p>
    <w:p w14:paraId="56BB0DB2">
      <w:r>
        <w:t>然后，就因为自己觉得懂了，所以就对这</w:t>
      </w:r>
    </w:p>
    <w:p w14:paraId="6193E1F6">
      <w:r>
        <w:t>个技巧概念方法完全关闭了学习的大门。</w:t>
      </w:r>
    </w:p>
    <w:p w14:paraId="7B1D0EB8">
      <w:r>
        <w:t>而且，也不会去真的实践。</w:t>
      </w:r>
    </w:p>
    <w:p w14:paraId="6DA5B36E">
      <w:r>
        <w:t>所以,1年2</w:t>
      </w:r>
    </w:p>
    <w:p w14:paraId="6DD05D55">
      <w:r>
        <w:t>年5年之后，他们还是没能从中学到东</w:t>
      </w:r>
    </w:p>
    <w:p w14:paraId="599EA3F2">
      <w:r>
        <w:t>西，还是没有进步。</w:t>
      </w:r>
    </w:p>
    <w:p w14:paraId="78B53E21">
      <w:r>
        <w:t>你可能会觉得我哕嗦,</w:t>
      </w:r>
    </w:p>
    <w:p w14:paraId="4BAAE754">
      <w:r>
        <w:t>觉得我总是在反反</w:t>
      </w:r>
    </w:p>
    <w:p w14:paraId="7E2EECFC">
      <w:r>
        <w:t>复复讲同样的东西，你可能觉得我用这样</w:t>
      </w:r>
    </w:p>
    <w:p w14:paraId="27F5666B">
      <w:r>
        <w:t>的篇幅去讲一个新的技巧会更好。但是我</w:t>
      </w:r>
    </w:p>
    <w:p w14:paraId="4C865056">
      <w:r>
        <w:t>怎样学这部教程变自信</w:t>
      </w:r>
    </w:p>
    <w:p w14:paraId="676C89DE">
      <w:r>
        <w:t>想说的是。现在我讲的东西实在是太重要</w:t>
      </w:r>
    </w:p>
    <w:p w14:paraId="6BAAF86B">
      <w:r>
        <w:t>所以，</w:t>
      </w:r>
    </w:p>
    <w:p w14:paraId="603936B0">
      <w:r>
        <w:t>我不得不再强调一遍,</w:t>
      </w:r>
    </w:p>
    <w:p w14:paraId="62B2338A">
      <w:r>
        <w:t>正确的学</w:t>
      </w:r>
    </w:p>
    <w:p w14:paraId="188D51F3">
      <w:r>
        <w:t>习方法是： 你不断地学，然后去实践，然</w:t>
      </w:r>
    </w:p>
    <w:p w14:paraId="4AB6D434">
      <w:r>
        <w:t>后再根据实践的经验回头看理论，这样的</w:t>
      </w:r>
    </w:p>
    <w:p w14:paraId="51B83152">
      <w:r>
        <w:t>学习效果是最好的，进步也是最快的。</w:t>
      </w:r>
    </w:p>
    <w:p w14:paraId="33AEB396">
      <w:r>
        <w:t>不够自信怎么办? 什么东西茌阻碍你变得更加自信</w:t>
      </w:r>
    </w:p>
    <w:p w14:paraId="4F91C332">
      <w:r>
        <w:t>不够自信怎么办? 什么东西在阻碍你</w:t>
      </w:r>
    </w:p>
    <w:p w14:paraId="38BEEEC2">
      <w:r>
        <w:t>变得更加自信?</w:t>
      </w:r>
    </w:p>
    <w:p w14:paraId="6486E622">
      <w:r>
        <w:t>上次和几个哥们去唱卡拉0k，一下去了</w:t>
      </w:r>
    </w:p>
    <w:p w14:paraId="21C70167">
      <w:r>
        <w:t>有10来个人，但不幸的是：</w:t>
      </w:r>
    </w:p>
    <w:p w14:paraId="783D17B3">
      <w:r>
        <w:t>I州Il/'</w:t>
      </w:r>
    </w:p>
    <w:p w14:paraId="6635FAE6">
      <w:r>
        <w:t>还有一次我陪另外一个朋友去唱歌,</w:t>
      </w:r>
    </w:p>
    <w:p w14:paraId="5F48FA7C">
      <w:r>
        <w:t>时给我的印象是有点腼腆，说白了就是不</w:t>
      </w:r>
    </w:p>
    <w:p w14:paraId="5D722095">
      <w:r>
        <w:t>太自信的那种</w:t>
      </w:r>
    </w:p>
    <w:p w14:paraId="2739CADF">
      <w:r>
        <w:t>尤其是在女生面前，但那</w:t>
      </w:r>
    </w:p>
    <w:p w14:paraId="6222AEC6">
      <w:r>
        <w:t>次是我们第一次听到他唱歌。他有一首唱</w:t>
      </w:r>
    </w:p>
    <w:p w14:paraId="222BAD80">
      <w:r>
        <w:t>得和原声一模一样，实在让人觉得他可以</w:t>
      </w:r>
    </w:p>
    <w:p w14:paraId="6679CFAE">
      <w:r>
        <w:t>去什么中国好声音选秀。</w:t>
      </w:r>
    </w:p>
    <w:p w14:paraId="08C7FB5A">
      <w:r>
        <w:t>大家都在叫</w:t>
      </w:r>
    </w:p>
    <w:p w14:paraId="5F76A29C">
      <w:r>
        <w:t>不够自信怎么办? 什么东西茌阻碍你变得更加自信</w:t>
      </w:r>
    </w:p>
    <w:p w14:paraId="5028D9D2">
      <w:r>
        <w:t>当时他的自信也是飙升!但一离开唱</w:t>
      </w:r>
    </w:p>
    <w:p w14:paraId="1D86440A">
      <w:r>
        <w:t>歌的包房，他马上又恢复到不自信的状</w:t>
      </w:r>
    </w:p>
    <w:p w14:paraId="43891A5A">
      <w:r>
        <w:t>我很早就注意到这个现象。因为我自己就</w:t>
      </w:r>
    </w:p>
    <w:p w14:paraId="2780C65C">
      <w:r>
        <w:t>一直有这个问题。</w:t>
      </w:r>
    </w:p>
    <w:p w14:paraId="2728C4CF">
      <w:r>
        <w:t>如果大家说我歌唱得</w:t>
      </w:r>
    </w:p>
    <w:p w14:paraId="723A9043">
      <w:r>
        <w:t>好，我当时会趑唱越来劲，越唱越好。</w:t>
      </w:r>
    </w:p>
    <w:p w14:paraId="29897251">
      <w:r>
        <w:t>如果他们没有说我唱得好，甚至我唱完之</w:t>
      </w:r>
    </w:p>
    <w:p w14:paraId="4909FF4A">
      <w:r>
        <w:t>后他们忽略我,</w:t>
      </w:r>
    </w:p>
    <w:p w14:paraId="29C4E481">
      <w:r>
        <w:t>我会怀疑自己是不是唱得</w:t>
      </w:r>
    </w:p>
    <w:p w14:paraId="4D9C1296">
      <w:r>
        <w:t>不好，然后就越发没有自信。</w:t>
      </w:r>
    </w:p>
    <w:p w14:paraId="4C1659B6">
      <w:r>
        <w:t>当时我发现，其实我并不是不自信的一个</w:t>
      </w:r>
    </w:p>
    <w:p w14:paraId="5B84CBBB">
      <w:r>
        <w:t>人。因为我发现，有一些地方，我可以</w:t>
      </w:r>
    </w:p>
    <w:p w14:paraId="393716F2">
      <w:r>
        <w:t>变得相当自信。</w:t>
      </w:r>
    </w:p>
    <w:p w14:paraId="69C4FC38">
      <w:r>
        <w:t>比如在一个我很擅长的</w:t>
      </w:r>
    </w:p>
    <w:p w14:paraId="2E734368">
      <w:r>
        <w:t>东西上，我讲话的语气神态都会变得很自</w:t>
      </w:r>
    </w:p>
    <w:p w14:paraId="61F384BE">
      <w:r>
        <w:t>比如，我发现这个女孩好像很喜欢</w:t>
      </w:r>
    </w:p>
    <w:p w14:paraId="53EDC6D6">
      <w:r>
        <w:t>甚至还给了我一点点小暗示，</w:t>
      </w:r>
    </w:p>
    <w:p w14:paraId="28855CD4">
      <w:r>
        <w:t>这时我</w:t>
      </w:r>
    </w:p>
    <w:p w14:paraId="7BB33D82">
      <w:r>
        <w:t>不够自信怎么办? 什么东西茌阻碍你变得更加自信?</w:t>
      </w:r>
    </w:p>
    <w:p w14:paraId="35713488">
      <w:r>
        <w:t>的自信会大增。</w:t>
      </w:r>
    </w:p>
    <w:p w14:paraId="5BF60EF2">
      <w:r>
        <w:t>甚至敢于去约她,</w:t>
      </w:r>
    </w:p>
    <w:p w14:paraId="66B1B913">
      <w:r>
        <w:t>或者向</w:t>
      </w:r>
    </w:p>
    <w:p w14:paraId="2F13D7E6">
      <w:r>
        <w:t>她表白。</w:t>
      </w:r>
    </w:p>
    <w:p w14:paraId="494A6533">
      <w:r>
        <w:t>但当女孩拒绝我，冷淡我后，</w:t>
      </w:r>
    </w:p>
    <w:p w14:paraId="33E49951">
      <w:r>
        <w:t>我的自信又会受到极大的打击。</w:t>
      </w:r>
    </w:p>
    <w:p w14:paraId="593431BD">
      <w:r>
        <w:t>这个问题一直困扰着我。</w:t>
      </w:r>
    </w:p>
    <w:p w14:paraId="64790DD8">
      <w:r>
        <w:t>因为我深知男</w:t>
      </w:r>
    </w:p>
    <w:p w14:paraId="528AF94D">
      <w:r>
        <w:t>人吸引女人的最关键的一点就是自信。</w:t>
      </w:r>
    </w:p>
    <w:p w14:paraId="168AD533">
      <w:r>
        <w:t>虽然我不是没有自信，</w:t>
      </w:r>
    </w:p>
    <w:p w14:paraId="2D2243F9">
      <w:r>
        <w:t>但当时的我，自</w:t>
      </w:r>
    </w:p>
    <w:p w14:paraId="285B258A">
      <w:r>
        <w:t>信是时有时无，不稳定的，</w:t>
      </w:r>
    </w:p>
    <w:p w14:paraId="038AC764">
      <w:r>
        <w:t>会随着周围</w:t>
      </w:r>
    </w:p>
    <w:p w14:paraId="76CA54F8">
      <w:r>
        <w:t>的环境，别人的评价而变化。</w:t>
      </w:r>
    </w:p>
    <w:p w14:paraId="7F46A33E">
      <w:r>
        <w:t>我问你个问题，</w:t>
      </w:r>
    </w:p>
    <w:p w14:paraId="49ECC6BF">
      <w:r>
        <w:t>如果你在马路上，看到一</w:t>
      </w:r>
    </w:p>
    <w:p w14:paraId="66747822">
      <w:r>
        <w:t>女人，她激起了你的性欲。你会不会马上</w:t>
      </w:r>
    </w:p>
    <w:p w14:paraId="277BE1E6">
      <w:r>
        <w:t>解开你的裤带，露出你的生殖器,</w:t>
      </w:r>
    </w:p>
    <w:p w14:paraId="22F8E6B8">
      <w:r>
        <w:t>把她按</w:t>
      </w:r>
    </w:p>
    <w:p w14:paraId="31F80A66">
      <w:r>
        <w:t>倒在路边和她发生关系?</w:t>
      </w:r>
    </w:p>
    <w:p w14:paraId="28FC8E28">
      <w:r>
        <w:t>当然不会,</w:t>
      </w:r>
    </w:p>
    <w:p w14:paraId="3691EC0F">
      <w:r>
        <w:t>但是猫会，</w:t>
      </w:r>
    </w:p>
    <w:p w14:paraId="38940880">
      <w:r>
        <w:t>猫在发情期间就会</w:t>
      </w:r>
    </w:p>
    <w:p w14:paraId="553BE37B">
      <w:r>
        <w:t>发出想要交配的信号，然后母猫做准备交</w:t>
      </w:r>
    </w:p>
    <w:p w14:paraId="706F08E3">
      <w:r>
        <w:t>不够自信怎么办? 什么东西茌阻碍你变得更加自信</w:t>
      </w:r>
    </w:p>
    <w:p w14:paraId="3375F6DC">
      <w:r>
        <w:t>配的姿势</w:t>
      </w:r>
    </w:p>
    <w:p w14:paraId="00BBD250">
      <w:r>
        <w:t>公猫就会和它交配,</w:t>
      </w:r>
    </w:p>
    <w:p w14:paraId="74FEBE99">
      <w:r>
        <w:t>无论是在</w:t>
      </w:r>
    </w:p>
    <w:p w14:paraId="67A356A8">
      <w:r>
        <w:t>草丛里，还是马路上它们不在乎 !</w:t>
      </w:r>
    </w:p>
    <w:p w14:paraId="2A0369E0">
      <w:r>
        <w:t>但是，人没有办法，</w:t>
      </w:r>
    </w:p>
    <w:p w14:paraId="093166FD">
      <w:r>
        <w:t>人要在社会中生存,</w:t>
      </w:r>
    </w:p>
    <w:p w14:paraId="32077B09">
      <w:r>
        <w:t>就必须在乎别人是怎么看你的，别人是怎</w:t>
      </w:r>
    </w:p>
    <w:p w14:paraId="1154B238">
      <w:r>
        <w:t>么评价你的，</w:t>
      </w:r>
    </w:p>
    <w:p w14:paraId="203E0732">
      <w:r>
        <w:t>别人给不给你关注。这很正</w:t>
      </w:r>
    </w:p>
    <w:p w14:paraId="064CBEAB">
      <w:r>
        <w:t>常，也很好被理解。</w:t>
      </w:r>
    </w:p>
    <w:p w14:paraId="35725E14">
      <w:r>
        <w:t>但当时，我发现这的确成为了我吸引女</w:t>
      </w:r>
    </w:p>
    <w:p w14:paraId="493F5875">
      <w:r>
        <w:t>人，以及变得更成熟 -</w:t>
      </w:r>
    </w:p>
    <w:p w14:paraId="48051F35">
      <w:r>
        <w:t>更有魅力的绊脚</w:t>
      </w:r>
    </w:p>
    <w:p w14:paraId="222DC1F8">
      <w:r>
        <w:t>我想了很久，也没要克服它。</w:t>
      </w:r>
    </w:p>
    <w:p w14:paraId="5D1577CD">
      <w:r>
        <w:t>突然有一天，我坐在窗前，说了-句：</w:t>
      </w:r>
    </w:p>
    <w:p w14:paraId="5A57321A">
      <w:r>
        <w:t>(我操! "</w:t>
      </w:r>
    </w:p>
    <w:p w14:paraId="189ECFED">
      <w:r>
        <w:t>因为我突然想明白了一件</w:t>
      </w:r>
    </w:p>
    <w:p w14:paraId="1F3CD061">
      <w:r>
        <w:t>事： 我等于是给了别人一个可以控制我自</w:t>
      </w:r>
    </w:p>
    <w:p w14:paraId="28E1CF22">
      <w:r>
        <w:t>不够自信怎么办? 什么东西茌阻碍你变得更加自信</w:t>
      </w:r>
    </w:p>
    <w:p w14:paraId="61FCF96A">
      <w:r>
        <w:t>信的遥控器。别人说我好,</w:t>
      </w:r>
    </w:p>
    <w:p w14:paraId="40777FDD">
      <w:r>
        <w:t>我的自信就上</w:t>
      </w:r>
    </w:p>
    <w:p w14:paraId="3AA733A6">
      <w:r>
        <w:t>升的别人不认可我，我的自信就下降。等</w:t>
      </w:r>
    </w:p>
    <w:p w14:paraId="40F670A0">
      <w:r>
        <w:t>于说，我一直把控制我自己自信的控制权</w:t>
      </w:r>
    </w:p>
    <w:p w14:paraId="66453D6E">
      <w:r>
        <w:t>拱手让给了别人，甚至有时是一些我根本</w:t>
      </w:r>
    </w:p>
    <w:p w14:paraId="77440292">
      <w:r>
        <w:t>不认识的人 !</w:t>
      </w:r>
    </w:p>
    <w:p w14:paraId="18501BC3">
      <w:r>
        <w:t>于是，在接下来的几次卡拉0飞唱歌里,</w:t>
      </w:r>
    </w:p>
    <w:p w14:paraId="5A5CCD8D">
      <w:r>
        <w:t>我不再去在乎我歌唱得好不好，即使明知</w:t>
      </w:r>
    </w:p>
    <w:p w14:paraId="4AADBEED">
      <w:r>
        <w:t>到这首歌我唱得走调，</w:t>
      </w:r>
    </w:p>
    <w:p w14:paraId="51DD7A32">
      <w:r>
        <w:t>我还是依旧用非常</w:t>
      </w:r>
    </w:p>
    <w:p w14:paraId="5F2CD47C">
      <w:r>
        <w:t>自信的方式去唱。</w:t>
      </w:r>
    </w:p>
    <w:p w14:paraId="23A06AB3">
      <w:r>
        <w:t>最奇迹的事发生了，相比那些每首歌都唱</w:t>
      </w:r>
    </w:p>
    <w:p w14:paraId="46FD0355">
      <w:r>
        <w:t>得很好听的男人，大家，尤其是女生，反</w:t>
      </w:r>
    </w:p>
    <w:p w14:paraId="41B923FF">
      <w:r>
        <w:t>而更加喜欢我了 !</w:t>
      </w:r>
    </w:p>
    <w:p w14:paraId="747FD8E8">
      <w:r>
        <w:t>当然，</w:t>
      </w:r>
    </w:p>
    <w:p w14:paraId="331914AD">
      <w:r>
        <w:t>现在我非常清楚为什么会这样。因</w:t>
      </w:r>
    </w:p>
    <w:p w14:paraId="75DAF6FC">
      <w:r>
        <w:t>为我明知唱得难听，但继续很自信地唱,</w:t>
      </w:r>
    </w:p>
    <w:p w14:paraId="79E47787">
      <w:r>
        <w:t>不够自信怎么办? 什么东西茌阻碍你变得更加自信</w:t>
      </w:r>
    </w:p>
    <w:p w14:paraId="346D5C07">
      <w:r>
        <w:t>这等于向女人潜沟通出一个重要信息： 她</w:t>
      </w:r>
    </w:p>
    <w:p w14:paraId="0BDCE130">
      <w:r>
        <w:t>们没有操纵我自信的控制权。</w:t>
      </w:r>
    </w:p>
    <w:p w14:paraId="06915149">
      <w:r>
        <w:t>我的自信</w:t>
      </w:r>
    </w:p>
    <w:p w14:paraId="368DA0E4">
      <w:r>
        <w:t>是我自己控制的。</w:t>
      </w:r>
    </w:p>
    <w:p w14:paraId="1F7B2EDD">
      <w:r>
        <w:t>如此,</w:t>
      </w:r>
    </w:p>
    <w:p w14:paraId="3753F46D">
      <w:r>
        <w:t>相比其他争相唱得更好的男生，他</w:t>
      </w:r>
    </w:p>
    <w:p w14:paraId="790698FC">
      <w:r>
        <w:t>们只通过他们的歌声潜沟通出： 他们这首</w:t>
      </w:r>
    </w:p>
    <w:p w14:paraId="7808F0F4">
      <w:r>
        <w:t>歌唱得很好，但他们希望得到女人的认</w:t>
      </w:r>
    </w:p>
    <w:p w14:paraId="0A200979">
      <w:r>
        <w:t>也就是说，女人还是比他们大。女</w:t>
      </w:r>
    </w:p>
    <w:p w14:paraId="0400335E">
      <w:r>
        <w:t>人的一句好，一句表扬，或者一个冷淡,</w:t>
      </w:r>
    </w:p>
    <w:p w14:paraId="68B59562">
      <w:r>
        <w:t>就可以控制他们的自信。</w:t>
      </w:r>
    </w:p>
    <w:p w14:paraId="109D9AC4">
      <w:r>
        <w:t>至此，我相信你已经知道更有挑战的男人</w:t>
      </w:r>
    </w:p>
    <w:p w14:paraId="03CFE693">
      <w:r>
        <w:t>更吸引女人。拥有自己 "主权" 的男人</w:t>
      </w:r>
    </w:p>
    <w:p w14:paraId="079AC1D8">
      <w:r>
        <w:t>更吸引女人。</w:t>
      </w:r>
    </w:p>
    <w:p w14:paraId="623E1372">
      <w:r>
        <w:t>就像晚清的中国四分五</w:t>
      </w:r>
    </w:p>
    <w:p w14:paraId="2B65EAA9">
      <w:r>
        <w:t>裂，丧失主权，所以被人看不起，而今日</w:t>
      </w:r>
    </w:p>
    <w:p w14:paraId="2DD4C7A0">
      <w:r>
        <w:t>的中国捍卫自己的主权，牢牢地掌握了自</w:t>
      </w:r>
    </w:p>
    <w:p w14:paraId="3A22C4DE">
      <w:r>
        <w:t>不够自信怎么办? 什么东西茌阻碍你变得更加自信?</w:t>
      </w:r>
    </w:p>
    <w:p w14:paraId="0EDA0371">
      <w:r>
        <w:t>己的主权。容不得他国干涉我们的主权。</w:t>
      </w:r>
    </w:p>
    <w:p w14:paraId="2021EAAA">
      <w:r>
        <w:t>所以中国崛起，世界尊重中国。</w:t>
      </w:r>
    </w:p>
    <w:p w14:paraId="01CB9E8A">
      <w:r>
        <w:t>对于一个男人来说，你的自信就是你的主</w:t>
      </w:r>
    </w:p>
    <w:p w14:paraId="1374D40A">
      <w:r>
        <w:t>如果你拱手让给别人，让别人的评</w:t>
      </w:r>
    </w:p>
    <w:p w14:paraId="7FA42588">
      <w:r>
        <w:t>价来控制你的自信，你就会被人在心里看</w:t>
      </w:r>
    </w:p>
    <w:p w14:paraId="019CF580">
      <w:r>
        <w:t>不起，尤其是被女人，尽管她们不会当面</w:t>
      </w:r>
    </w:p>
    <w:p w14:paraId="6FA6D75B">
      <w:r>
        <w:t>对你说。</w:t>
      </w:r>
    </w:p>
    <w:p w14:paraId="17720B45">
      <w:r>
        <w:t>我发现一个自信</w:t>
      </w:r>
    </w:p>
    <w:p w14:paraId="616C7687">
      <w:r>
        <w:t>成熟-</w:t>
      </w:r>
    </w:p>
    <w:p w14:paraId="510BF5D7">
      <w:r>
        <w:t>有魅力的男人对</w:t>
      </w:r>
    </w:p>
    <w:p w14:paraId="72D67FD8">
      <w:r>
        <w:t>女人而言是极具吸引才的。</w:t>
      </w:r>
    </w:p>
    <w:p w14:paraId="31E4DDE5">
      <w:r>
        <w:t>你有没有想过,</w:t>
      </w:r>
    </w:p>
    <w:p w14:paraId="1B0889E4">
      <w:r>
        <w:t>你完全有可能,</w:t>
      </w:r>
    </w:p>
    <w:p w14:paraId="61282630">
      <w:r>
        <w:t>也有资格</w:t>
      </w:r>
    </w:p>
    <w:p w14:paraId="507B6BEC">
      <w:r>
        <w:t>成为一个只要一站在女人面前,</w:t>
      </w:r>
    </w:p>
    <w:p w14:paraId="67D12288">
      <w:r>
        <w:t>就能让女</w:t>
      </w:r>
    </w:p>
    <w:p w14:paraId="09F5754C">
      <w:r>
        <w:t>人被你吸引。你不需要开口，女人就知道</w:t>
      </w:r>
    </w:p>
    <w:p w14:paraId="6454CFC6">
      <w:r>
        <w:t>《恩，没错就是他"</w:t>
      </w:r>
    </w:p>
    <w:p w14:paraId="06C331C1">
      <w:r>
        <w:t>你走进任何一个场</w:t>
      </w:r>
    </w:p>
    <w:p w14:paraId="71B2F247">
      <w:r>
        <w:t>不够自信怎么办? 什么东西茌阻碍你变得更加自信?</w:t>
      </w:r>
    </w:p>
    <w:p w14:paraId="173D1062">
      <w:r>
        <w:t>都仿佛在对所有人说 "我来了" ,你</w:t>
      </w:r>
    </w:p>
    <w:p w14:paraId="6BF8698F">
      <w:r>
        <w:t>的自信,</w:t>
      </w:r>
    </w:p>
    <w:p w14:paraId="797C71D2">
      <w:r>
        <w:t>吸引着你周围所有的人。</w:t>
      </w:r>
    </w:p>
    <w:p w14:paraId="14A1346D">
      <w:r>
        <w:t>我想告诉你，你完全可以，也完全有资格</w:t>
      </w:r>
    </w:p>
    <w:p w14:paraId="7DC1445B">
      <w:r>
        <w:t>成为这样一个男人，到那个时候，你可能</w:t>
      </w:r>
    </w:p>
    <w:p w14:paraId="6BCC22B7">
      <w:r>
        <w:t>就不用再费尽心思去想到底做什么才能吸</w:t>
      </w:r>
    </w:p>
    <w:p w14:paraId="1BDCC8B5">
      <w:r>
        <w:t>引女人? 而是你周围的女人，在想这个问</w:t>
      </w:r>
    </w:p>
    <w:p w14:paraId="737A395E">
      <w:r>
        <w:t>题，她们私底下在讨论你，或者在心里</w:t>
      </w:r>
    </w:p>
    <w:p w14:paraId="4A8D0167">
      <w:r>
        <w:t>想 :</w:t>
      </w:r>
    </w:p>
    <w:p w14:paraId="14F20AD5">
      <w:r>
        <w:t>我该怎么样才能让他注意到</w:t>
      </w:r>
    </w:p>
    <w:p w14:paraId="47289755">
      <w:r>
        <w:t>我? "</w:t>
      </w:r>
    </w:p>
    <w:p w14:paraId="6E2D615F">
      <w:r>
        <w:t>你知道成为这样一个对女人极具吸引力的</w:t>
      </w:r>
    </w:p>
    <w:p w14:paraId="30EDFBDD">
      <w:r>
        <w:t>男人最关键的一点是什么吗?</w:t>
      </w:r>
    </w:p>
    <w:p w14:paraId="72A3B33B">
      <w:r>
        <w:t>我想，你已经猜到了，这样的男人都有一</w:t>
      </w:r>
    </w:p>
    <w:p w14:paraId="1D7910E2">
      <w:r>
        <w:t>个同样的标志</w:t>
      </w:r>
    </w:p>
    <w:p w14:paraId="49ECCDD7">
      <w:r>
        <w:t>-那就是自信。</w:t>
      </w:r>
    </w:p>
    <w:p w14:paraId="3447555E">
      <w:r>
        <w:t>不够自信怎么办? 什么东西茌阻碍你变得更加自信?</w:t>
      </w:r>
    </w:p>
    <w:p w14:paraId="4FF93260">
      <w:r>
        <w:t>但是，绝大多数男人不知道的是,</w:t>
      </w:r>
    </w:p>
    <w:p w14:paraId="21AAFF83">
      <w:r>
        <w:t>其实你</w:t>
      </w:r>
    </w:p>
    <w:p w14:paraId="379B55A6">
      <w:r>
        <w:t>的自信来源分为两种-一种是小我的自</w:t>
      </w:r>
    </w:p>
    <w:p w14:paraId="6E94F4DF">
      <w:r>
        <w:t>信，一种是本我的自信。</w:t>
      </w:r>
    </w:p>
    <w:p w14:paraId="7FF3D6B4">
      <w:r>
        <w:t>如果你不能看</w:t>
      </w:r>
    </w:p>
    <w:p w14:paraId="75F685A2">
      <w:r>
        <w:t>清它们，那就会阻碍你成为这样一个魅力</w:t>
      </w:r>
    </w:p>
    <w:p w14:paraId="459DE05F">
      <w:r>
        <w:t>男人。</w:t>
      </w:r>
    </w:p>
    <w:p w14:paraId="1A670E6B">
      <w:r>
        <w:t>现在我就将揭开你内心深处的神秘面纱</w:t>
      </w:r>
    </w:p>
    <w:p w14:paraId="1D5BB95E">
      <w:r>
        <w:t>一每个人心里都有两个 "我"</w:t>
      </w:r>
    </w:p>
    <w:p w14:paraId="09D3A2FA">
      <w:r>
        <w:t>本我：</w:t>
      </w:r>
    </w:p>
    <w:p w14:paraId="5608F8BF">
      <w:r>
        <w:t>Self-esteem</w:t>
      </w:r>
    </w:p>
    <w:p w14:paraId="550E980A">
      <w:r>
        <w:t>也就是被很多人误解</w:t>
      </w:r>
    </w:p>
    <w:p w14:paraId="69EC1808">
      <w:r>
        <w:t>的自尊 )</w:t>
      </w:r>
    </w:p>
    <w:p w14:paraId="4CD316B6">
      <w:r>
        <w:t>与生俱来，就像你的手和脚一样</w:t>
      </w:r>
    </w:p>
    <w:p w14:paraId="6B9C5471">
      <w:r>
        <w:t>无法描绘,</w:t>
      </w:r>
    </w:p>
    <w:p w14:paraId="1BEC7F88">
      <w:r>
        <w:t>就像意念或者灵魂</w:t>
      </w:r>
    </w:p>
    <w:p w14:paraId="16E17967">
      <w:r>
        <w:t>一出生就具有完美的本我，直到在长大的</w:t>
      </w:r>
    </w:p>
    <w:p w14:paraId="3A7AB4BE">
      <w:r>
        <w:t>过程中被不断破坏</w:t>
      </w:r>
    </w:p>
    <w:p w14:paraId="07E947F5">
      <w:r>
        <w:t>(需要多年时间的主</w:t>
      </w:r>
    </w:p>
    <w:p w14:paraId="0E336455">
      <w:r>
        <w:t>不够自信怎么办? 什么东西茌阻碍你变得更加自信?</w:t>
      </w:r>
    </w:p>
    <w:p w14:paraId="31997C2C">
      <w:r>
        <w:t>观主动努力来重拾回原来的本我 )</w:t>
      </w:r>
    </w:p>
    <w:p w14:paraId="5DA82451">
      <w:r>
        <w:t>不需要任何外界事物来维持,</w:t>
      </w:r>
    </w:p>
    <w:p w14:paraId="541B684C">
      <w:r>
        <w:t>本我是自给</w:t>
      </w:r>
    </w:p>
    <w:p w14:paraId="1A7F5F0D">
      <w:r>
        <w:t>自足的。</w:t>
      </w:r>
    </w:p>
    <w:p w14:paraId="395E1B0A">
      <w:r>
        <w:t>小我：</w:t>
      </w:r>
    </w:p>
    <w:p w14:paraId="4C03BF80">
      <w:r>
        <w:t>一个我们用理性和逻辑推断，理由等建立</w:t>
      </w:r>
    </w:p>
    <w:p w14:paraId="31A76F6B">
      <w:r>
        <w:t>的东西用来弥补和替代我们在成长过程中</w:t>
      </w:r>
    </w:p>
    <w:p w14:paraId="19284E36">
      <w:r>
        <w:t>被破坏的本我。也就是说，当本我不断被</w:t>
      </w:r>
    </w:p>
    <w:p w14:paraId="007B34A1">
      <w:r>
        <w:t>破坏后,</w:t>
      </w:r>
    </w:p>
    <w:p w14:paraId="0C3D2C1A">
      <w:r>
        <w:t>就无法给我们提供自信,</w:t>
      </w:r>
    </w:p>
    <w:p w14:paraId="05B56B1E">
      <w:r>
        <w:t>我们就</w:t>
      </w:r>
    </w:p>
    <w:p w14:paraId="4D903767">
      <w:r>
        <w:t>用小我来提供自信。</w:t>
      </w:r>
    </w:p>
    <w:p w14:paraId="2319BECC">
      <w:r>
        <w:t>这个好像吸烟，用</w:t>
      </w:r>
    </w:p>
    <w:p w14:paraId="279C2ED5">
      <w:r>
        <w:t>尼古丁来提供大脑需要的一种物质，因为</w:t>
      </w:r>
    </w:p>
    <w:p w14:paraId="789ECC09">
      <w:r>
        <w:t>自己本来大脑提供这种物质的功能被破坏</w:t>
      </w:r>
    </w:p>
    <w:p w14:paraId="30DF912D">
      <w:r>
        <w:t>Ego</w:t>
      </w:r>
    </w:p>
    <w:p w14:paraId="5F84C8D0">
      <w:r>
        <w:t>不够自信怎么办? 什么东西茌阻碍你变得更加自信</w:t>
      </w:r>
    </w:p>
    <w:p w14:paraId="49EF142A">
      <w:r>
        <w:t>赢得仰慕,</w:t>
      </w:r>
    </w:p>
    <w:p w14:paraId="7B3B0350">
      <w:r>
        <w:t>夺得社会地位,</w:t>
      </w:r>
    </w:p>
    <w:p w14:paraId="5C023762">
      <w:r>
        <w:t>赚很多钱，吸</w:t>
      </w:r>
    </w:p>
    <w:p w14:paraId="518C9246">
      <w:r>
        <w:t>引到美女-一这些东西都能让我们在逻辑</w:t>
      </w:r>
    </w:p>
    <w:p w14:paraId="3EA42014">
      <w:r>
        <w:t>理性层面上告诉我们自己，</w:t>
      </w:r>
    </w:p>
    <w:p w14:paraId="021BD51E">
      <w:r>
        <w:t>(我很行，我</w:t>
      </w:r>
    </w:p>
    <w:p w14:paraId="58EA668C">
      <w:r>
        <w:t>很棒，我应该有自信。因为我有..</w:t>
      </w:r>
    </w:p>
    <w:p w14:paraId="23763335">
      <w:r>
        <w:t>和本我相对，因为本我是天生的人类的一一</w:t>
      </w:r>
    </w:p>
    <w:p w14:paraId="3421C05A">
      <w:r>
        <w:t>个本质东西，而小我是人工的，</w:t>
      </w:r>
    </w:p>
    <w:p w14:paraId="39A84664">
      <w:r>
        <w:t>是我们</w:t>
      </w:r>
    </w:p>
    <w:p w14:paraId="17772213">
      <w:r>
        <w:t>人自己给自己编织的一个理性，逻辑，合</w:t>
      </w:r>
    </w:p>
    <w:p w14:paraId="2D6AB856">
      <w:r>
        <w:t>理的心理创造物。也就是说，本我是没有</w:t>
      </w:r>
    </w:p>
    <w:p w14:paraId="7A7BAB1D">
      <w:r>
        <w:t>逻辑的，不合理的，是用感觉的。</w:t>
      </w:r>
    </w:p>
    <w:p w14:paraId="3F144247">
      <w:r>
        <w:t>而小我</w:t>
      </w:r>
    </w:p>
    <w:p w14:paraId="6A6ACC20">
      <w:r>
        <w:t>是逻辑的,</w:t>
      </w:r>
    </w:p>
    <w:p w14:paraId="05F7FFD7">
      <w:r>
        <w:t>合理的，</w:t>
      </w:r>
    </w:p>
    <w:p w14:paraId="537E799A">
      <w:r>
        <w:t>是用大脑推理的。</w:t>
      </w:r>
    </w:p>
    <w:p w14:paraId="31605E6D">
      <w:r>
        <w:t>小我需要不断地用他人的注意，他人的表</w:t>
      </w:r>
    </w:p>
    <w:p w14:paraId="24FD0761">
      <w:r>
        <w:t>扬，他人的赞美，和别人的认可，别人</w:t>
      </w:r>
    </w:p>
    <w:p w14:paraId="1734BFE1">
      <w:r>
        <w:t>好的反应等等来维持。</w:t>
      </w:r>
    </w:p>
    <w:p w14:paraId="5D4096BB">
      <w:r>
        <w:t>不够自信怎么办? 什么东西茌阻碍你变得更加自信?</w:t>
      </w:r>
    </w:p>
    <w:p w14:paraId="4F182B80">
      <w:r>
        <w:t>现在，你可能看到,</w:t>
      </w:r>
    </w:p>
    <w:p w14:paraId="1C1B52F5">
      <w:r>
        <w:t>由小我维持出来的自</w:t>
      </w:r>
    </w:p>
    <w:p w14:paraId="50D7E3B4">
      <w:r>
        <w:t>信要比由本我维持出来的自信要强大，因</w:t>
      </w:r>
    </w:p>
    <w:p w14:paraId="1BE43281">
      <w:r>
        <w:t>为小我是理性的，</w:t>
      </w:r>
    </w:p>
    <w:p w14:paraId="5624E87A">
      <w:r>
        <w:t>合理的，</w:t>
      </w:r>
    </w:p>
    <w:p w14:paraId="09301E08">
      <w:r>
        <w:t>逻辑的产物。</w:t>
      </w:r>
    </w:p>
    <w:p w14:paraId="458ACB66">
      <w:r>
        <w:t>本我是一个天生的人类的素质，就像你的</w:t>
      </w:r>
    </w:p>
    <w:p w14:paraId="0CA66136">
      <w:r>
        <w:t>眼睛嘴巴一样</w:t>
      </w:r>
    </w:p>
    <w:p w14:paraId="4A5A6F85">
      <w:r>
        <w:t>与生俱来。本我的存在是</w:t>
      </w:r>
    </w:p>
    <w:p w14:paraId="6E436268">
      <w:r>
        <w:t>没有逻辑道理可言的。</w:t>
      </w:r>
    </w:p>
    <w:p w14:paraId="00944300">
      <w:r>
        <w:t>你就是从小有本我，因为是天生的。</w:t>
      </w:r>
    </w:p>
    <w:p w14:paraId="1C0A95C3">
      <w:r>
        <w:t>所以，当有人说，</w:t>
      </w:r>
    </w:p>
    <w:p w14:paraId="16DF1387">
      <w:r>
        <w:t>'那个人自我意识太</w:t>
      </w:r>
    </w:p>
    <w:p w14:paraId="2C2B8DC3">
      <w:r>
        <w:t>强" ,</w:t>
      </w:r>
    </w:p>
    <w:p w14:paraId="0AD9EC49">
      <w:r>
        <w:t>太要强"</w:t>
      </w:r>
    </w:p>
    <w:p w14:paraId="157C04B9">
      <w:r>
        <w:t>或者 "自信心膨胀"</w:t>
      </w:r>
    </w:p>
    <w:p w14:paraId="5AE66A64">
      <w:r>
        <w:t>等就是在说，</w:t>
      </w:r>
    </w:p>
    <w:p w14:paraId="724476E1">
      <w:r>
        <w:t>"那个人是在依靠某些逻辑</w:t>
      </w:r>
    </w:p>
    <w:p w14:paraId="591305F5">
      <w:r>
        <w:t>推理在给自己提供自信,</w:t>
      </w:r>
    </w:p>
    <w:p w14:paraId="32AC78BA">
      <w:r>
        <w:t>因为他内心是</w:t>
      </w:r>
    </w:p>
    <w:p w14:paraId="76B710A1">
      <w:r>
        <w:t>个缺乏本我的小男孩。</w:t>
      </w:r>
    </w:p>
    <w:p w14:paraId="61A1B58A">
      <w:r>
        <w:t>也就是说，一个男人如果有过多的小我,</w:t>
      </w:r>
    </w:p>
    <w:p w14:paraId="7A584736">
      <w:r>
        <w:t>是由于他需要用这些逻辑的外部的东西来</w:t>
      </w:r>
    </w:p>
    <w:p w14:paraId="0513968F">
      <w:r>
        <w:t>不够自信怎么办? 什么东西茌阻碍你变得更加自信</w:t>
      </w:r>
    </w:p>
    <w:p w14:paraId="319A7D0C">
      <w:r>
        <w:t>不断告诉自己</w:t>
      </w:r>
    </w:p>
    <w:p w14:paraId="6154F89C">
      <w:r>
        <w:t>自己还是很好的,</w:t>
      </w:r>
    </w:p>
    <w:p w14:paraId="1CCAEF93">
      <w:r>
        <w:t>自己很</w:t>
      </w:r>
    </w:p>
    <w:p w14:paraId="6A8DBBC2">
      <w:r>
        <w:t>棒的" 等等。小孩子，特别是青少年没</w:t>
      </w:r>
    </w:p>
    <w:p w14:paraId="2696A475">
      <w:r>
        <w:t>有成熟前会有很多这样的例子。这个是</w:t>
      </w:r>
    </w:p>
    <w:p w14:paraId="3C2540BC">
      <w:r>
        <w:t>很正常的。</w:t>
      </w:r>
    </w:p>
    <w:p w14:paraId="568FFDB9">
      <w:r>
        <w:t>但是也有很多大男人，生理</w:t>
      </w:r>
    </w:p>
    <w:p w14:paraId="5282771A">
      <w:r>
        <w:t>上成熟了，甚至很老了，但是内心还是不</w:t>
      </w:r>
    </w:p>
    <w:p w14:paraId="7FD71F14">
      <w:r>
        <w:t>成熟，就像小孩子一样一定要别人说他</w:t>
      </w:r>
    </w:p>
    <w:p w14:paraId="5CCDAD4F">
      <w:r>
        <w:t>好，说不得他的任何不好。</w:t>
      </w:r>
    </w:p>
    <w:p w14:paraId="174FB161">
      <w:r>
        <w:t>小我每个人都有，只是多少的问题。小</w:t>
      </w:r>
    </w:p>
    <w:p w14:paraId="03316AAF">
      <w:r>
        <w:t>我，不是一件坏事情。</w:t>
      </w:r>
    </w:p>
    <w:p w14:paraId="580BD206">
      <w:r>
        <w:t>那些完全没有小</w:t>
      </w:r>
    </w:p>
    <w:p w14:paraId="068B3056">
      <w:r>
        <w:t>我超越小我的人，是那些在深山老林里面</w:t>
      </w:r>
    </w:p>
    <w:p w14:paraId="354874C3">
      <w:r>
        <w:t>打坐的怪人。</w:t>
      </w:r>
    </w:p>
    <w:p w14:paraId="4A6F6BE1">
      <w:r>
        <w:t>你要做的是去追求你真正想要得到的能提</w:t>
      </w:r>
    </w:p>
    <w:p w14:paraId="1653804E">
      <w:r>
        <w:t>高你生活质量的东西，能真正让你快乐的</w:t>
      </w:r>
    </w:p>
    <w:p w14:paraId="7C6B692B">
      <w:r>
        <w:t>东西c</w:t>
      </w:r>
    </w:p>
    <w:p w14:paraId="4085185F">
      <w:r>
        <w:t>(例如，有人放弃美国名校的录</w:t>
      </w:r>
    </w:p>
    <w:p w14:paraId="45E04C5D">
      <w:r>
        <w:t>取。而去一所名不见经传的小学校，是因</w:t>
      </w:r>
    </w:p>
    <w:p w14:paraId="60410757">
      <w:r>
        <w:t>不够自信怎么办? 什么东西茌阻碍你变得更加自信</w:t>
      </w:r>
    </w:p>
    <w:p w14:paraId="6AB973CB">
      <w:r>
        <w:t>为这个人知道自己要什么，自己喜欢什</w:t>
      </w:r>
    </w:p>
    <w:p w14:paraId="3CC6D7AA">
      <w:r>
        <w:t>么，而不是为了要面子，讲起来好听等外</w:t>
      </w:r>
    </w:p>
    <w:p w14:paraId="2B98F681">
      <w:r>
        <w:t>部的寻求别人的认可的原因。</w:t>
      </w:r>
    </w:p>
    <w:p w14:paraId="2D855259">
      <w:r>
        <w:t>然后，如果一定要小我，小我意识应该被</w:t>
      </w:r>
    </w:p>
    <w:p w14:paraId="7ACEE5F8">
      <w:r>
        <w:t>加在本我的上面，而不是替代本我。</w:t>
      </w:r>
    </w:p>
    <w:p w14:paraId="35DAA01F">
      <w:r>
        <w:t>有点模糊?</w:t>
      </w:r>
    </w:p>
    <w:p w14:paraId="0FBCEC15">
      <w:r>
        <w:t>别着急，这的确是比较深的东西，我会尽</w:t>
      </w:r>
    </w:p>
    <w:p w14:paraId="6788F3B2">
      <w:r>
        <w:t>量讲明白。现在你已经知道了，人的自信</w:t>
      </w:r>
    </w:p>
    <w:p w14:paraId="0E807CA7">
      <w:r>
        <w:t>是建立在本我和小我上的，那么建立在小</w:t>
      </w:r>
    </w:p>
    <w:p w14:paraId="1ECF5A20">
      <w:r>
        <w:t>我上的自信，和建立在本我上的自信有什</w:t>
      </w:r>
    </w:p>
    <w:p w14:paraId="0DC5B0A5">
      <w:r>
        <w:t>么区别?</w:t>
      </w:r>
    </w:p>
    <w:p w14:paraId="612B58D5">
      <w:r>
        <w:t>如果有人试图对你的成就进行批评或者是</w:t>
      </w:r>
    </w:p>
    <w:p w14:paraId="299B3EFF">
      <w:r>
        <w:t>攻击,</w:t>
      </w:r>
    </w:p>
    <w:p w14:paraId="178E4543">
      <w:r>
        <w:t>如果你的自信是建立在小我上，那</w:t>
      </w:r>
    </w:p>
    <w:p w14:paraId="31E60D19">
      <w:r>
        <w:t>不够自信怎么办? 什么东西茌阻碍你变得更加自信?</w:t>
      </w:r>
    </w:p>
    <w:p w14:paraId="0D5AAE44">
      <w:r>
        <w:t>么这些攻击就会对你的自信产生影响，你</w:t>
      </w:r>
    </w:p>
    <w:p w14:paraId="71571539">
      <w:r>
        <w:t>的情绪也可能被影响，同时，你还可能予</w:t>
      </w:r>
    </w:p>
    <w:p w14:paraId="2A12DC86">
      <w:r>
        <w:t>以还击，也基本不会去采纳任何批评意</w:t>
      </w:r>
    </w:p>
    <w:p w14:paraId="3257DE1B">
      <w:r>
        <w:t>如果你的自信是建立在本我上的，是一个</w:t>
      </w:r>
    </w:p>
    <w:p w14:paraId="47F4F354">
      <w:r>
        <w:t>天生的感觉，和逻辑，说理什么的毫无关</w:t>
      </w:r>
    </w:p>
    <w:p w14:paraId="091BF002">
      <w:r>
        <w:t>系。那么对于别人的批评和攻击，你就</w:t>
      </w:r>
    </w:p>
    <w:p w14:paraId="45D3CD6F">
      <w:r>
        <w:t>不会太在意。</w:t>
      </w:r>
    </w:p>
    <w:p w14:paraId="6DEC100E">
      <w:r>
        <w:t>换一种说法就是，小我是需要外部认可,</w:t>
      </w:r>
    </w:p>
    <w:p w14:paraId="31DC0D4E">
      <w:r>
        <w:t>本我是内部认可。</w:t>
      </w:r>
    </w:p>
    <w:p w14:paraId="39440F4C">
      <w:r>
        <w:t>外部认可的自信，也</w:t>
      </w:r>
    </w:p>
    <w:p w14:paraId="34B0E847">
      <w:r>
        <w:t>就是别人对你的夸奖，赞美和认可给你的</w:t>
      </w:r>
    </w:p>
    <w:p w14:paraId="18B53CC2">
      <w:r>
        <w:t>自信。内部认可的自信是天生的,</w:t>
      </w:r>
    </w:p>
    <w:p w14:paraId="0108B660">
      <w:r>
        <w:t>与生俱</w:t>
      </w:r>
    </w:p>
    <w:p w14:paraId="2FC89A90">
      <w:r>
        <w:t>来的，</w:t>
      </w:r>
    </w:p>
    <w:p w14:paraId="6F477984">
      <w:r>
        <w:t>也就是本我，不受外部影响的。</w:t>
      </w:r>
    </w:p>
    <w:p w14:paraId="1DEFDABC">
      <w:r>
        <w:t>不够自信怎么办? 什么东西茌阻碍你变得更加自信</w:t>
      </w:r>
    </w:p>
    <w:p w14:paraId="65EBBBA8">
      <w:r>
        <w:t>建立在外部认可的小我产生的自信是受外</w:t>
      </w:r>
    </w:p>
    <w:p w14:paraId="37217FC1">
      <w:r>
        <w:t>部情况的变化而变化的,</w:t>
      </w:r>
    </w:p>
    <w:p w14:paraId="5F0CA498">
      <w:r>
        <w:t>也就是说你可以</w:t>
      </w:r>
    </w:p>
    <w:p w14:paraId="1D83DFFC">
      <w:r>
        <w:t>被别人影响和操纵的。</w:t>
      </w:r>
    </w:p>
    <w:p w14:paraId="7F9A7965">
      <w:r>
        <w:t>别人对你的赞</w:t>
      </w:r>
    </w:p>
    <w:p w14:paraId="12274404">
      <w:r>
        <w:t>美。和认可可以让你心情很好，</w:t>
      </w:r>
    </w:p>
    <w:p w14:paraId="0CEA3A85">
      <w:r>
        <w:t>同时别人</w:t>
      </w:r>
    </w:p>
    <w:p w14:paraId="146F6CE2">
      <w:r>
        <w:t>的批评也会影响到你的心情，</w:t>
      </w:r>
    </w:p>
    <w:p w14:paraId="3E523A7A">
      <w:r>
        <w:t>你可能有比</w:t>
      </w:r>
    </w:p>
    <w:p w14:paraId="441D2F56">
      <w:r>
        <w:t>较好的社交经验，</w:t>
      </w:r>
    </w:p>
    <w:p w14:paraId="5E5AD397">
      <w:r>
        <w:t>表面上不表现出来，但</w:t>
      </w:r>
    </w:p>
    <w:p w14:paraId="61D5038F">
      <w:r>
        <w:t>内心自己知道不是很爽。</w:t>
      </w:r>
    </w:p>
    <w:p w14:paraId="22E2336D">
      <w:r>
        <w:t>同时,</w:t>
      </w:r>
    </w:p>
    <w:p w14:paraId="77436B83">
      <w:r>
        <w:t>小我强烈的人还会在自己脑子里用</w:t>
      </w:r>
    </w:p>
    <w:p w14:paraId="5DA5C6BD">
      <w:r>
        <w:t>逻辑推理给自己找出很多理由来证明，</w:t>
      </w:r>
    </w:p>
    <w:p w14:paraId="08DFC0F0">
      <w:r>
        <w:t>即使别人这么批评，自己还是很棒</w:t>
      </w:r>
    </w:p>
    <w:p w14:paraId="70EC51E2">
      <w:r>
        <w:t>往往用的方法就是,</w:t>
      </w:r>
    </w:p>
    <w:p w14:paraId="70B88F05">
      <w:r>
        <w:t>那个批评</w:t>
      </w:r>
    </w:p>
    <w:p w14:paraId="72076524">
      <w:r>
        <w:t>你的人是傻帽一个" ,或者" 那个人狗屁</w:t>
      </w:r>
    </w:p>
    <w:p w14:paraId="409F1F89">
      <w:r>
        <w:t>不懂" ,或者" 那个人讲的对是对，自己</w:t>
      </w:r>
    </w:p>
    <w:p w14:paraId="562135F4">
      <w:r>
        <w:t>这个方面的确不行，但不是我不行，其实</w:t>
      </w:r>
    </w:p>
    <w:p w14:paraId="1CB15EA3">
      <w:r>
        <w:t>是我自己不愿意努力"</w:t>
      </w:r>
    </w:p>
    <w:p w14:paraId="3B413B77">
      <w:r>
        <w:t>不够自信怎么办? 什么东西茌阻碍你变得更加自信?</w:t>
      </w:r>
    </w:p>
    <w:p w14:paraId="11D2681E">
      <w:r>
        <w:t>这些都是自己给自己找的理由来解释和安</w:t>
      </w:r>
    </w:p>
    <w:p w14:paraId="67C3FAF9">
      <w:r>
        <w:t>慰自己为什么在某个方面没弄好，或者来</w:t>
      </w:r>
    </w:p>
    <w:p w14:paraId="14DB418B">
      <w:r>
        <w:t>抵挡别人的批评对自己自信的影响。我</w:t>
      </w:r>
    </w:p>
    <w:p w14:paraId="4C888CB9">
      <w:r>
        <w:t>们几乎每个人都会有一点小我，多少的问</w:t>
      </w:r>
    </w:p>
    <w:p w14:paraId="0C4C75C0">
      <w:r>
        <w:t>小我对吸51女人的影呐</w:t>
      </w:r>
    </w:p>
    <w:p w14:paraId="60AC1C74">
      <w:r>
        <w:t>小我对吸引女人的影响</w:t>
      </w:r>
    </w:p>
    <w:p w14:paraId="41C5B080">
      <w:r>
        <w:t>比方说，你认识一个女人，你一定要知道</w:t>
      </w:r>
    </w:p>
    <w:p w14:paraId="16685649">
      <w:r>
        <w:t>你的本我，自信，男性底气。积极人生</w:t>
      </w:r>
    </w:p>
    <w:p w14:paraId="60CE8B9C">
      <w:r>
        <w:t>观，世界观等等都会呈现出来，哪怕你只</w:t>
      </w:r>
    </w:p>
    <w:p w14:paraId="6400A273">
      <w:r>
        <w:t>是说了一个 "你好"</w:t>
      </w:r>
    </w:p>
    <w:p w14:paraId="1CE34C72">
      <w:r>
        <w:t>但是这些东西还是</w:t>
      </w:r>
    </w:p>
    <w:p w14:paraId="27F9B99D">
      <w:r>
        <w:t>会被女人感觉到。</w:t>
      </w:r>
    </w:p>
    <w:p w14:paraId="31F7EBA7">
      <w:r>
        <w:t>在后来的交谈中，类似像你的品位，价值</w:t>
      </w:r>
    </w:p>
    <w:p w14:paraId="6BC3A29D">
      <w:r>
        <w:t>观，你的身份认同和人生目标,</w:t>
      </w:r>
    </w:p>
    <w:p w14:paraId="7AE80E5F">
      <w:r>
        <w:t>个人心理</w:t>
      </w:r>
    </w:p>
    <w:p w14:paraId="42151BD2">
      <w:r>
        <w:t>边界等等也会慢慢呈现出来。</w:t>
      </w:r>
    </w:p>
    <w:p w14:paraId="33B0A73F">
      <w:r>
        <w:t>一旦你领悟到这个，你会发觉你可以用任</w:t>
      </w:r>
    </w:p>
    <w:p w14:paraId="3724F98D">
      <w:r>
        <w:t>何话和方式来认识新的女生，和女人说任</w:t>
      </w:r>
    </w:p>
    <w:p w14:paraId="722FE9F8">
      <w:r>
        <w:t>何话，而女人都会喜欢你。</w:t>
      </w:r>
    </w:p>
    <w:p w14:paraId="10F651F1">
      <w:r>
        <w:t>小我对吸引女人的影讷</w:t>
      </w:r>
    </w:p>
    <w:p w14:paraId="49ED894B">
      <w:r>
        <w:t>我这里说的是，你可以对女人说任意的东</w:t>
      </w:r>
    </w:p>
    <w:p w14:paraId="46A908D5">
      <w:r>
        <w:t>酉。女人就会喜欢你。</w:t>
      </w:r>
    </w:p>
    <w:p w14:paraId="04C4F9BB">
      <w:r>
        <w:t>因为你的那些倩</w:t>
      </w:r>
    </w:p>
    <w:p w14:paraId="6FDEB1F3">
      <w:r>
        <w:t>息关于你的本我，自信，世界观等等，都</w:t>
      </w:r>
    </w:p>
    <w:p w14:paraId="29916A43">
      <w:r>
        <w:t>会从你说的任何话里呈现出来给女人看</w:t>
      </w:r>
    </w:p>
    <w:p w14:paraId="58759B78">
      <w:r>
        <w:t>你可以把这个想象成魔力,</w:t>
      </w:r>
    </w:p>
    <w:p w14:paraId="4E893A34">
      <w:r>
        <w:t>无论你是不是</w:t>
      </w:r>
    </w:p>
    <w:p w14:paraId="2D03107B">
      <w:r>
        <w:t>有一幢高级花园洋房，一艘游艇或是一把</w:t>
      </w:r>
    </w:p>
    <w:p w14:paraId="26DC81C4">
      <w:r>
        <w:t>扫帚：还是高智商，高学历，</w:t>
      </w:r>
    </w:p>
    <w:p w14:paraId="39F05EF4">
      <w:r>
        <w:t>或者社会</w:t>
      </w:r>
    </w:p>
    <w:p w14:paraId="0D98F96E">
      <w:r>
        <w:t>上混的经验等等这些细节都将不相关，变</w:t>
      </w:r>
    </w:p>
    <w:p w14:paraId="12DBE6B1">
      <w:r>
        <w:t>得无所谓。</w:t>
      </w:r>
    </w:p>
    <w:p w14:paraId="534C69C8">
      <w:r>
        <w:t>如果你拥有真正的本我，而且你知道你的</w:t>
      </w:r>
    </w:p>
    <w:p w14:paraId="4019763B">
      <w:r>
        <w:t>本我自信等等素质都会在任何交流中被呈</w:t>
      </w:r>
    </w:p>
    <w:p w14:paraId="2CAC2663">
      <w:r>
        <w:t>现出来，无论交流的内容是什么，从你打</w:t>
      </w:r>
    </w:p>
    <w:p w14:paraId="268C00D6">
      <w:r>
        <w:t>开你的嘴的那一刻起，美女就知道你是不</w:t>
      </w:r>
    </w:p>
    <w:p w14:paraId="246F4F3C">
      <w:r>
        <w:t>小我对吸引女人的影讷</w:t>
      </w:r>
    </w:p>
    <w:p w14:paraId="52F81E95">
      <w:r>
        <w:t>是一个值得的男人。</w:t>
      </w:r>
    </w:p>
    <w:p w14:paraId="19B0B7E2">
      <w:r>
        <w:t>〈当然,</w:t>
      </w:r>
    </w:p>
    <w:p w14:paraId="51A20BA3">
      <w:r>
        <w:t>她们也可能</w:t>
      </w:r>
    </w:p>
    <w:p w14:paraId="4CA57BFA">
      <w:r>
        <w:t>需要更多的几句话来处理这个信息 )</w:t>
      </w:r>
    </w:p>
    <w:p w14:paraId="798BCA2A">
      <w:r>
        <w:t>你有了这个顿悟的那一天，也就是这些东</w:t>
      </w:r>
    </w:p>
    <w:p w14:paraId="163944F3">
      <w:r>
        <w:t>酉在你脑子里一下子都通的时候，你的人</w:t>
      </w:r>
    </w:p>
    <w:p w14:paraId="2EBE27D4">
      <w:r>
        <w:t>生将从此改变!</w:t>
      </w:r>
    </w:p>
    <w:p w14:paraId="22B2705C">
      <w:r>
        <w:t>现在：..</w:t>
      </w:r>
    </w:p>
    <w:p w14:paraId="65CA98FE">
      <w:r>
        <w:t>小我，或外部认可=你认识新的女生，和</w:t>
      </w:r>
    </w:p>
    <w:p w14:paraId="51E52372">
      <w:r>
        <w:t>女人说话，如果女人没有给出你期待的积</w:t>
      </w:r>
    </w:p>
    <w:p w14:paraId="40639728">
      <w:r>
        <w:t>极反应，你心情受到影响,</w:t>
      </w:r>
    </w:p>
    <w:p w14:paraId="38E2924D">
      <w:r>
        <w:t>试图更努力去</w:t>
      </w:r>
    </w:p>
    <w:p w14:paraId="02A99BAA">
      <w:r>
        <w:t>寻求她的反应 (女人很容易察觉出这个,</w:t>
      </w:r>
    </w:p>
    <w:p w14:paraId="7FEAFC64">
      <w:r>
        <w:t>更不会有积极反应，而是迅速远离你。</w:t>
      </w:r>
    </w:p>
    <w:p w14:paraId="07658D5F">
      <w:r>
        <w:t>或者更糟糕的情况就是，很多人已开始得</w:t>
      </w:r>
    </w:p>
    <w:p w14:paraId="7EC96664">
      <w:r>
        <w:t>到女人的好的回应，小我得到满足，然后</w:t>
      </w:r>
    </w:p>
    <w:p w14:paraId="6923B1DB">
      <w:r>
        <w:t>小我对吸引女人的影讷</w:t>
      </w:r>
    </w:p>
    <w:p w14:paraId="35E1F5BF">
      <w:r>
        <w:t>就自己主动退出，生怕继续下去女人会给</w:t>
      </w:r>
    </w:p>
    <w:p w14:paraId="35CDA01B">
      <w:r>
        <w:t>你不好的反应,</w:t>
      </w:r>
    </w:p>
    <w:p w14:paraId="3BC65C12">
      <w:r>
        <w:t>从而破坏了你自己给自己</w:t>
      </w:r>
    </w:p>
    <w:p w14:paraId="2AE41E8E">
      <w:r>
        <w:t>逻辑论证的为什么自己很强的理由。</w:t>
      </w:r>
    </w:p>
    <w:p w14:paraId="60589B97">
      <w:r>
        <w:t>本我，或内部认可=你对任何女人给你的</w:t>
      </w:r>
    </w:p>
    <w:p w14:paraId="0E6DDBC6">
      <w:r>
        <w:t>反应都很平和，有意思的是，一旦女人感</w:t>
      </w:r>
    </w:p>
    <w:p w14:paraId="1908FB32">
      <w:r>
        <w:t>觉到那个不受外部影响的男性底气是从你</w:t>
      </w:r>
    </w:p>
    <w:p w14:paraId="74B51814">
      <w:r>
        <w:t>内心呈现出来的，</w:t>
      </w:r>
    </w:p>
    <w:p w14:paraId="7B2D1E18">
      <w:r>
        <w:t>女人就会给你积极的反</w:t>
      </w:r>
    </w:p>
    <w:p w14:paraId="6675161B">
      <w:r>
        <w:t>在这个认识新的女生的过程中你脑子的思</w:t>
      </w:r>
    </w:p>
    <w:p w14:paraId="5EACDD7B">
      <w:r>
        <w:t>维核心必须是：</w:t>
      </w:r>
    </w:p>
    <w:p w14:paraId="711DE99A">
      <w:r>
        <w:t>一我有本我。我甚至根本不会去想为什</w:t>
      </w:r>
    </w:p>
    <w:p w14:paraId="6FED1C57">
      <w:r>
        <w:t>么我自信，我就是感觉到了，没有理由</w:t>
      </w:r>
    </w:p>
    <w:p w14:paraId="24DF69A9">
      <w:r>
        <w:t>的。这个是我天生的。</w:t>
      </w:r>
    </w:p>
    <w:p w14:paraId="4DEC4A3A">
      <w:r>
        <w:t>小我对吸引女人的影讷</w:t>
      </w:r>
    </w:p>
    <w:p w14:paraId="16E0CC32">
      <w:r>
        <w:t>-我知道自己的本我,</w:t>
      </w:r>
    </w:p>
    <w:p w14:paraId="730E5175">
      <w:r>
        <w:t>自信,</w:t>
      </w:r>
    </w:p>
    <w:p w14:paraId="16DD29FA">
      <w:r>
        <w:t>自己的状</w:t>
      </w:r>
    </w:p>
    <w:p w14:paraId="0ED96EB3">
      <w:r>
        <w:t>态，和世界观等，都会在她听我说话的时</w:t>
      </w:r>
    </w:p>
    <w:p w14:paraId="5592FFA4">
      <w:r>
        <w:t>候自动呈现出来，无论我说话的内容。</w:t>
      </w:r>
    </w:p>
    <w:p w14:paraId="5B66153F">
      <w:r>
        <w:t>一-我知道我说的任何话对她来说都是有</w:t>
      </w:r>
    </w:p>
    <w:p w14:paraId="0D83D9E9">
      <w:r>
        <w:t>价值的，有意思的,</w:t>
      </w:r>
    </w:p>
    <w:p w14:paraId="40E6D978">
      <w:r>
        <w:t>仅仅是因为这些话是</w:t>
      </w:r>
    </w:p>
    <w:p w14:paraId="39F6FD98">
      <w:r>
        <w:t>从我的嘴里说出来的。</w:t>
      </w:r>
    </w:p>
    <w:p w14:paraId="04D4C46F">
      <w:r>
        <w:t>我也知道我说的</w:t>
      </w:r>
    </w:p>
    <w:p w14:paraId="70555FE9">
      <w:r>
        <w:t>话是有意思的因为这个是我个人品位，价</w:t>
      </w:r>
    </w:p>
    <w:p w14:paraId="627EE341">
      <w:r>
        <w:t>值观的表现，女人对我的品位和价值观是</w:t>
      </w:r>
    </w:p>
    <w:p w14:paraId="063F33EF">
      <w:r>
        <w:t>非常感兴趣的。</w:t>
      </w:r>
    </w:p>
    <w:p w14:paraId="38FBE1C2">
      <w:r>
        <w:t>这个就好比，一个你喜</w:t>
      </w:r>
    </w:p>
    <w:p w14:paraId="646398D3">
      <w:r>
        <w:t>欢的超级大美女在和你说话，说什么你都</w:t>
      </w:r>
    </w:p>
    <w:p w14:paraId="1D9E225F">
      <w:r>
        <w:t>感兴趣听</w:t>
      </w:r>
    </w:p>
    <w:p w14:paraId="6237D1B4">
      <w:r>
        <w:t>连她放的屁都是香的。</w:t>
      </w:r>
    </w:p>
    <w:p w14:paraId="54427FFA">
      <w:r>
        <w:t>一她的任何对我不好的反应都和我无</w:t>
      </w:r>
    </w:p>
    <w:p w14:paraId="78F90E27">
      <w:r>
        <w:t>关。她可能今天心情不好，</w:t>
      </w:r>
    </w:p>
    <w:p w14:paraId="551037F7">
      <w:r>
        <w:t>可能家里养的</w:t>
      </w:r>
    </w:p>
    <w:p w14:paraId="4827EC6D">
      <w:r>
        <w:t>狗被老鼠咬死了，或者她可能来月经了。</w:t>
      </w:r>
    </w:p>
    <w:p w14:paraId="60D7E3D3">
      <w:r>
        <w:t>小我对吸引女人的影讷</w:t>
      </w:r>
    </w:p>
    <w:p w14:paraId="0D596D81">
      <w:r>
        <w:t>通过在你脑子里安装这些信念,</w:t>
      </w:r>
    </w:p>
    <w:p w14:paraId="33B000AD">
      <w:r>
        <w:t>你的吸引</w:t>
      </w:r>
    </w:p>
    <w:p w14:paraId="152138EC">
      <w:r>
        <w:t>女人的水平会有一个质的飞跃。</w:t>
      </w:r>
    </w:p>
    <w:p w14:paraId="418D042A">
      <w:r>
        <w:t>当你还是一个小孩子的时候，你曾经有过</w:t>
      </w:r>
    </w:p>
    <w:p w14:paraId="0614C9F3">
      <w:r>
        <w:t>完美的本我 (是你天生的 ) ,但在成长过</w:t>
      </w:r>
    </w:p>
    <w:p w14:paraId="345C5CA9">
      <w:r>
        <w:t>程中特别是青少年时期受到破坏，然后就</w:t>
      </w:r>
    </w:p>
    <w:p w14:paraId="21124D46">
      <w:r>
        <w:t>无法再为你的自信提供原料。</w:t>
      </w:r>
    </w:p>
    <w:p w14:paraId="496C1EBF">
      <w:r>
        <w:t>那么，为了给我们的自信提供原料，我们</w:t>
      </w:r>
    </w:p>
    <w:p w14:paraId="7406DB53">
      <w:r>
        <w:t>就给自己建立了小我来替代本我，也就是</w:t>
      </w:r>
    </w:p>
    <w:p w14:paraId="618198B4">
      <w:r>
        <w:t>给自己找理由来证明白己应该感到自信。</w:t>
      </w:r>
    </w:p>
    <w:p w14:paraId="4EA72313">
      <w:r>
        <w:t>也就是我自信,</w:t>
      </w:r>
    </w:p>
    <w:p w14:paraId="5E7D8FAF">
      <w:r>
        <w:t>因为..</w:t>
      </w:r>
    </w:p>
    <w:p w14:paraId="1BCF3685">
      <w:r>
        <w:t>你可以重新记起你小时候的本我，就像一</w:t>
      </w:r>
    </w:p>
    <w:p w14:paraId="43111B0F">
      <w:r>
        <w:t>个可爱快乐的小宝宝，那个小宝宝看到大</w:t>
      </w:r>
    </w:p>
    <w:p w14:paraId="797D5ED3">
      <w:r>
        <w:t>美女是绝对不会紧张，绝对不会想自己如</w:t>
      </w:r>
    </w:p>
    <w:p w14:paraId="05B6D38B">
      <w:r>
        <w:t>何赢得美女的喜欢和认可。</w:t>
      </w:r>
    </w:p>
    <w:p w14:paraId="4DA084A3">
      <w:r>
        <w:t>小我对吸引女人的影呐</w:t>
      </w:r>
    </w:p>
    <w:p w14:paraId="28E4A211">
      <w:r>
        <w:t>这些听起来都很好笑，但是绝对正确的。</w:t>
      </w:r>
    </w:p>
    <w:p w14:paraId="07E9C43C">
      <w:r>
        <w:t>现在再说一下状态和发挥的问题。</w:t>
      </w:r>
    </w:p>
    <w:p w14:paraId="5AC9FF8C">
      <w:r>
        <w:t>咱们认识新女生经验比较多的哥们都会慢</w:t>
      </w:r>
    </w:p>
    <w:p w14:paraId="6F94A0A6">
      <w:r>
        <w:t>慢觉察到有个状态和发挥的问题。有时</w:t>
      </w:r>
    </w:p>
    <w:p w14:paraId="20FC2B12">
      <w:r>
        <w:t>候，自己在状态里，发挥得相当好,</w:t>
      </w:r>
    </w:p>
    <w:p w14:paraId="28853F93">
      <w:r>
        <w:t>嘴边自动来。这个就叫</w:t>
      </w:r>
    </w:p>
    <w:p w14:paraId="5BAC6218">
      <w:r>
        <w:t>进人状态'</w:t>
      </w:r>
    </w:p>
    <w:p w14:paraId="59E201CD">
      <w:r>
        <w:t>当你去酒吧，夜店等场所去认识女生，你</w:t>
      </w:r>
    </w:p>
    <w:p w14:paraId="05DE4306">
      <w:r>
        <w:t>用到你学到的一些技巧，笑话和把戏让女</w:t>
      </w:r>
    </w:p>
    <w:p w14:paraId="3337081B">
      <w:r>
        <w:t>人笑，给你关注。然后你自己觉得开始进</w:t>
      </w:r>
    </w:p>
    <w:p w14:paraId="227971C5">
      <w:r>
        <w:t>入了状态，这个就是你的</w:t>
      </w:r>
    </w:p>
    <w:p w14:paraId="5D40CE4E">
      <w:r>
        <w:t>"小我" 在得到</w:t>
      </w:r>
    </w:p>
    <w:p w14:paraId="76A6D494">
      <w:r>
        <w:t>营养 (就是女人的关注 )</w:t>
      </w:r>
    </w:p>
    <w:p w14:paraId="4E62076B">
      <w:r>
        <w:t>你的小我在说,</w:t>
      </w:r>
    </w:p>
    <w:p w14:paraId="5B1BAE37">
      <w:r>
        <w:t>"嗯，这个状态好啊： .我</w:t>
      </w:r>
    </w:p>
    <w:p w14:paraId="29807E35">
      <w:r>
        <w:t>太强了，继续继续。</w:t>
      </w:r>
    </w:p>
    <w:p w14:paraId="5E673395">
      <w:r>
        <w:t>小我对吸引女人的影讷</w:t>
      </w:r>
    </w:p>
    <w:p w14:paraId="13CA19CC">
      <w:r>
        <w:t>这个感觉就像游戏通关一样，一下子很</w:t>
      </w:r>
    </w:p>
    <w:p w14:paraId="1CBB3E35">
      <w:r>
        <w:t>爽。这也就是为什么进入状态会上瘾。</w:t>
      </w:r>
    </w:p>
    <w:p w14:paraId="75501786">
      <w:r>
        <w:t>打游戏机就是进入状态的一种方法。也就</w:t>
      </w:r>
    </w:p>
    <w:p w14:paraId="64949D30">
      <w:r>
        <w:t>是为什么打游戏机会上瘾，等等。</w:t>
      </w:r>
    </w:p>
    <w:p w14:paraId="77870243">
      <w:r>
        <w:t>但是，如果你的技巧都没有什么好的反</w:t>
      </w:r>
    </w:p>
    <w:p w14:paraId="7AFF821E">
      <w:r>
        <w:t>应。几回下来，你马上就失去状态，连平</w:t>
      </w:r>
    </w:p>
    <w:p w14:paraId="638A6340">
      <w:r>
        <w:t>时你能表现的水平都发挥不出来。这是</w:t>
      </w:r>
    </w:p>
    <w:p w14:paraId="53C8A00F">
      <w:r>
        <w:t>因为你的自信是建立在小我上的。你会</w:t>
      </w:r>
    </w:p>
    <w:p w14:paraId="6E9F6607">
      <w:r>
        <w:t>一直担心自己会不会在下一次认识女生时</w:t>
      </w:r>
    </w:p>
    <w:p w14:paraId="6163CB8A">
      <w:r>
        <w:t>失去状态。</w:t>
      </w:r>
    </w:p>
    <w:p w14:paraId="4C1575F8">
      <w:r>
        <w:t>建立在本我上的自信，你会得到一种更加</w:t>
      </w:r>
    </w:p>
    <w:p w14:paraId="64CFBC1D">
      <w:r>
        <w:t>稳定的"爽" ,而不是小我的受外界影响</w:t>
      </w:r>
    </w:p>
    <w:p w14:paraId="29955F77">
      <w:r>
        <w:t>的 "爽"。你一点也不会担心自己会不会</w:t>
      </w:r>
    </w:p>
    <w:p w14:paraId="733FD01A">
      <w:r>
        <w:t>失去状态。因为你是不可能失去状态的，</w:t>
      </w:r>
    </w:p>
    <w:p w14:paraId="7643FE2A">
      <w:r>
        <w:t>小我对吸引女人的影讷</w:t>
      </w:r>
    </w:p>
    <w:p w14:paraId="3A2054ED">
      <w:r>
        <w:t>你的这个状态是建立在内部的核心信心上</w:t>
      </w:r>
    </w:p>
    <w:p w14:paraId="2333EEF7">
      <w:r>
        <w:t>的，是不会受外界因素影响的。</w:t>
      </w:r>
    </w:p>
    <w:p w14:paraId="2F9F771A">
      <w:r>
        <w:t>你熟悉下面这些话吗?</w:t>
      </w:r>
    </w:p>
    <w:p w14:paraId="248EBA0F">
      <w:r>
        <w:t>'我这个事情是不是儆得很好"</w:t>
      </w:r>
    </w:p>
    <w:p w14:paraId="22E10044">
      <w:r>
        <w:t>件衣服很漂亮吧"</w:t>
      </w:r>
    </w:p>
    <w:p w14:paraId="1780B5C0">
      <w:r>
        <w:t>"这是我理的新发</w:t>
      </w:r>
    </w:p>
    <w:p w14:paraId="2C53E82F">
      <w:r>
        <w:t>型" ,</w:t>
      </w:r>
    </w:p>
    <w:p w14:paraId="3ECCF317">
      <w:r>
        <w:t>"看看，</w:t>
      </w:r>
    </w:p>
    <w:p w14:paraId="7AD6BD2F">
      <w:r>
        <w:t>我的新手表"</w:t>
      </w:r>
    </w:p>
    <w:p w14:paraId="64ADEE0A">
      <w:r>
        <w:t>"我的新</w:t>
      </w:r>
    </w:p>
    <w:p w14:paraId="5CAF247D">
      <w:r>
        <w:t>手机是jhone 5 326的"</w:t>
      </w:r>
    </w:p>
    <w:p w14:paraId="420CC71F">
      <w:r>
        <w:t>"瞧我的篮球</w:t>
      </w:r>
    </w:p>
    <w:p w14:paraId="0F310BF3">
      <w:r>
        <w:t>打得多好"</w:t>
      </w:r>
    </w:p>
    <w:p w14:paraId="68FD8B97">
      <w:r>
        <w:t>"这个场子没人做这个比我</w:t>
      </w:r>
    </w:p>
    <w:p w14:paraId="278E714E">
      <w:r>
        <w:t>更行 "</w:t>
      </w:r>
    </w:p>
    <w:p w14:paraId="50082D9C">
      <w:r>
        <w:t>我是天才'</w:t>
      </w:r>
    </w:p>
    <w:p w14:paraId="31483895">
      <w:r>
        <w:t>《我真聪</w:t>
      </w:r>
    </w:p>
    <w:p w14:paraId="7FCA8DB3">
      <w:r>
        <w:t>你有没有对别人这样说过，或者在心里这</w:t>
      </w:r>
    </w:p>
    <w:p w14:paraId="4E7BF797">
      <w:r>
        <w:t>样对自己说过? 或者当别人这样说你的时</w:t>
      </w:r>
    </w:p>
    <w:p w14:paraId="6E26455E">
      <w:r>
        <w:t>候，你心里是不是很开心?</w:t>
      </w:r>
    </w:p>
    <w:p w14:paraId="49A3F9DF">
      <w:r>
        <w:t>小我对吸引女人的影呐</w:t>
      </w:r>
    </w:p>
    <w:p w14:paraId="67796ED8">
      <w:r>
        <w:t>我知道一定有 !</w:t>
      </w:r>
    </w:p>
    <w:p w14:paraId="7EBD0D9D">
      <w:r>
        <w:t>这是人的一种能力，每个人都需要一定的</w:t>
      </w:r>
    </w:p>
    <w:p w14:paraId="1DFD4A9A">
      <w:r>
        <w:t>自信，才能站在这个世界上。当有人说你</w:t>
      </w:r>
    </w:p>
    <w:p w14:paraId="6549CB90">
      <w:r>
        <w:t>是一个废物，一个窝囊废，一个不受欢迎</w:t>
      </w:r>
    </w:p>
    <w:p w14:paraId="5F4960EA">
      <w:r>
        <w:t>的人，一个懦弱无能的男人。如果当这些</w:t>
      </w:r>
    </w:p>
    <w:p w14:paraId="55D7DAD2">
      <w:r>
        <w:t>攻击性的字眼，被用在你身上的时候，你</w:t>
      </w:r>
    </w:p>
    <w:p w14:paraId="5F7C7BF8">
      <w:r>
        <w:t>会抓狂，心里很不舒服，甚至会挥拳去揍</w:t>
      </w:r>
    </w:p>
    <w:p w14:paraId="5C27420F">
      <w:r>
        <w:t>那个攻击你的人。</w:t>
      </w:r>
    </w:p>
    <w:p w14:paraId="4DF5A373">
      <w:r>
        <w:t>是的，你讨厌被别人这样认为，</w:t>
      </w:r>
    </w:p>
    <w:p w14:paraId="3A7A7E06">
      <w:r>
        <w:t>所以你自</w:t>
      </w:r>
    </w:p>
    <w:p w14:paraId="517940B0">
      <w:r>
        <w:t>己很少会这样认为自己，不是吗? 我敢保</w:t>
      </w:r>
    </w:p>
    <w:p w14:paraId="370CE900">
      <w:r>
        <w:t>证，如果你把你这辈子对自己说过的话全</w:t>
      </w:r>
    </w:p>
    <w:p w14:paraId="21FE3FDF">
      <w:r>
        <w:t>部写在一个文档里，然后把表扬自己的</w:t>
      </w:r>
    </w:p>
    <w:p w14:paraId="4E31AE46">
      <w:r>
        <w:t>话，和批评自己的话分开，你会发现表扬</w:t>
      </w:r>
    </w:p>
    <w:p w14:paraId="11F41DDA">
      <w:r>
        <w:t>自己的话比批评自己的话多出成千上万</w:t>
      </w:r>
    </w:p>
    <w:p w14:paraId="0372393D">
      <w:r>
        <w:t>小我对吸引女人的影讷</w:t>
      </w:r>
    </w:p>
    <w:p w14:paraId="635806E1">
      <w:r>
        <w:t>再看看你身边的朋友，如果他真的是你的</w:t>
      </w:r>
    </w:p>
    <w:p w14:paraId="3C96E5B5">
      <w:r>
        <w:t>好朋友，你会发现他赞同你的次数比不赞</w:t>
      </w:r>
    </w:p>
    <w:p w14:paraId="185F32A7">
      <w:r>
        <w:t>同你的次数要多很多。没错，因为被认可</w:t>
      </w:r>
    </w:p>
    <w:p w14:paraId="611F6612">
      <w:r>
        <w:t>是人喜欢的好的情绪，</w:t>
      </w:r>
    </w:p>
    <w:p w14:paraId="2D9A35A0">
      <w:r>
        <w:t>这种好的情绪有助</w:t>
      </w:r>
    </w:p>
    <w:p w14:paraId="39CC58FA">
      <w:r>
        <w:t>于你的自信，不是吗 ?</w:t>
      </w:r>
    </w:p>
    <w:p w14:paraId="3298637C">
      <w:r>
        <w:t>过去如果我做错了一件事情，</w:t>
      </w:r>
    </w:p>
    <w:p w14:paraId="4ED3057A">
      <w:r>
        <w:t>我依然会对</w:t>
      </w:r>
    </w:p>
    <w:p w14:paraId="55A09A21">
      <w:r>
        <w:t>自己说 "没事,</w:t>
      </w:r>
    </w:p>
    <w:p w14:paraId="4DF23E37">
      <w:r>
        <w:t>天才也会犯点小错。我每</w:t>
      </w:r>
    </w:p>
    <w:p w14:paraId="056381D4">
      <w:r>
        <w:t>天做了那么多的事情，犯一点小错也很正</w:t>
      </w:r>
    </w:p>
    <w:p w14:paraId="1EDB0C20">
      <w:r>
        <w:t>常。'</w:t>
      </w:r>
    </w:p>
    <w:p w14:paraId="5A8D5EBC">
      <w:r>
        <w:t>是啊，如果你也这样对自己说，没问题。</w:t>
      </w:r>
    </w:p>
    <w:p w14:paraId="48A552CF">
      <w:r>
        <w:t>这样的确你也会好过，但是这个错误就过</w:t>
      </w:r>
    </w:p>
    <w:p w14:paraId="33153993">
      <w:r>
        <w:t>去了，是吗? 你是不是就失去了一次正视</w:t>
      </w:r>
    </w:p>
    <w:p w14:paraId="400A824A">
      <w:r>
        <w:t>错误的机会? 你是不是离成为一个成熟有</w:t>
      </w:r>
    </w:p>
    <w:p w14:paraId="00319871">
      <w:r>
        <w:t>魅力的男人叉远了一步?</w:t>
      </w:r>
    </w:p>
    <w:p w14:paraId="31CDAFB2">
      <w:r>
        <w:t>小我对吸引女人的影讷</w:t>
      </w:r>
    </w:p>
    <w:p w14:paraId="2EB93FE7">
      <w:r>
        <w:t>我发现，一个真正吸引女人的男人，是一</w:t>
      </w:r>
    </w:p>
    <w:p w14:paraId="4940CF37">
      <w:r>
        <w:t>个成熟有魅力的男人。作为一个男人，在</w:t>
      </w:r>
    </w:p>
    <w:p w14:paraId="262EAD42">
      <w:r>
        <w:t>了解女人之前,</w:t>
      </w:r>
    </w:p>
    <w:p w14:paraId="00C87F65">
      <w:r>
        <w:t>更应该了解自己。清楚地</w:t>
      </w:r>
    </w:p>
    <w:p w14:paraId="7295D680">
      <w:r>
        <w:t>知道自己哪里软弱。哪里坚强的真正分辨</w:t>
      </w:r>
    </w:p>
    <w:p w14:paraId="6ABB7B91">
      <w:r>
        <w:t>出是非好坏的有勇气面对困难和自己犯下</w:t>
      </w:r>
    </w:p>
    <w:p w14:paraId="2296F691">
      <w:r>
        <w:t>的错误的接受别人的赞扬，但并不贪恋</w:t>
      </w:r>
    </w:p>
    <w:p w14:paraId="2F44D3DA">
      <w:r>
        <w:t>它。这样你就会越来越成功，越来越受女</w:t>
      </w:r>
    </w:p>
    <w:p w14:paraId="32751055">
      <w:r>
        <w:t>性的欢迎。</w:t>
      </w:r>
    </w:p>
    <w:p w14:paraId="7EF0DE70">
      <w:r/>
    </w:p>
    <w:p w14:paraId="5F5A7288">
      <w:pPr>
        <w:pStyle w:val="3"/>
      </w:pPr>
      <w:r>
        <w:t>第26章</w:t>
      </w:r>
    </w:p>
    <w:p w14:paraId="4C77C8AD">
      <w:r>
        <w:t>成就男人核心魅力</w:t>
      </w:r>
    </w:p>
    <w:p w14:paraId="19572775">
      <w:r>
        <w:t>(高级课程)</w:t>
      </w:r>
    </w:p>
    <w:p w14:paraId="7E6A5E01">
      <w:r>
        <w:t>成就男人核心魅力</w:t>
      </w:r>
    </w:p>
    <w:p w14:paraId="16455271">
      <w:r>
        <w:t>(高级课程)</w:t>
      </w:r>
    </w:p>
    <w:p w14:paraId="5910B111">
      <w:r>
        <w:t>什么是身份认同?</w:t>
      </w:r>
    </w:p>
    <w:p w14:paraId="76D67438">
      <w:r>
        <w:t>什么是身份认同?</w:t>
      </w:r>
    </w:p>
    <w:p w14:paraId="39B8EC9B">
      <w:r>
        <w:t>什么是身份认同?</w:t>
      </w:r>
    </w:p>
    <w:p w14:paraId="44F7A3DC">
      <w:r>
        <w:t>有这么一个东西——</w:t>
      </w:r>
    </w:p>
    <w:p w14:paraId="5A882550">
      <w:r>
        <w:t>身份认同。</w:t>
      </w:r>
    </w:p>
    <w:p w14:paraId="070EFE74">
      <w:r>
        <w:t>不知道你有没有听过?</w:t>
      </w:r>
    </w:p>
    <w:p w14:paraId="38650289">
      <w:r>
        <w:t>这是一个心理学的名词，说白了，就是你</w:t>
      </w:r>
    </w:p>
    <w:p w14:paraId="3FAF7DCE">
      <w:r>
        <w:t>内心深处觉得自己是怎么样的一个人，自</w:t>
      </w:r>
    </w:p>
    <w:p w14:paraId="3B48D969">
      <w:r>
        <w:t>己配得上什么。</w:t>
      </w:r>
    </w:p>
    <w:p w14:paraId="0981E867">
      <w:r>
        <w:t>我想问你，你觉得</w:t>
      </w:r>
    </w:p>
    <w:p w14:paraId="3AE0823F">
      <w:r>
        <w:t>身份认同" 这个东西</w:t>
      </w:r>
    </w:p>
    <w:p w14:paraId="2ED2E491">
      <w:r>
        <w:t>和你吸引女人有多大关系?</w:t>
      </w:r>
    </w:p>
    <w:p w14:paraId="7D1CF007">
      <w:r>
        <w:t>你会不会觉得关系重大?</w:t>
      </w:r>
    </w:p>
    <w:p w14:paraId="6FD07E4D">
      <w:r>
        <w:t>还是你觉得只</w:t>
      </w:r>
    </w:p>
    <w:p w14:paraId="1C1F2DCA">
      <w:r>
        <w:t>有一点点关系?</w:t>
      </w:r>
    </w:p>
    <w:p w14:paraId="422428EE">
      <w:r>
        <w:t>什么是身份认同?</w:t>
      </w:r>
    </w:p>
    <w:p w14:paraId="78370180">
      <w:r>
        <w:t>当我第一次听到这个心理学名词的时候,</w:t>
      </w:r>
    </w:p>
    <w:p w14:paraId="5CD0881E">
      <w:r>
        <w:t>我怎么也不会把它和吸引女人联系起来。</w:t>
      </w:r>
    </w:p>
    <w:p w14:paraId="5434A2DD">
      <w:r>
        <w:t>但我后来的实践研究让我意识到，这个叫</w:t>
      </w:r>
    </w:p>
    <w:p w14:paraId="3EB13901">
      <w:r>
        <w:t>"身份认同" 的东西，对我们男人吸引女</w:t>
      </w:r>
    </w:p>
    <w:p w14:paraId="04C8C44C">
      <w:r>
        <w:t>人有着决定性的影响。</w:t>
      </w:r>
    </w:p>
    <w:p w14:paraId="5FC7F0AA">
      <w:r>
        <w:t>实际上，如果你的</w:t>
      </w:r>
    </w:p>
    <w:p w14:paraId="2D5C6592">
      <w:r>
        <w:t>身份认同"</w:t>
      </w:r>
    </w:p>
    <w:p w14:paraId="7AED9766">
      <w:r>
        <w:t>或者说</w:t>
      </w:r>
    </w:p>
    <w:p w14:paraId="71554050">
      <w:r>
        <w:t>你认为自己是一个不受女人欢迎，没有魅</w:t>
      </w:r>
    </w:p>
    <w:p w14:paraId="7F3B3BA2">
      <w:r>
        <w:t>力的男人。</w:t>
      </w:r>
    </w:p>
    <w:p w14:paraId="3F780497">
      <w:r>
        <w:t>那么，你会发现，即使你掌握了全部的吸</w:t>
      </w:r>
    </w:p>
    <w:p w14:paraId="4E649DBE">
      <w:r>
        <w:t>引技巧，很多惯例，招术，学会了幽默</w:t>
      </w:r>
    </w:p>
    <w:p w14:paraId="2763283E">
      <w:r>
        <w:t>等，一开始已经吸引到她了，你最后还是</w:t>
      </w:r>
    </w:p>
    <w:p w14:paraId="024C5B94">
      <w:r>
        <w:t>会碰到很难保持吸引，很难长时间持续吸</w:t>
      </w:r>
    </w:p>
    <w:p w14:paraId="67F6B43B">
      <w:r>
        <w:t>引的问题。</w:t>
      </w:r>
    </w:p>
    <w:p w14:paraId="7F4038EE">
      <w:r>
        <w:t>换句话说，你觉得你的吸引</w:t>
      </w:r>
    </w:p>
    <w:p w14:paraId="36B4B646">
      <w:r>
        <w:t>力依然不够。</w:t>
      </w:r>
    </w:p>
    <w:p w14:paraId="769C3428">
      <w:r>
        <w:t>什么是身份认同?</w:t>
      </w:r>
    </w:p>
    <w:p w14:paraId="0EE48D0A">
      <w:r>
        <w:t>或者，你发现同样一个女孩，你要费九牛</w:t>
      </w:r>
    </w:p>
    <w:p w14:paraId="18A7EDB3">
      <w:r>
        <w:t>二虎之力，</w:t>
      </w:r>
    </w:p>
    <w:p w14:paraId="5E58D851">
      <w:r>
        <w:t>说这个讲那个,</w:t>
      </w:r>
    </w:p>
    <w:p w14:paraId="30210926">
      <w:r>
        <w:t>用各种方法去</w:t>
      </w:r>
    </w:p>
    <w:p w14:paraId="46CD51B9">
      <w:r>
        <w:t>吸引，她才会被你吸引，而另一个男人他</w:t>
      </w:r>
    </w:p>
    <w:p w14:paraId="3AEAF83D">
      <w:r>
        <w:t>没怎么说话,</w:t>
      </w:r>
    </w:p>
    <w:p w14:paraId="4667C876">
      <w:r>
        <w:t>也没做什么，这个女人就对</w:t>
      </w:r>
    </w:p>
    <w:p w14:paraId="2FFAA9D1">
      <w:r>
        <w:t>他已经非常有感觉了。你知道，不是外</w:t>
      </w:r>
    </w:p>
    <w:p w14:paraId="6B14ECB6">
      <w:r>
        <w:t>表帅，或者身高，或者钱的原因。你纳</w:t>
      </w:r>
    </w:p>
    <w:p w14:paraId="4026C2C1">
      <w:r>
        <w:t>闷到底是什么区别?</w:t>
      </w:r>
    </w:p>
    <w:p w14:paraId="7B41CF0B">
      <w:r>
        <w:t>答案就是：</w:t>
      </w:r>
    </w:p>
    <w:p w14:paraId="4278E9DC">
      <w:r>
        <w:t>身份认同的区别</w:t>
      </w:r>
    </w:p>
    <w:p w14:paraId="389BB062">
      <w:r>
        <w:t>你有没有觉得越听越糊涂了? 这是好事</w:t>
      </w:r>
    </w:p>
    <w:p w14:paraId="19944A32">
      <w:r>
        <w:t>现在我们一起带着疑问继续看看这到底怎</w:t>
      </w:r>
    </w:p>
    <w:p w14:paraId="79F6BD6A">
      <w:r>
        <w:t>么回事?</w:t>
      </w:r>
    </w:p>
    <w:p w14:paraId="54372B40">
      <w:r>
        <w:t>什么是身份认同?</w:t>
      </w:r>
    </w:p>
    <w:p w14:paraId="4BDF8B2D">
      <w:r>
        <w:t>我不知道你有没有看到过新闻对一些中彩</w:t>
      </w:r>
    </w:p>
    <w:p w14:paraId="07485633">
      <w:r>
        <w:t>票大奖的人的追踪报道。他们中了300</w:t>
      </w:r>
    </w:p>
    <w:p w14:paraId="16602D7B">
      <w:r>
        <w:t>500万或者更多，然后竟然在短短几</w:t>
      </w:r>
    </w:p>
    <w:p w14:paraId="0C82E717">
      <w:r>
        <w:t>年之后又变得没钱了.</w:t>
      </w:r>
    </w:p>
    <w:p w14:paraId="69C93F25">
      <w:r>
        <w:t>你可能想：</w:t>
      </w:r>
    </w:p>
    <w:p w14:paraId="62E4AF80">
      <w:r>
        <w:t>(这人太傻B了..怎么可能</w:t>
      </w:r>
    </w:p>
    <w:p w14:paraId="696A23C6">
      <w:r>
        <w:t>几年里就把几百万弄没了? "</w:t>
      </w:r>
    </w:p>
    <w:p w14:paraId="72404824">
      <w:r>
        <w:t>我第一次听到这种事的时候，也是这么想</w:t>
      </w:r>
    </w:p>
    <w:p w14:paraId="6B2B72CF">
      <w:r>
        <w:t>之后一次，我碰巧看到一些统计数据。让</w:t>
      </w:r>
    </w:p>
    <w:p w14:paraId="0EB039BF">
      <w:r>
        <w:t>我吃惊之余，去做了一些研究。</w:t>
      </w:r>
    </w:p>
    <w:p w14:paraId="15D0A01C">
      <w:r>
        <w:t>结果发</w:t>
      </w:r>
    </w:p>
    <w:p w14:paraId="3A4038FE">
      <w:r>
        <w:t>现，这种 "傻B" 的事情远远比你我想象</w:t>
      </w:r>
    </w:p>
    <w:p w14:paraId="331419EC">
      <w:r>
        <w:t>的都要多，而且多很多。</w:t>
      </w:r>
    </w:p>
    <w:p w14:paraId="22E676CE">
      <w:r>
        <w:t>什么是身份认同?</w:t>
      </w:r>
    </w:p>
    <w:p w14:paraId="6AFD423C">
      <w:r>
        <w:t>我还读到一篇文章讲大多数彩票大奖的获</w:t>
      </w:r>
    </w:p>
    <w:p w14:paraId="775243DE">
      <w:r>
        <w:t>得者在5年之后就会失去所有赢来的钱；,他</w:t>
      </w:r>
    </w:p>
    <w:p w14:paraId="7E03521F">
      <w:r>
        <w:t>们会变得和原来一样穷，</w:t>
      </w:r>
    </w:p>
    <w:p w14:paraId="1DC58596">
      <w:r>
        <w:t>甚至更穷。</w:t>
      </w:r>
    </w:p>
    <w:p w14:paraId="22021F8D">
      <w:r>
        <w:t>这是怎么回事?</w:t>
      </w:r>
    </w:p>
    <w:p w14:paraId="60F77F21">
      <w:r>
        <w:t>这个原因就是我前面提到的</w:t>
      </w:r>
    </w:p>
    <w:p w14:paraId="1B974433">
      <w:r>
        <w:t>身份认</w:t>
      </w:r>
    </w:p>
    <w:p w14:paraId="5C84C2FD">
      <w:r>
        <w:t>同";</w:t>
      </w:r>
    </w:p>
    <w:p w14:paraId="3389CD4B">
      <w:r>
        <w:t>即使突然获得几百万，</w:t>
      </w:r>
    </w:p>
    <w:p w14:paraId="0603FD8F">
      <w:r>
        <w:t>但这些中彩票大</w:t>
      </w:r>
    </w:p>
    <w:p w14:paraId="226174BE">
      <w:r>
        <w:t>奖的人内心的身份认同没有改变，依旧是</w:t>
      </w:r>
    </w:p>
    <w:p w14:paraId="56B58C43">
      <w:r>
        <w:t>一个穷人。这个 "穷人" 或者 "普通没</w:t>
      </w:r>
    </w:p>
    <w:p w14:paraId="03CE3BE1">
      <w:r>
        <w:t>钱的人" 的身份认同在他内心里太强大,</w:t>
      </w:r>
    </w:p>
    <w:p w14:paraId="4E1C5AB9">
      <w:r>
        <w:t>强大得远远超过了那个他外部的现实，也</w:t>
      </w:r>
    </w:p>
    <w:p w14:paraId="227C78BE">
      <w:r>
        <w:t>就是已经拥有几百万现金的现实。</w:t>
      </w:r>
    </w:p>
    <w:p w14:paraId="595A51E4">
      <w:r>
        <w:t>什么是身份认同?</w:t>
      </w:r>
    </w:p>
    <w:p w14:paraId="2F57F7C0">
      <w:r>
        <w:t>所以，他们的内心就会千方百计地让自己</w:t>
      </w:r>
    </w:p>
    <w:p w14:paraId="0A09A7EF">
      <w:r>
        <w:t>失去这笔钱。</w:t>
      </w:r>
    </w:p>
    <w:p w14:paraId="641D94AB">
      <w:r>
        <w:t>因为他们的身份认同觉得</w:t>
      </w:r>
    </w:p>
    <w:p w14:paraId="2AFD05DC">
      <w:r>
        <w:t>自己不配。</w:t>
      </w:r>
    </w:p>
    <w:p w14:paraId="01BB708B">
      <w:r>
        <w:t>这听上去很荒谬，</w:t>
      </w:r>
    </w:p>
    <w:p w14:paraId="3199DCC5">
      <w:r>
        <w:t>也很傻B。钱都已经在</w:t>
      </w:r>
    </w:p>
    <w:p w14:paraId="570DAC65">
      <w:r>
        <w:t>他自己的银行账户里了他就因为觉得自</w:t>
      </w:r>
    </w:p>
    <w:p w14:paraId="1A454FD5">
      <w:r>
        <w:t>己不配就去故意弄没?</w:t>
      </w:r>
    </w:p>
    <w:p w14:paraId="7C066BAA">
      <w:r>
        <w:t>但这是事实!</w:t>
      </w:r>
    </w:p>
    <w:p w14:paraId="0A18C4F6">
      <w:r>
        <w:t>其实，他自己都没意识到这一点。这些</w:t>
      </w:r>
    </w:p>
    <w:p w14:paraId="43EBEBB5">
      <w:r>
        <w:t>都是潜意识的。</w:t>
      </w:r>
    </w:p>
    <w:p w14:paraId="3DE61DB8">
      <w:r>
        <w:t>他的意识仍旧会觉得自</w:t>
      </w:r>
    </w:p>
    <w:p w14:paraId="2F55A13A">
      <w:r>
        <w:t>己做的每一步每一个投资决定都是好的。</w:t>
      </w:r>
    </w:p>
    <w:p w14:paraId="376A67E6">
      <w:r>
        <w:t>但事实是，他的这些导致他5年内失去所</w:t>
      </w:r>
    </w:p>
    <w:p w14:paraId="77EB45C0">
      <w:r>
        <w:t>有钱的决定都是被他潜意识里的这个 "穷</w:t>
      </w:r>
    </w:p>
    <w:p w14:paraId="36F8CB47">
      <w:r>
        <w:t>人" 的身份认同所指引的。</w:t>
      </w:r>
    </w:p>
    <w:p w14:paraId="12580886">
      <w:r>
        <w:t>什么是身份认同?</w:t>
      </w:r>
    </w:p>
    <w:p w14:paraId="220BA61C">
      <w:r>
        <w:t>只是这一切都是在他没有意识,</w:t>
      </w:r>
    </w:p>
    <w:p w14:paraId="01E2DD0A">
      <w:r>
        <w:t>完全不知</w:t>
      </w:r>
    </w:p>
    <w:p w14:paraId="1A93316B">
      <w:r>
        <w:t>情地情况下发生的。</w:t>
      </w:r>
    </w:p>
    <w:p w14:paraId="564953BC">
      <w:r>
        <w:t>这就是我们人的心</w:t>
      </w:r>
    </w:p>
    <w:p w14:paraId="43414800">
      <w:r>
        <w:t>理。很深，很奇怪。</w:t>
      </w:r>
    </w:p>
    <w:p w14:paraId="1E7DAF27">
      <w:r>
        <w:t>另外一个原困，</w:t>
      </w:r>
    </w:p>
    <w:p w14:paraId="158D40C2">
      <w:r>
        <w:t>就是因为这些人之前从来</w:t>
      </w:r>
    </w:p>
    <w:p w14:paraId="6024434C">
      <w:r>
        <w:t>没拥有过这么多钱，一下子来了这么多</w:t>
      </w:r>
    </w:p>
    <w:p w14:paraId="3D8799A8">
      <w:r>
        <w:t>钱，他们不知道怎么做才是最好的。他们</w:t>
      </w:r>
    </w:p>
    <w:p w14:paraId="70594114">
      <w:r>
        <w:t>只能任由自己本能的那个身份认同 "偷偷</w:t>
      </w:r>
    </w:p>
    <w:p w14:paraId="5CA77C54">
      <w:r>
        <w:t>地" 左右着他们。</w:t>
      </w:r>
    </w:p>
    <w:p w14:paraId="505CCAF0">
      <w:r>
        <w:t>换句话说，他们从来没学过一旦有了很多</w:t>
      </w:r>
    </w:p>
    <w:p w14:paraId="7DA7CE15">
      <w:r>
        <w:t>钱之后该怎样投资，</w:t>
      </w:r>
    </w:p>
    <w:p w14:paraId="46BD4A00">
      <w:r>
        <w:t>怎样理财这门学问。</w:t>
      </w:r>
    </w:p>
    <w:p w14:paraId="2B8E7C1E">
      <w:r>
        <w:t>这就导致他们会犯很多错误，最后导致失</w:t>
      </w:r>
    </w:p>
    <w:p w14:paraId="32EB42D7">
      <w:r>
        <w:t>去所有的钱。</w:t>
      </w:r>
    </w:p>
    <w:p w14:paraId="0ED7E242">
      <w:r>
        <w:t>很可惜!真的很可惜!</w:t>
      </w:r>
    </w:p>
    <w:p w14:paraId="0CDBC14C">
      <w:r>
        <w:t>什么是身份认同?</w:t>
      </w:r>
    </w:p>
    <w:p w14:paraId="2055A87C">
      <w:r>
        <w:t>不过，这些和你吸引女人，得到那个你的</w:t>
      </w:r>
    </w:p>
    <w:p w14:paraId="0BF50DBE">
      <w:r>
        <w:t>真爱，有什么关系?</w:t>
      </w:r>
    </w:p>
    <w:p w14:paraId="03D3C587">
      <w:r>
        <w:t>很有关系 !</w:t>
      </w:r>
    </w:p>
    <w:p w14:paraId="27F96A6B">
      <w:r>
        <w:t>身份认同——</w:t>
      </w:r>
    </w:p>
    <w:p w14:paraId="424D54F6">
      <w:r>
        <w:t>怎么让你持续吸引?</w:t>
      </w:r>
    </w:p>
    <w:p w14:paraId="025EAF00">
      <w:r>
        <w:t>身份认同——-怎么让你持续吸引?</w:t>
      </w:r>
    </w:p>
    <w:p w14:paraId="1756CD38">
      <w:r>
        <w:t>如果你在一个类似鲁迅说的封闭的黑屋子</w:t>
      </w:r>
    </w:p>
    <w:p w14:paraId="2893DDE4">
      <w:r>
        <w:t>里面，看不到外面，也见不到光。屋子里</w:t>
      </w:r>
    </w:p>
    <w:p w14:paraId="1894C4AB">
      <w:r>
        <w:t>面什么也没有，你怎样才能知道外面是</w:t>
      </w:r>
    </w:p>
    <w:p w14:paraId="18DC4288">
      <w:r>
        <w:t>自天还是黑夜? 怎样知道时间? 怎样知道</w:t>
      </w:r>
    </w:p>
    <w:p w14:paraId="2CB4DCC2">
      <w:r>
        <w:t>外面是怎么样的?</w:t>
      </w:r>
    </w:p>
    <w:p w14:paraId="47B9FBC7">
      <w:r>
        <w:t>如果这间屋子有个可以看出去的窗户，那</w:t>
      </w:r>
    </w:p>
    <w:p w14:paraId="40AFF57F">
      <w:r>
        <w:t>么，你可以打开窗。但假设这个黑屋子是</w:t>
      </w:r>
    </w:p>
    <w:p w14:paraId="7E7DB008">
      <w:r>
        <w:t>完全封闭的，那么，在你走出这个屋子</w:t>
      </w:r>
    </w:p>
    <w:p w14:paraId="50C933E4">
      <w:r>
        <w:t>前，你怎么样才能知道呢?</w:t>
      </w:r>
    </w:p>
    <w:p w14:paraId="2E8AE982">
      <w:r>
        <w:t>这个问题引出接下来的这个概念：</w:t>
      </w:r>
    </w:p>
    <w:p w14:paraId="72683A68">
      <w:r>
        <w:t>认同。</w:t>
      </w:r>
    </w:p>
    <w:p w14:paraId="526F687C">
      <w:r>
        <w:t>身份认同——</w:t>
      </w:r>
    </w:p>
    <w:p w14:paraId="2644CFB3">
      <w:r>
        <w:t>怎么让你持续吸引?</w:t>
      </w:r>
    </w:p>
    <w:p w14:paraId="45E5B354">
      <w:r>
        <w:t>身份认同，</w:t>
      </w:r>
    </w:p>
    <w:p w14:paraId="2A96F935">
      <w:r>
        <w:t>通俗讲，就是我们自己认为的</w:t>
      </w:r>
    </w:p>
    <w:p w14:paraId="3E4B65FF">
      <w:r>
        <w:t>自己是谁,</w:t>
      </w:r>
    </w:p>
    <w:p w14:paraId="41767EAC">
      <w:r>
        <w:t>是什么样的人，或者认为的不</w:t>
      </w:r>
    </w:p>
    <w:p w14:paraId="24A4658A">
      <w:r>
        <w:t>是什么样的人，能够做什么，不能够做什</w:t>
      </w:r>
    </w:p>
    <w:p w14:paraId="470B15DE">
      <w:r>
        <w:t>么，以及在社交群体中自己的位子等等，</w:t>
      </w:r>
    </w:p>
    <w:p w14:paraId="33E8623A">
      <w:r>
        <w:t>这些自己对自己认为的总和。</w:t>
      </w:r>
    </w:p>
    <w:p w14:paraId="42C1D392">
      <w:r>
        <w:t>起初，在没有社会化之前,</w:t>
      </w:r>
    </w:p>
    <w:p w14:paraId="75484685">
      <w:r>
        <w:t>我们对自己的</w:t>
      </w:r>
    </w:p>
    <w:p w14:paraId="351D5B94">
      <w:r>
        <w:t>身份认同是完全独立的,</w:t>
      </w:r>
    </w:p>
    <w:p w14:paraId="6C283A27">
      <w:r>
        <w:t>就像一个婴儿一</w:t>
      </w:r>
    </w:p>
    <w:p w14:paraId="5449B602">
      <w:r>
        <w:t>在我们和其他人不断接触后，经过社会化</w:t>
      </w:r>
    </w:p>
    <w:p w14:paraId="562E4B38">
      <w:r>
        <w:t>后，我们的身份认同逐渐受到其他人和社</w:t>
      </w:r>
    </w:p>
    <w:p w14:paraId="6BE8ABD6">
      <w:r>
        <w:t>会的影响。</w:t>
      </w:r>
    </w:p>
    <w:p w14:paraId="2DC5CCEC">
      <w:r>
        <w:t>比如，很多人开始把自己的职业。财富,</w:t>
      </w:r>
    </w:p>
    <w:p w14:paraId="3B53561E">
      <w:r>
        <w:t>家乡等等都放入自己的身份认同中，</w:t>
      </w:r>
    </w:p>
    <w:p w14:paraId="539DD007">
      <w:r>
        <w:t>是一个软件工程师"</w:t>
      </w:r>
    </w:p>
    <w:p w14:paraId="2CFCCD33">
      <w:r>
        <w:t>我是律师"</w:t>
      </w:r>
    </w:p>
    <w:p w14:paraId="0464CCF4">
      <w:r>
        <w:t>身份认同</w:t>
      </w:r>
    </w:p>
    <w:p w14:paraId="0DE4F56A">
      <w:r>
        <w:t>-怎么让价持续吸引?</w:t>
      </w:r>
    </w:p>
    <w:p w14:paraId="03CC69F4">
      <w:r>
        <w:t>'我是富人"</w:t>
      </w:r>
    </w:p>
    <w:p w14:paraId="2DAE9B1F">
      <w:r>
        <w:t>"我不是帅哥"</w:t>
      </w:r>
    </w:p>
    <w:p w14:paraId="088C9A8E">
      <w:r>
        <w:t>"我是</w:t>
      </w:r>
    </w:p>
    <w:p w14:paraId="73A066D9">
      <w:r>
        <w:t>广东人'</w:t>
      </w:r>
    </w:p>
    <w:p w14:paraId="566A5545">
      <w:r>
        <w:t>"我是中国人" 等等。</w:t>
      </w:r>
    </w:p>
    <w:p w14:paraId="65E82034">
      <w:r>
        <w:t>但是有些人的身份认同的主要部分是 "我</w:t>
      </w:r>
    </w:p>
    <w:p w14:paraId="17C906B7">
      <w:r>
        <w:t>是一个正直的人"</w:t>
      </w:r>
    </w:p>
    <w:p w14:paraId="21FB710D">
      <w:r>
        <w:t>"我是一个乐观的</w:t>
      </w:r>
    </w:p>
    <w:p w14:paraId="13BFB1D0">
      <w:r>
        <w:t>人" , "我是一个爱父母，讲信用的人"</w:t>
      </w:r>
    </w:p>
    <w:p w14:paraId="77DF4C33">
      <w:r>
        <w:t>等等人格个性。其中一个身份认同也包</w:t>
      </w:r>
    </w:p>
    <w:p w14:paraId="4C5122D7">
      <w:r>
        <w:t>括，</w:t>
      </w:r>
    </w:p>
    <w:p w14:paraId="560B3762">
      <w:r>
        <w:t>"我是(或者不是 )一个对女人有吸</w:t>
      </w:r>
    </w:p>
    <w:p w14:paraId="56E015A5">
      <w:r>
        <w:t>引力的男人"</w:t>
      </w:r>
    </w:p>
    <w:p w14:paraId="1A3FFCC9">
      <w:r>
        <w:t>一般很多人都不会意识到</w:t>
      </w:r>
    </w:p>
    <w:p w14:paraId="74C50DD8">
      <w:r>
        <w:t>我们都是而且</w:t>
      </w:r>
    </w:p>
    <w:p w14:paraId="371A6D1C">
      <w:r>
        <w:t>总是透过我们自己的身份认同这个有色镜</w:t>
      </w:r>
    </w:p>
    <w:p w14:paraId="1EEE440B">
      <w:r>
        <w:t>片来看待分析我们所处的世界。</w:t>
      </w:r>
    </w:p>
    <w:p w14:paraId="1A38A3BD">
      <w:r>
        <w:t>人，作为社交群居的生物，</w:t>
      </w:r>
    </w:p>
    <w:p w14:paraId="5D9CDC32">
      <w:r>
        <w:t>天生具备了</w:t>
      </w:r>
    </w:p>
    <w:p w14:paraId="7EBD6334">
      <w:r>
        <w:t>1009自信地和他人社交的能力。但是我</w:t>
      </w:r>
    </w:p>
    <w:p w14:paraId="73ECAB0F">
      <w:r>
        <w:t>们自己对自己的身份认同,</w:t>
      </w:r>
    </w:p>
    <w:p w14:paraId="08F31451">
      <w:r>
        <w:t>决定了在每次</w:t>
      </w:r>
    </w:p>
    <w:p w14:paraId="1F6EAF16">
      <w:r>
        <w:t>身份认同——</w:t>
      </w:r>
    </w:p>
    <w:p w14:paraId="6AE6341C">
      <w:r>
        <w:t>怎么让你持续吸引?</w:t>
      </w:r>
    </w:p>
    <w:p w14:paraId="1FC477B7">
      <w:r>
        <w:t>和人社交时到底用到多少</w:t>
      </w:r>
    </w:p>
    <w:p w14:paraId="3974F8F2">
      <w:r>
        <w:t>特别是在和</w:t>
      </w:r>
    </w:p>
    <w:p w14:paraId="397A01EC">
      <w:r>
        <w:t>任何自己喜欢的女人交流时，我们其实完</w:t>
      </w:r>
    </w:p>
    <w:p w14:paraId="28524718">
      <w:r>
        <w:t>全具备言谈举止自信放松,</w:t>
      </w:r>
    </w:p>
    <w:p w14:paraId="6A18885D">
      <w:r>
        <w:t>甚至幽默自如</w:t>
      </w:r>
    </w:p>
    <w:p w14:paraId="39A83346">
      <w:r>
        <w:t>的能力。</w:t>
      </w:r>
    </w:p>
    <w:p w14:paraId="35623A1C">
      <w:r>
        <w:t>但是有些人会紧张，不知道说</w:t>
      </w:r>
    </w:p>
    <w:p w14:paraId="576281A5">
      <w:r>
        <w:t>什么，就是因为他们没有发挥出自己天生</w:t>
      </w:r>
    </w:p>
    <w:p w14:paraId="47495FC7">
      <w:r>
        <w:t>的社交能力。</w:t>
      </w:r>
    </w:p>
    <w:p w14:paraId="74748359">
      <w:r>
        <w:t>身份认同，能够给你自信力量。</w:t>
      </w:r>
    </w:p>
    <w:p w14:paraId="62F7DCEC">
      <w:r>
        <w:t>说，如果你的身份认同里有 "我是一个非</w:t>
      </w:r>
    </w:p>
    <w:p w14:paraId="518733F0">
      <w:r>
        <w:t>常出色的程序员" 以及</w:t>
      </w:r>
    </w:p>
    <w:p w14:paraId="79EA9BFE">
      <w:r>
        <w:t>"说到程序的事</w:t>
      </w:r>
    </w:p>
    <w:p w14:paraId="19406A63">
      <w:r>
        <w:t>情，我就可以很自信" 的观念，那么在某</w:t>
      </w:r>
    </w:p>
    <w:p w14:paraId="392C9BDD">
      <w:r>
        <w:t>个有很多程序初学者向你请教的场景里,</w:t>
      </w:r>
    </w:p>
    <w:p w14:paraId="2E6FDE10">
      <w:r>
        <w:t>你就觉得自己理所当然有权利让自己的言</w:t>
      </w:r>
    </w:p>
    <w:p w14:paraId="5D49D91F">
      <w:r>
        <w:t>谈举止充满自信,</w:t>
      </w:r>
    </w:p>
    <w:p w14:paraId="0E9EB463">
      <w:r>
        <w:t>谈吐潇洒自如——</w:t>
      </w:r>
    </w:p>
    <w:p w14:paraId="7A61AE05">
      <w:r>
        <w:t>然而，身份认同在给你自信力量的同时,</w:t>
      </w:r>
    </w:p>
    <w:p w14:paraId="49B36585">
      <w:r>
        <w:t>也会局限你自信力量的发挥。例如，你的</w:t>
      </w:r>
    </w:p>
    <w:p w14:paraId="5C82783A">
      <w:r>
        <w:t>身份认同——</w:t>
      </w:r>
    </w:p>
    <w:p w14:paraId="4F4971B9">
      <w:r>
        <w:t>-怎么让价持续吸引?</w:t>
      </w:r>
    </w:p>
    <w:p w14:paraId="6D553D86">
      <w:r>
        <w:t>身份认同里有 "我不是一个有钱人，我也</w:t>
      </w:r>
    </w:p>
    <w:p w14:paraId="06851368">
      <w:r>
        <w:t>不帅" 的认同，同时由于思维社会化定</w:t>
      </w:r>
    </w:p>
    <w:p w14:paraId="7D566B3A">
      <w:r>
        <w:t>势，你还认为 "女人只会喜欢有钱人和帅</w:t>
      </w:r>
    </w:p>
    <w:p w14:paraId="759558EF">
      <w:r>
        <w:t>哥" ,那么你的身份认同就会阻碍甚至</w:t>
      </w:r>
    </w:p>
    <w:p w14:paraId="47EA620C">
      <w:r>
        <w:t>拒绝你发挥1009的自信社交的能力。你</w:t>
      </w:r>
    </w:p>
    <w:p w14:paraId="74E61953">
      <w:r>
        <w:t>心里会有一个声音对你的潜意识说,</w:t>
      </w:r>
    </w:p>
    <w:p w14:paraId="0C9AD58C">
      <w:r>
        <w:t>不是这样讲话的人"</w:t>
      </w:r>
    </w:p>
    <w:p w14:paraId="73121787">
      <w:r>
        <w:t>'她不会喜欢我这</w:t>
      </w:r>
    </w:p>
    <w:p w14:paraId="6731E782">
      <w:r>
        <w:t>样的人，我不可以用有吸引力的言谈举止</w:t>
      </w:r>
    </w:p>
    <w:p w14:paraId="626CF728">
      <w:r>
        <w:t>和声音对她说话。</w:t>
      </w:r>
    </w:p>
    <w:p w14:paraId="7457BA7A">
      <w:r>
        <w:t>这个身份认同的问题必须依靠你自己领悟</w:t>
      </w:r>
    </w:p>
    <w:p w14:paraId="52B079F7">
      <w:r>
        <w:t>出来，因为这是你自己的身份。</w:t>
      </w:r>
    </w:p>
    <w:p w14:paraId="1CEF3699">
      <w:r>
        <w:t>你对女人的魅力的提高,</w:t>
      </w:r>
    </w:p>
    <w:p w14:paraId="1052605D">
      <w:r>
        <w:t>甚至让女人一见</w:t>
      </w:r>
    </w:p>
    <w:p w14:paraId="1AC3A5BB">
      <w:r>
        <w:t>你就有心跳的感觉，最终必然是建立在你</w:t>
      </w:r>
    </w:p>
    <w:p w14:paraId="145A926A">
      <w:r>
        <w:t>对自己身份认同的进步的基础上的。</w:t>
      </w:r>
    </w:p>
    <w:p w14:paraId="47BE91C3">
      <w:r>
        <w:t>身份认同——</w:t>
      </w:r>
    </w:p>
    <w:p w14:paraId="22161195">
      <w:r>
        <w:t>怎么让你持续吸引?</w:t>
      </w:r>
    </w:p>
    <w:p w14:paraId="4896CEB8">
      <w:r>
        <w:t>几乎可以肯定的是，一个只能通过物质,</w:t>
      </w:r>
    </w:p>
    <w:p w14:paraId="389AB312">
      <w:r>
        <w:t>外表，或者通过搞笑，穷追等取悦女人,</w:t>
      </w:r>
    </w:p>
    <w:p w14:paraId="6CA818D6">
      <w:r>
        <w:t>才能让女人对他感兴趣的男人，和一个什</w:t>
      </w:r>
    </w:p>
    <w:p w14:paraId="793F8767">
      <w:r>
        <w:t>么都不做反而被女人追的男人，根本区别</w:t>
      </w:r>
    </w:p>
    <w:p w14:paraId="0C313180">
      <w:r>
        <w:t>其实就在他们深层次的身份认同上。也就</w:t>
      </w:r>
    </w:p>
    <w:p w14:paraId="2FAC33E7">
      <w:r>
        <w:t>是他们在潜意识里到底是不是认为自己本</w:t>
      </w:r>
    </w:p>
    <w:p w14:paraId="28FEF523">
      <w:r>
        <w:t>身值得她喜欢。</w:t>
      </w:r>
    </w:p>
    <w:p w14:paraId="1CDADFC3">
      <w:r>
        <w:t>有些人学了几句所谓 "泡妞" 的台词，惯</w:t>
      </w:r>
    </w:p>
    <w:p w14:paraId="01EDA47C">
      <w:r>
        <w:t>例，觉得很酷，</w:t>
      </w:r>
    </w:p>
    <w:p w14:paraId="58FF36F2">
      <w:r>
        <w:t>就对自己喜欢的女人说，</w:t>
      </w:r>
    </w:p>
    <w:p w14:paraId="4C09A62E">
      <w:r>
        <w:t>但是光说这些</w:t>
      </w:r>
    </w:p>
    <w:p w14:paraId="551F3595">
      <w:r>
        <w:t>能够吸引女人" 的台词可</w:t>
      </w:r>
    </w:p>
    <w:p w14:paraId="2DC26E28">
      <w:r>
        <w:t>能在一时半刻能吸引到她的注意力，但无</w:t>
      </w:r>
    </w:p>
    <w:p w14:paraId="4F3F0B78">
      <w:r>
        <w:t>法真正地持续吸引，长期留住她</w:t>
      </w:r>
    </w:p>
    <w:p w14:paraId="5CD1CA3E">
      <w:r>
        <w:t>女人喜欢你其实并不是因为你做了什么,</w:t>
      </w:r>
    </w:p>
    <w:p w14:paraId="70E0DB25">
      <w:r>
        <w:t>或者你拥有什么，而是因为你是谁，是因</w:t>
      </w:r>
    </w:p>
    <w:p w14:paraId="69AD15B5">
      <w:r>
        <w:t>为你这个人。</w:t>
      </w:r>
    </w:p>
    <w:p w14:paraId="4DD688BA">
      <w:r>
        <w:t>身份认同——</w:t>
      </w:r>
    </w:p>
    <w:p w14:paraId="194BF246">
      <w:r>
        <w:t>怎么让你持续吸引?</w:t>
      </w:r>
    </w:p>
    <w:p w14:paraId="5CCCA383">
      <w:r>
        <w:t>有人可能叉会问，</w:t>
      </w:r>
    </w:p>
    <w:p w14:paraId="531FA582">
      <w:r>
        <w:t>我听到也看到很多美女</w:t>
      </w:r>
    </w:p>
    <w:p w14:paraId="0C28EC58">
      <w:r>
        <w:t>说白己只喜欢有钱男人，或者只喜欢帅</w:t>
      </w:r>
    </w:p>
    <w:p w14:paraId="3A356441">
      <w:r>
        <w:t>哥。或者只喜欢有房有车长得1米8的等等</w:t>
      </w:r>
    </w:p>
    <w:p w14:paraId="66F35A21">
      <w:r>
        <w:t>这些话，这不是矛厝的吗?</w:t>
      </w:r>
    </w:p>
    <w:p w14:paraId="09AAF401">
      <w:r>
        <w:t>如果你是从头开始看这本书，我想这个时</w:t>
      </w:r>
    </w:p>
    <w:p w14:paraId="668972F5">
      <w:r>
        <w:t>候你已经知道答案了。</w:t>
      </w:r>
    </w:p>
    <w:p w14:paraId="29E31EF2">
      <w:r>
        <w:t>我在这里就简单再重复提一点，男女吸引</w:t>
      </w:r>
    </w:p>
    <w:p w14:paraId="161EC477">
      <w:r>
        <w:t>不是一个逻辑的决定，而是一种情绪的冲</w:t>
      </w:r>
    </w:p>
    <w:p w14:paraId="50C4C13C">
      <w:r>
        <w:t>动，就像高兴沮丧一样是一种情绪。</w:t>
      </w:r>
    </w:p>
    <w:p w14:paraId="40A73F6B">
      <w:r>
        <w:t>女人平时说的这些只是她们逻辑上以为自</w:t>
      </w:r>
    </w:p>
    <w:p w14:paraId="7951D4A8">
      <w:r>
        <w:t>己喜欢的，</w:t>
      </w:r>
    </w:p>
    <w:p w14:paraId="473906E3">
      <w:r>
        <w:t>但其实每当她们有</w:t>
      </w:r>
    </w:p>
    <w:p w14:paraId="2A425017">
      <w:r>
        <w:t>喜欢上；</w:t>
      </w:r>
    </w:p>
    <w:p w14:paraId="5DAA3F23">
      <w:r>
        <w:t>或者 "爱上" 的感觉时，是根本不管这些</w:t>
      </w:r>
    </w:p>
    <w:p w14:paraId="383591D1">
      <w:r>
        <w:t>表面逻辑理性的标准的。</w:t>
      </w:r>
    </w:p>
    <w:p w14:paraId="2BE144ED">
      <w:r>
        <w:t>身份认同——</w:t>
      </w:r>
    </w:p>
    <w:p w14:paraId="308315DA">
      <w:r>
        <w:t>怎么让你持续吸引?</w:t>
      </w:r>
    </w:p>
    <w:p w14:paraId="6189E219">
      <w:r>
        <w:t>就像我们男人被某个女人吸引之前</w:t>
      </w:r>
    </w:p>
    <w:p w14:paraId="4452A8C4">
      <w:r>
        <w:t>从来不会拿出一张写着选择女人的条件的</w:t>
      </w:r>
    </w:p>
    <w:p w14:paraId="75FCCFF0">
      <w:r>
        <w:t>表格，一项一项审查确认符合我们标准之</w:t>
      </w:r>
    </w:p>
    <w:p w14:paraId="7CCD0FBE">
      <w:r>
        <w:t>后，才作出被她吸引的决定。原因就是，</w:t>
      </w:r>
    </w:p>
    <w:p w14:paraId="4236332B">
      <w:r>
        <w:t>我无数次提到的： 吸引是一种情绪，它是</w:t>
      </w:r>
    </w:p>
    <w:p w14:paraId="0732E1EB">
      <w:r>
        <w:t>在一刹那间就产生的，是一个情感的反</w:t>
      </w:r>
    </w:p>
    <w:p w14:paraId="09D1A194">
      <w:r>
        <w:t>应。而不是一个理性决定。</w:t>
      </w:r>
    </w:p>
    <w:p w14:paraId="3A4FBFEB">
      <w:r>
        <w:t>美女们声称自己选男人的条件时,</w:t>
      </w:r>
    </w:p>
    <w:p w14:paraId="402476F7">
      <w:r>
        <w:t>用的是</w:t>
      </w:r>
    </w:p>
    <w:p w14:paraId="62CA0C5E">
      <w:r>
        <w:t>她们大脑处理逻辑理性的部，而真正让</w:t>
      </w:r>
    </w:p>
    <w:p w14:paraId="7C532E01">
      <w:r>
        <w:t>她们感觉到被吸引的情绪却是大脑处理情</w:t>
      </w:r>
    </w:p>
    <w:p w14:paraId="0CFF7234">
      <w:r>
        <w:t>绪情感等感性的部分。</w:t>
      </w:r>
    </w:p>
    <w:p w14:paraId="2FFFCE0D">
      <w:r>
        <w:t>身份认同法则</w:t>
      </w:r>
    </w:p>
    <w:p w14:paraId="3E849F3F">
      <w:r>
        <w:t>身份认同法则</w:t>
      </w:r>
    </w:p>
    <w:p w14:paraId="10876CF0">
      <w:r>
        <w:t>身份认同法则：</w:t>
      </w:r>
    </w:p>
    <w:p w14:paraId="17CFEA1B">
      <w:r>
        <w:t>你的身份认同可以是一个高社会地位值,</w:t>
      </w:r>
    </w:p>
    <w:p w14:paraId="5E0D5699">
      <w:r>
        <w:t>或者低社会地位值的人，也可以是两者当</w:t>
      </w:r>
    </w:p>
    <w:p w14:paraId="5F15C7C4">
      <w:r>
        <w:t>中的任何一点。而你身份认同的社会地位</w:t>
      </w:r>
    </w:p>
    <w:p w14:paraId="3FE4F092">
      <w:r>
        <w:t>值高低就取决于你打心眼里认为自己到底</w:t>
      </w:r>
    </w:p>
    <w:p w14:paraId="06DFE654">
      <w:r>
        <w:t>配不配。</w:t>
      </w:r>
    </w:p>
    <w:p w14:paraId="6E00F553">
      <w:r>
        <w:t>无论你有没有意识到，</w:t>
      </w:r>
    </w:p>
    <w:p w14:paraId="31D5CDE7">
      <w:r>
        <w:t>其实你心底深处有</w:t>
      </w:r>
    </w:p>
    <w:p w14:paraId="01E1610E">
      <w:r>
        <w:t>一把尺。这把尺就是你潜意识认为的你到</w:t>
      </w:r>
    </w:p>
    <w:p w14:paraId="1E97C779">
      <w:r>
        <w:t>底配得上什么。更确切地说，是现在的你</w:t>
      </w:r>
    </w:p>
    <w:p w14:paraId="04F61584">
      <w:r>
        <w:t>配得上什么样的女人和怎样的人生。</w:t>
      </w:r>
    </w:p>
    <w:p w14:paraId="0248F583">
      <w:r>
        <w:t>有些人可能会说白己怎样怎样行,</w:t>
      </w:r>
    </w:p>
    <w:p w14:paraId="30D549DC">
      <w:r>
        <w:t>应该得</w:t>
      </w:r>
    </w:p>
    <w:p w14:paraId="02F08B9E">
      <w:r>
        <w:t>到什么什么，但这个 "说" 的和 "想"的</w:t>
      </w:r>
    </w:p>
    <w:p w14:paraId="2F91C999">
      <w:r>
        <w:t>身份认同法则</w:t>
      </w:r>
    </w:p>
    <w:p w14:paraId="345FE95C">
      <w:r>
        <w:t>是他们意识的产物，</w:t>
      </w:r>
    </w:p>
    <w:p w14:paraId="4BF726DF">
      <w:r>
        <w:t>并不是他们潜意识里</w:t>
      </w:r>
    </w:p>
    <w:p w14:paraId="50EEBACA">
      <w:r>
        <w:t>真正想要的东西。</w:t>
      </w:r>
    </w:p>
    <w:p w14:paraId="15ED1330">
      <w:r>
        <w:t>他们并没有说谎,</w:t>
      </w:r>
    </w:p>
    <w:p w14:paraId="1DEEC569">
      <w:r>
        <w:t>因为他们其实自己也没</w:t>
      </w:r>
    </w:p>
    <w:p w14:paraId="7845B2FB">
      <w:r>
        <w:t>有意识到原来他们的潜意识里的那把尺才</w:t>
      </w:r>
    </w:p>
    <w:p w14:paraId="0581476D">
      <w:r>
        <w:t>是真正的</w:t>
      </w:r>
    </w:p>
    <w:p w14:paraId="5441E4AA">
      <w:r>
        <w:t>"罪魁祸首"</w:t>
      </w:r>
    </w:p>
    <w:p w14:paraId="66B5EC8B">
      <w:r>
        <w:t>联系我前面讲的本我和小我，那个 "说"</w:t>
      </w:r>
    </w:p>
    <w:p w14:paraId="1E6FF62D">
      <w:r>
        <w:t>的 "想"的自己怎样行怎样配就是 "小</w:t>
      </w:r>
    </w:p>
    <w:p w14:paraId="10999E6E">
      <w:r>
        <w:t>我" 在说话的而那把潜意识里的尺就是</w:t>
      </w:r>
    </w:p>
    <w:p w14:paraId="18AA2DF9">
      <w:r>
        <w:t>本我'</w:t>
      </w:r>
    </w:p>
    <w:p w14:paraId="067429D8">
      <w:r>
        <w:t>有些人获得世界冠军后并没有那种狂喜就</w:t>
      </w:r>
    </w:p>
    <w:p w14:paraId="4A8313F2">
      <w:r>
        <w:t>是因为他们内心早已认为这是自己应该得</w:t>
      </w:r>
    </w:p>
    <w:p w14:paraId="40AA404F">
      <w:r>
        <w:t>到的，</w:t>
      </w:r>
    </w:p>
    <w:p w14:paraId="519ADF76">
      <w:r>
        <w:t>自己配得上的。</w:t>
      </w:r>
    </w:p>
    <w:p w14:paraId="77B56B81">
      <w:r>
        <w:t>所以，处之泰</w:t>
      </w:r>
    </w:p>
    <w:p w14:paraId="7C8689AE">
      <w:r>
        <w:t>身份认同法则</w:t>
      </w:r>
    </w:p>
    <w:p w14:paraId="29CC01E3">
      <w:r>
        <w:t>而绝大部分人赢得巨额彩票时都会经历一</w:t>
      </w:r>
    </w:p>
    <w:p w14:paraId="63050B42">
      <w:r>
        <w:t>段狂喜的兴奋,</w:t>
      </w:r>
    </w:p>
    <w:p w14:paraId="1B38917A">
      <w:r>
        <w:t>他们心底里并没有认为是</w:t>
      </w:r>
    </w:p>
    <w:p w14:paraId="78215084">
      <w:r>
        <w:t>自己应得的，</w:t>
      </w:r>
    </w:p>
    <w:p w14:paraId="76B9E91E">
      <w:r>
        <w:t>但他们却得到了,</w:t>
      </w:r>
    </w:p>
    <w:p w14:paraId="5F1023D0">
      <w:r>
        <w:t>这时候就</w:t>
      </w:r>
    </w:p>
    <w:p w14:paraId="1E6A87AC">
      <w:r>
        <w:t>会有狂喜。</w:t>
      </w:r>
    </w:p>
    <w:p w14:paraId="670A7DCD">
      <w:r>
        <w:t>有些并不缺钱的强迫症的小偷，包括一些</w:t>
      </w:r>
    </w:p>
    <w:p w14:paraId="57EA3F93">
      <w:r>
        <w:t>好莱坞的女星，去偷东西纯粹是为了这种</w:t>
      </w:r>
    </w:p>
    <w:p w14:paraId="04F19EE5">
      <w:r>
        <w:t>心理的兴奋。</w:t>
      </w:r>
    </w:p>
    <w:p w14:paraId="481E2E93">
      <w:r>
        <w:t>身份认同里的这把</w:t>
      </w:r>
    </w:p>
    <w:p w14:paraId="6FC6235E">
      <w:r>
        <w:t>配不配" 的尺威力非</w:t>
      </w:r>
    </w:p>
    <w:p w14:paraId="4D7D818E">
      <w:r>
        <w:t>常巨大。由于它在我们的潜意识里，我们</w:t>
      </w:r>
    </w:p>
    <w:p w14:paraId="1223B09C">
      <w:r>
        <w:t>很难用意识去控制去影响它。</w:t>
      </w:r>
    </w:p>
    <w:p w14:paraId="7F8B9CB2">
      <w:r>
        <w:t>这里我还想重复提一下我曾经看到过的那</w:t>
      </w:r>
    </w:p>
    <w:p w14:paraId="285B0EEE">
      <w:r>
        <w:t>个令我当时无法相信的调查： 有人对全世</w:t>
      </w:r>
    </w:p>
    <w:p w14:paraId="143FA6DA">
      <w:r>
        <w:t>界各个国家赢得高额彩票的人做了5年的</w:t>
      </w:r>
    </w:p>
    <w:p w14:paraId="322F9107">
      <w:r>
        <w:t>追踪访查。那些都是几百万美元,</w:t>
      </w:r>
    </w:p>
    <w:p w14:paraId="4B05671F">
      <w:r>
        <w:t>甚至几</w:t>
      </w:r>
    </w:p>
    <w:p w14:paraId="10A51B19">
      <w:r>
        <w:t>身份认同法则</w:t>
      </w:r>
    </w:p>
    <w:p w14:paraId="400812B9">
      <w:r>
        <w:t>千万美元的大奖。</w:t>
      </w:r>
    </w:p>
    <w:p w14:paraId="67DAE46A">
      <w:r>
        <w:t>但其中有989的人，赢</w:t>
      </w:r>
    </w:p>
    <w:p w14:paraId="6BB6CD64">
      <w:r>
        <w:t>得奖金五年后，他们的所有资产，</w:t>
      </w:r>
    </w:p>
    <w:p w14:paraId="51957F68">
      <w:r>
        <w:t>比5年</w:t>
      </w:r>
    </w:p>
    <w:p w14:paraId="06CF7F72">
      <w:r>
        <w:t>前赢得这个奖金之前还少!</w:t>
      </w:r>
    </w:p>
    <w:p w14:paraId="66A61BE2">
      <w:r>
        <w:t>当时我真地无法相信这个事实。但现在我</w:t>
      </w:r>
    </w:p>
    <w:p w14:paraId="1D0781C9">
      <w:r>
        <w:t>明白了，就是因为他们心底里并不认为他</w:t>
      </w:r>
    </w:p>
    <w:p w14:paraId="434DCE18">
      <w:r>
        <w:t>们配得上这种财富，潜意识里不认为是他</w:t>
      </w:r>
    </w:p>
    <w:p w14:paraId="1A39D932">
      <w:r>
        <w:t>们应得的，</w:t>
      </w:r>
    </w:p>
    <w:p w14:paraId="23FA9D49">
      <w:r>
        <w:t>所以他们会不知不觉把这些赢</w:t>
      </w:r>
    </w:p>
    <w:p w14:paraId="3636DDCC">
      <w:r>
        <w:t>来的财富都一点点败家一样败掉。</w:t>
      </w:r>
    </w:p>
    <w:p w14:paraId="0FADC08E">
      <w:r>
        <w:t>美国著名成功学家托尼罗宾斯</w:t>
      </w:r>
    </w:p>
    <w:p w14:paraId="09D55ADB">
      <w:r>
        <w:t>他自己一次也说到，</w:t>
      </w:r>
    </w:p>
    <w:p w14:paraId="614CDE0D">
      <w:r>
        <w:t>他20多岁的时候,</w:t>
      </w:r>
    </w:p>
    <w:p w14:paraId="38AFCDDF">
      <w:r>
        <w:t>当时已经很成功，是一个百万富翁。但他</w:t>
      </w:r>
    </w:p>
    <w:p w14:paraId="7564A697">
      <w:r>
        <w:t>由于内心并没有这种百万富翁的身份认</w:t>
      </w:r>
    </w:p>
    <w:p w14:paraId="545C6B46">
      <w:r>
        <w:t>同，他的身份认同还是一个20多岁的穷小</w:t>
      </w:r>
    </w:p>
    <w:p w14:paraId="750A9704">
      <w:r>
        <w:t>伙儿 (因为他之前一直是穷人 ) ,所以他</w:t>
      </w:r>
    </w:p>
    <w:p w14:paraId="33E46CC1">
      <w:r>
        <w:t>身份认同法则</w:t>
      </w:r>
    </w:p>
    <w:p w14:paraId="59974AC8">
      <w:r>
        <w:t>开始不知不觉地自败家产，导致了后来他</w:t>
      </w:r>
    </w:p>
    <w:p w14:paraId="7C2BF7A6">
      <w:r>
        <w:t>人生里第一次最大的失败。从百万富翁到</w:t>
      </w:r>
    </w:p>
    <w:p w14:paraId="1E90A340">
      <w:r>
        <w:t>问朋友借钱吃饭。</w:t>
      </w:r>
    </w:p>
    <w:p w14:paraId="62448671">
      <w:r>
        <w:t>你的身份认同直接对你的社交产生决定性</w:t>
      </w:r>
    </w:p>
    <w:p w14:paraId="61F5EDD4">
      <w:r>
        <w:t>的影响,</w:t>
      </w:r>
    </w:p>
    <w:p w14:paraId="049CC010">
      <w:r>
        <w:t>包括你周围的人对你的态度，更</w:t>
      </w:r>
    </w:p>
    <w:p w14:paraId="138A4C1C">
      <w:r>
        <w:t>包括女人对你的态度。</w:t>
      </w:r>
    </w:p>
    <w:p w14:paraId="10F59313">
      <w:r>
        <w:t>我见过一些哥们，会说白己认识某个女</w:t>
      </w:r>
    </w:p>
    <w:p w14:paraId="4AF0FBFC">
      <w:r>
        <w:t>孩，非常喜欢，感觉她就是你一直寻找的</w:t>
      </w:r>
    </w:p>
    <w:p w14:paraId="762E8098">
      <w:r>
        <w:t>那个女孩的但我发现他们后来什么都没有</w:t>
      </w:r>
    </w:p>
    <w:p w14:paraId="77F35F5A">
      <w:r>
        <w:t>做，没有去争取，就等于自己主动放弃</w:t>
      </w:r>
    </w:p>
    <w:p w14:paraId="665CC041">
      <w:r>
        <w:t>这就是因为他们感觉自己不配她，</w:t>
      </w:r>
    </w:p>
    <w:p w14:paraId="7072BB93">
      <w:r>
        <w:t>何必自讨没趣让她拒绝呢。</w:t>
      </w:r>
    </w:p>
    <w:p w14:paraId="4270DA3B">
      <w:r>
        <w:t>对于在学习吸引学的路上已经走过一段的</w:t>
      </w:r>
    </w:p>
    <w:p w14:paraId="1DFB113D">
      <w:r>
        <w:t>哥们，他们有些人已经学得很深，各种吸</w:t>
      </w:r>
    </w:p>
    <w:p w14:paraId="540EE6D9">
      <w:r>
        <w:t>身份认同法则</w:t>
      </w:r>
    </w:p>
    <w:p w14:paraId="2C4AECD8">
      <w:r>
        <w:t>引技巧法则烂熟于心，也经历了多次的实</w:t>
      </w:r>
    </w:p>
    <w:p w14:paraId="6A1DE380">
      <w:r>
        <w:t>战，但他们中很多人都碰到一些瓶颈。其</w:t>
      </w:r>
    </w:p>
    <w:p w14:paraId="137064FA">
      <w:r>
        <w:t>中最大的瓶颈就是发现本来自己学到的那</w:t>
      </w:r>
    </w:p>
    <w:p w14:paraId="772E3454">
      <w:r>
        <w:t>些技巧方法对一些女孩很有效果，但对其</w:t>
      </w:r>
    </w:p>
    <w:p w14:paraId="0E3759E8">
      <w:r>
        <w:t>她一些女人好像就不那么好用了。</w:t>
      </w:r>
    </w:p>
    <w:p w14:paraId="524D75A1">
      <w:r>
        <w:t>导致这个瓶颈的就是你的身份认同。</w:t>
      </w:r>
    </w:p>
    <w:p w14:paraId="3FA55D9B">
      <w:r>
        <w:t>如果你心底里是一个低社会地位值的身份</w:t>
      </w:r>
    </w:p>
    <w:p w14:paraId="59FB8560">
      <w:r>
        <w:t>认同,</w:t>
      </w:r>
    </w:p>
    <w:p w14:paraId="6F32BAD4">
      <w:r>
        <w:t>无论其它东西你怎么弄，</w:t>
      </w:r>
    </w:p>
    <w:p w14:paraId="7D12CDAA">
      <w:r>
        <w:t>来展现自</w:t>
      </w:r>
    </w:p>
    <w:p w14:paraId="4547AC9D">
      <w:r>
        <w:t>己的高价值，你永远都是低价值的身份。</w:t>
      </w:r>
    </w:p>
    <w:p w14:paraId="449137E2">
      <w:r>
        <w:t>就像，老母鸡无论怎么吃得好,</w:t>
      </w:r>
    </w:p>
    <w:p w14:paraId="2989A12D">
      <w:r>
        <w:t>最多就是</w:t>
      </w:r>
    </w:p>
    <w:p w14:paraId="0DD87EBC">
      <w:r>
        <w:t>一只漂亮健康的大老母鸡的但人家凤凰无</w:t>
      </w:r>
    </w:p>
    <w:p w14:paraId="20A11C22">
      <w:r>
        <w:t>论怎么瘦弱憔悴，人家还是一凤凰。这里</w:t>
      </w:r>
    </w:p>
    <w:p w14:paraId="0F61436B">
      <w:r>
        <w:t>是有质的差别的。</w:t>
      </w:r>
    </w:p>
    <w:p w14:paraId="11352B7F">
      <w:r>
        <w:t>身份认同法则</w:t>
      </w:r>
    </w:p>
    <w:p w14:paraId="6A580BF8">
      <w:r>
        <w:t>你把那些吸引法则技巧方法都练得炉火纯</w:t>
      </w:r>
    </w:p>
    <w:p w14:paraId="6C9818BE">
      <w:r>
        <w:t>青，在老母鸡的范畴里，你就能吸引到最</w:t>
      </w:r>
    </w:p>
    <w:p w14:paraId="10B06DD3">
      <w:r>
        <w:t>高社会地位值的老母鸡的但是对最低社会</w:t>
      </w:r>
    </w:p>
    <w:p w14:paraId="20D97457">
      <w:r>
        <w:t>地位值的凤凰还是束手无策。</w:t>
      </w:r>
    </w:p>
    <w:p w14:paraId="1409C8A1">
      <w:r>
        <w:t>不过这里有个好消息,</w:t>
      </w:r>
    </w:p>
    <w:p w14:paraId="5643B93F">
      <w:r>
        <w:t>无论是老母鸡的层</w:t>
      </w:r>
    </w:p>
    <w:p w14:paraId="566852DA">
      <w:r>
        <w:t>次，还是凤凰的层次，只要她是人，你学</w:t>
      </w:r>
    </w:p>
    <w:p w14:paraId="656FCD05">
      <w:r>
        <w:t>的所有对女人的吸引技巧方法原理都是有</w:t>
      </w:r>
    </w:p>
    <w:p w14:paraId="41AC929B">
      <w:r>
        <w:t>效的，</w:t>
      </w:r>
    </w:p>
    <w:p w14:paraId="05BEFB18">
      <w:r>
        <w:t>都适用——</w:t>
      </w:r>
    </w:p>
    <w:p w14:paraId="292873F8">
      <w:r>
        <w:t>这里的区别就是。你是老</w:t>
      </w:r>
    </w:p>
    <w:p w14:paraId="40364563">
      <w:r>
        <w:t>母鸡的层次，还是凤凰的层次。</w:t>
      </w:r>
    </w:p>
    <w:p w14:paraId="19455985">
      <w:r>
        <w:t>也就是说，</w:t>
      </w:r>
    </w:p>
    <w:p w14:paraId="0DA6AD92">
      <w:r>
        <w:t>你把吸引技巧方法学到家</w:t>
      </w:r>
    </w:p>
    <w:p w14:paraId="7E9A30AA">
      <w:r>
        <w:t>后，如果还想更上一层楼，你就要开始提</w:t>
      </w:r>
    </w:p>
    <w:p w14:paraId="31AEE54B">
      <w:r>
        <w:t>高你的层次了，否则，你很难会有新的突</w:t>
      </w:r>
    </w:p>
    <w:p w14:paraId="48F4D779">
      <w:r>
        <w:t>身份认同法则</w:t>
      </w:r>
    </w:p>
    <w:p w14:paraId="6A521F06">
      <w:r>
        <w:t>这个突破日就是身份认同。</w:t>
      </w:r>
    </w:p>
    <w:p w14:paraId="65207B4A">
      <w:r>
        <w:t>你必须从内</w:t>
      </w:r>
    </w:p>
    <w:p w14:paraId="78F48C45">
      <w:r>
        <w:t>心发展出一个更高社会地位值的身份认</w:t>
      </w:r>
    </w:p>
    <w:p w14:paraId="4CB12508">
      <w:r/>
    </w:p>
    <w:p w14:paraId="3269B02F">
      <w:pPr>
        <w:pStyle w:val="3"/>
      </w:pPr>
      <w:r>
        <w:t>第27章</w:t>
      </w:r>
    </w:p>
    <w:p w14:paraId="0F74489E">
      <w:r>
        <w:t>吸引学的内化秘诀</w:t>
      </w:r>
    </w:p>
    <w:p w14:paraId="661DC1E7">
      <w:r>
        <w:t>吸引学的内化秘诀</w:t>
      </w:r>
    </w:p>
    <w:p w14:paraId="3C3EFADD">
      <w:r>
        <w:t>怎样提高在吸引女人方面的身份认同? 成就持久吸引</w:t>
      </w:r>
    </w:p>
    <w:p w14:paraId="2F762A40">
      <w:r>
        <w:t>怎样提高在吸引女人方面的身份认</w:t>
      </w:r>
    </w:p>
    <w:p w14:paraId="141C2E7E">
      <w:r>
        <w:t>同? 成就持久吸引?</w:t>
      </w:r>
    </w:p>
    <w:p w14:paraId="13B74353">
      <w:r>
        <w:t>那么，提高在吸引女人方面的身份认同有</w:t>
      </w:r>
    </w:p>
    <w:p w14:paraId="55DE21E1">
      <w:r>
        <w:t>没有办法?</w:t>
      </w:r>
    </w:p>
    <w:p w14:paraId="341BD616">
      <w:r>
        <w:t>但这不是一下子的一个技巧。</w:t>
      </w:r>
    </w:p>
    <w:p w14:paraId="588B2355">
      <w:r>
        <w:t>一系列需要你一个个花很多努才去完成</w:t>
      </w:r>
    </w:p>
    <w:p w14:paraId="670709B7">
      <w:r>
        <w:t>我个人的经验是：</w:t>
      </w:r>
    </w:p>
    <w:p w14:paraId="5D5D74F3">
      <w:r>
        <w:t>1.真正理解体会建立在</w:t>
      </w:r>
    </w:p>
    <w:p w14:paraId="6B6FF52E">
      <w:r>
        <w:t>'本我" 和 "小</w:t>
      </w:r>
    </w:p>
    <w:p w14:paraId="7A6D42C7">
      <w:r>
        <w:t>我" 上的自信的不同。</w:t>
      </w:r>
    </w:p>
    <w:p w14:paraId="68D43603">
      <w:r>
        <w:t>2.真正理解思维社会化定式对你很多想</w:t>
      </w:r>
    </w:p>
    <w:p w14:paraId="6D37A4D6">
      <w:r>
        <w:t>法。欲望,</w:t>
      </w:r>
    </w:p>
    <w:p w14:paraId="7E642BFF">
      <w:r>
        <w:t>需求的影响。</w:t>
      </w:r>
    </w:p>
    <w:p w14:paraId="524EDD7F">
      <w:r>
        <w:t>怎样提高在吸引女人方面的身份认同? 成就持久吸引</w:t>
      </w:r>
    </w:p>
    <w:p w14:paraId="3D1EE100">
      <w:r>
        <w:t>3.打开自己的思路,</w:t>
      </w:r>
    </w:p>
    <w:p w14:paraId="74C1DAB9">
      <w:r>
        <w:t>对自己以往坚信不移</w:t>
      </w:r>
    </w:p>
    <w:p w14:paraId="00A8FB76">
      <w:r>
        <w:t>的很多想法，再想一想,</w:t>
      </w:r>
    </w:p>
    <w:p w14:paraId="5AC4F7DF">
      <w:r>
        <w:t>是不是需要根据</w:t>
      </w:r>
    </w:p>
    <w:p w14:paraId="410BC6A2">
      <w:r>
        <w:t>新获得的知识，进行调整这些你以前的受</w:t>
      </w:r>
    </w:p>
    <w:p w14:paraId="3435545E">
      <w:r>
        <w:t>"小我" 和 "思维社会化定式" 左右的观</w:t>
      </w:r>
    </w:p>
    <w:p w14:paraId="191015C1">
      <w:r>
        <w:t>(这3个好比是打开了这辈子一直束缚住</w:t>
      </w:r>
    </w:p>
    <w:p w14:paraId="41A727F2">
      <w:r>
        <w:t>你的枷锁，从而能让你恢复到原点，开始</w:t>
      </w:r>
    </w:p>
    <w:p w14:paraId="043CAA88">
      <w:r>
        <w:t>走向更自由的人生。 )</w:t>
      </w:r>
    </w:p>
    <w:p w14:paraId="13AC9E63">
      <w:r>
        <w:t>4.先学习高价值的身份认同，</w:t>
      </w:r>
    </w:p>
    <w:p w14:paraId="3A3F4384">
      <w:r>
        <w:t>也就是一个</w:t>
      </w:r>
    </w:p>
    <w:p w14:paraId="76A671D0">
      <w:r>
        <w:t>很受女人欢迎很有魅力的男人的身份认</w:t>
      </w:r>
    </w:p>
    <w:p w14:paraId="1F193D8B">
      <w:r>
        <w:t>同，会让这个男人在女人面前怎么说话，</w:t>
      </w:r>
    </w:p>
    <w:p w14:paraId="3F02F325">
      <w:r>
        <w:t>怎么做? 他会用怎样的态度，怎样的方</w:t>
      </w:r>
    </w:p>
    <w:p w14:paraId="6B27AA47">
      <w:r>
        <w:t>式和女人相处。他知道有很多女人会喜欢</w:t>
      </w:r>
    </w:p>
    <w:p w14:paraId="6594BB5C">
      <w:r>
        <w:t>他。他对女人心理也十分了解。这些都是</w:t>
      </w:r>
    </w:p>
    <w:p w14:paraId="3375CD71">
      <w:r>
        <w:t>你要主动去学习的。</w:t>
      </w:r>
    </w:p>
    <w:p w14:paraId="72699106">
      <w:r>
        <w:t>这些都是外部的技</w:t>
      </w:r>
    </w:p>
    <w:p w14:paraId="07095AEB">
      <w:r>
        <w:t>怎样提高在吸引女人方面的身份认同? 成就持久吸引-</w:t>
      </w:r>
    </w:p>
    <w:p w14:paraId="10A4BC12">
      <w:r>
        <w:t>如果你仔仔细细把这本教程学下</w:t>
      </w:r>
    </w:p>
    <w:p w14:paraId="5408521B">
      <w:r>
        <w:t>来，那么这些你应该已经掌握了。但这</w:t>
      </w:r>
    </w:p>
    <w:p w14:paraId="525DD44A">
      <w:r>
        <w:t>时，你用起来有时还会觉得不像自己在说</w:t>
      </w:r>
    </w:p>
    <w:p w14:paraId="13E1B3AF">
      <w:r>
        <w:t>这就是典型的，技巧方法学会了，</w:t>
      </w:r>
    </w:p>
    <w:p w14:paraId="495935AC">
      <w:r>
        <w:t>但你的身份认同还没跟上。</w:t>
      </w:r>
    </w:p>
    <w:p w14:paraId="2060710A">
      <w:r>
        <w:t>5.在实践这些方法和技巧的过程中，就会</w:t>
      </w:r>
    </w:p>
    <w:p w14:paraId="7E756101">
      <w:r>
        <w:t>获得一些女孩的喜欢，等把这些技巧和方</w:t>
      </w:r>
    </w:p>
    <w:p w14:paraId="2B9AA12D">
      <w:r>
        <w:t>法更加熟练后，</w:t>
      </w:r>
    </w:p>
    <w:p w14:paraId="79B372EB">
      <w:r>
        <w:t>就会获得更多在吸引女人</w:t>
      </w:r>
    </w:p>
    <w:p w14:paraId="6ACDDBB2">
      <w:r>
        <w:t>上的成功</w:t>
      </w:r>
    </w:p>
    <w:p w14:paraId="6EA594A1">
      <w:r>
        <w:t>这些成功，一方面就会潜移</w:t>
      </w:r>
    </w:p>
    <w:p w14:paraId="4C691C9F">
      <w:r>
        <w:t>默化地提高你的身份认同。</w:t>
      </w:r>
    </w:p>
    <w:p w14:paraId="731EB1FF">
      <w:r>
        <w:t>一点点让你</w:t>
      </w:r>
    </w:p>
    <w:p w14:paraId="27C2D742">
      <w:r>
        <w:t>感觉到自己是一个确实有魅力的人。</w:t>
      </w:r>
    </w:p>
    <w:p w14:paraId="7DD9EB44">
      <w:r>
        <w:t>这整个过程，总结出来看，就是：</w:t>
      </w:r>
    </w:p>
    <w:p w14:paraId="75DCEA4F">
      <w:r>
        <w:t>先学高价值身份认同的人具体会怎么对女</w:t>
      </w:r>
    </w:p>
    <w:p w14:paraId="1BD05894">
      <w:r>
        <w:t>(技巧方法 ) ,可能用起来非常不习</w:t>
      </w:r>
    </w:p>
    <w:p w14:paraId="2AD63CAD">
      <w:r>
        <w:t>怎样提高在吸引女人方面的身份认同? 成就持久吸引-</w:t>
      </w:r>
    </w:p>
    <w:p w14:paraId="761E552E">
      <w:r>
        <w:t>惯，感觉不像自己，不是自己的 克服这</w:t>
      </w:r>
    </w:p>
    <w:p w14:paraId="7E6359BE">
      <w:r>
        <w:t>种不习惯，坚持实践，然后通过不断学习</w:t>
      </w:r>
    </w:p>
    <w:p w14:paraId="13DBA27C">
      <w:r>
        <w:t>实践再复习这些技巧方法，让自己很熟</w:t>
      </w:r>
    </w:p>
    <w:p w14:paraId="28D4B26B">
      <w:r>
        <w:t>练，就能吸引到起初的几个女人。而这个</w:t>
      </w:r>
    </w:p>
    <w:p w14:paraId="48D85A6A">
      <w:r>
        <w:t>吸引到这些女人的事实反过来会提升你潜</w:t>
      </w:r>
    </w:p>
    <w:p w14:paraId="65FAE73C">
      <w:r>
        <w:t>意识的身份认同,</w:t>
      </w:r>
    </w:p>
    <w:p w14:paraId="0A326DE7">
      <w:r>
        <w:t>从而让你的技巧方法更</w:t>
      </w:r>
    </w:p>
    <w:p w14:paraId="4EC0598C">
      <w:r>
        <w:t>加自然自如，就完全没有</w:t>
      </w:r>
    </w:p>
    <w:p w14:paraId="006F1FE2">
      <w:r>
        <w:t>"用起来不像自</w:t>
      </w:r>
    </w:p>
    <w:p w14:paraId="58E76EE7">
      <w:r>
        <w:t>己" 的感觉，这时一个全新的更上一层楼</w:t>
      </w:r>
    </w:p>
    <w:p w14:paraId="7BE176E1">
      <w:r>
        <w:t>的自己。也就是你的更高价值的身份认同</w:t>
      </w:r>
    </w:p>
    <w:p w14:paraId="4BDB8626">
      <w:r>
        <w:t>就诞生了。以此类推，不断进步，不断提</w:t>
      </w:r>
    </w:p>
    <w:p w14:paraId="537AD187">
      <w:r>
        <w:t>吸引学的内化秘诀</w:t>
      </w:r>
    </w:p>
    <w:p w14:paraId="7F8253A3">
      <w:r>
        <w:t>高价值的身份认同——&gt;自然流露高价值</w:t>
      </w:r>
    </w:p>
    <w:p w14:paraId="0FF9339B">
      <w:r>
        <w:t>的潜沟通一&gt;女人的第六感从第一秒起</w:t>
      </w:r>
    </w:p>
    <w:p w14:paraId="009CD1B9">
      <w:r>
        <w:t>怎样提高在吸引女人方面的身份认同? 成就持久吸引</w:t>
      </w:r>
    </w:p>
    <w:p w14:paraId="4499C2B6">
      <w:r>
        <w:t>就即时捕捉你潜沟通的信息</w:t>
      </w:r>
    </w:p>
    <w:p w14:paraId="34E4A249">
      <w:r>
        <w:t>实现吸</w:t>
      </w:r>
    </w:p>
    <w:p w14:paraId="26753438">
      <w:r>
        <w:t>引，或者没有吸引</w:t>
      </w:r>
    </w:p>
    <w:p w14:paraId="0658286F">
      <w:r>
        <w:t>吸引足自我实现的</w:t>
      </w:r>
    </w:p>
    <w:p w14:paraId="1B938C48">
      <w:r>
        <w:t>吸引是自我实现的</w:t>
      </w:r>
    </w:p>
    <w:p w14:paraId="1491076A">
      <w:r>
        <w:t>当你觉得对方是应该喜欢你的，</w:t>
      </w:r>
    </w:p>
    <w:p w14:paraId="5CC1B960">
      <w:r>
        <w:t>相信她会</w:t>
      </w:r>
    </w:p>
    <w:p w14:paraId="608E8956">
      <w:r>
        <w:t>被你吸引的，你对待她的言行举止就好像</w:t>
      </w:r>
    </w:p>
    <w:p w14:paraId="5539960C">
      <w:r>
        <w:t>是在对待一个你的追求者，结果就是，她</w:t>
      </w:r>
    </w:p>
    <w:p w14:paraId="7834B11A">
      <w:r>
        <w:t>真的会不知不觉被你吸引，更加喜欢你。</w:t>
      </w:r>
    </w:p>
    <w:p w14:paraId="419833CC">
      <w:r>
        <w:t>不可思议?</w:t>
      </w:r>
    </w:p>
    <w:p w14:paraId="7867AB1B">
      <w:r>
        <w:t>但这是事实!</w:t>
      </w:r>
    </w:p>
    <w:p w14:paraId="0A5FF7FA">
      <w:r>
        <w:t>当你觉得女孩不会喜欢上你，需要借助其</w:t>
      </w:r>
    </w:p>
    <w:p w14:paraId="40FE0641">
      <w:r>
        <w:t>它东西来博得她的关注，比如钱，地位,</w:t>
      </w:r>
    </w:p>
    <w:p w14:paraId="64E5CAF5">
      <w:r>
        <w:t>或者会变很酷的魔术等等，那么你对待她</w:t>
      </w:r>
    </w:p>
    <w:p w14:paraId="753BFCE0">
      <w:r>
        <w:t>的言行举止也会从潜沟通里流露出来，她</w:t>
      </w:r>
    </w:p>
    <w:p w14:paraId="22FCF78F">
      <w:r>
        <w:t>也会不知不觉地感受到，而不会喜欢上</w:t>
      </w:r>
    </w:p>
    <w:p w14:paraId="47A2D959">
      <w:r>
        <w:t>吸引足自我实现的</w:t>
      </w:r>
    </w:p>
    <w:p w14:paraId="6F153F25">
      <w:r>
        <w:t>你，甚至是她一开始本来是喜欢你的，</w:t>
      </w:r>
    </w:p>
    <w:p w14:paraId="20E86288">
      <w:r>
        <w:t>会渐渐失去对你的好感。</w:t>
      </w:r>
    </w:p>
    <w:p w14:paraId="2C4ABB1A">
      <w:r>
        <w:t>我这里说的，</w:t>
      </w:r>
    </w:p>
    <w:p w14:paraId="22D6BE2B">
      <w:r>
        <w:t>是你内心里的一杆秤,</w:t>
      </w:r>
    </w:p>
    <w:p w14:paraId="3FACA838">
      <w:r>
        <w:t>道你心里最深处是怎么想的，而不是你告</w:t>
      </w:r>
    </w:p>
    <w:p w14:paraId="1AB787A8">
      <w:r>
        <w:t>诉自己她应不应该喜欢你的。很多人可</w:t>
      </w:r>
    </w:p>
    <w:p w14:paraId="483B4740">
      <w:r>
        <w:t>能嘴上心里都认为自己蛮了不起的，是自</w:t>
      </w:r>
    </w:p>
    <w:p w14:paraId="1521B86A">
      <w:r>
        <w:t>己还没有找到那个可以欣赏的女孩，是自</w:t>
      </w:r>
    </w:p>
    <w:p w14:paraId="1ADDA9B6">
      <w:r>
        <w:t>己眼界高。这些都不是内心最深处的东</w:t>
      </w:r>
    </w:p>
    <w:p w14:paraId="76FF0DA4">
      <w:r>
        <w:t>西，我说的是你潜意识的那杆秤。</w:t>
      </w:r>
    </w:p>
    <w:p w14:paraId="09434684">
      <w:r>
        <w:t>我认识一个哥们，他上学的时候有个女孩</w:t>
      </w:r>
    </w:p>
    <w:p w14:paraId="6486DA0E">
      <w:r>
        <w:t>喜欢他，叫李翠红，但他不喜欢人家，他</w:t>
      </w:r>
    </w:p>
    <w:p w14:paraId="7106A688">
      <w:r>
        <w:t>喜欢班里的一个 "公主"</w:t>
      </w:r>
    </w:p>
    <w:p w14:paraId="707A077B">
      <w:r>
        <w:t>所以，每次他</w:t>
      </w:r>
    </w:p>
    <w:p w14:paraId="2A70995E">
      <w:r>
        <w:t>见到李翠红，和见到那个公主。他的言行</w:t>
      </w:r>
    </w:p>
    <w:p w14:paraId="1EEB19ED">
      <w:r>
        <w:t>举止就完全变了样，</w:t>
      </w:r>
    </w:p>
    <w:p w14:paraId="41627556">
      <w:r>
        <w:t>对李翠红，这哥们的</w:t>
      </w:r>
    </w:p>
    <w:p w14:paraId="35BBF27B">
      <w:r>
        <w:t>吸引足自我实现的</w:t>
      </w:r>
    </w:p>
    <w:p w14:paraId="07A6F4BA">
      <w:r>
        <w:t>潜沟通是 "你喜欢我"</w:t>
      </w:r>
    </w:p>
    <w:p w14:paraId="6CED1673">
      <w:r>
        <w:t>对公主,</w:t>
      </w:r>
    </w:p>
    <w:p w14:paraId="06A9B64B">
      <w:r>
        <w:t>他的潜</w:t>
      </w:r>
    </w:p>
    <w:p w14:paraId="2D0E4A90">
      <w:r>
        <w:t>沟通变成了 "我喜欢你"</w:t>
      </w:r>
    </w:p>
    <w:p w14:paraId="6D9DC17C">
      <w:r>
        <w:t>结果就是，</w:t>
      </w:r>
    </w:p>
    <w:p w14:paraId="31205C5E">
      <w:r>
        <w:t>自己喜欢的人不喜欢自己，喜</w:t>
      </w:r>
    </w:p>
    <w:p w14:paraId="529560B2">
      <w:r>
        <w:t>欢自己的人自己又不喜欢。</w:t>
      </w:r>
    </w:p>
    <w:p w14:paraId="1011CD46">
      <w:r>
        <w:t>这种情况在我身上也发生过,</w:t>
      </w:r>
    </w:p>
    <w:p w14:paraId="34E4104F">
      <w:r>
        <w:t>而且不止一</w:t>
      </w:r>
    </w:p>
    <w:p w14:paraId="236B332B">
      <w:r>
        <w:t>次。其实，据我的了解，几乎每个男人</w:t>
      </w:r>
    </w:p>
    <w:p w14:paraId="4809E072">
      <w:r>
        <w:t>都会碰到过一次类似的情况。</w:t>
      </w:r>
    </w:p>
    <w:p w14:paraId="367CAA4D">
      <w:r>
        <w:t>那么上面说的，</w:t>
      </w:r>
    </w:p>
    <w:p w14:paraId="112C4CF2">
      <w:r>
        <w:t>当你自己从内心深处觉得</w:t>
      </w:r>
    </w:p>
    <w:p w14:paraId="6D0D6F50">
      <w:r>
        <w:t>对方是应该喜欢你的，就像你一看到那个</w:t>
      </w:r>
    </w:p>
    <w:p w14:paraId="19358D1A">
      <w:r>
        <w:t>曾经追求过你的女孩，你根本不会担心她</w:t>
      </w:r>
    </w:p>
    <w:p w14:paraId="1B26B879">
      <w:r>
        <w:t>会不会喜欢你，</w:t>
      </w:r>
    </w:p>
    <w:p w14:paraId="0B9BB359">
      <w:r>
        <w:t>因为她追求你的这个行为</w:t>
      </w:r>
    </w:p>
    <w:p w14:paraId="18FC0974">
      <w:r>
        <w:t>给了你信心。</w:t>
      </w:r>
    </w:p>
    <w:p w14:paraId="6B8313A0">
      <w:r>
        <w:t>也就是说，对于这个李翠</w:t>
      </w:r>
    </w:p>
    <w:p w14:paraId="09A69B9E">
      <w:r>
        <w:t>红，你自己认同了一个比她社交价值更高</w:t>
      </w:r>
    </w:p>
    <w:p w14:paraId="3A419C53">
      <w:r>
        <w:t>的身份。</w:t>
      </w:r>
    </w:p>
    <w:p w14:paraId="6F34EA64">
      <w:r>
        <w:t>吸引足自我实现的</w:t>
      </w:r>
    </w:p>
    <w:p w14:paraId="551F3240">
      <w:r>
        <w:t>但你一看到那个美女模特，或者 "公主"</w:t>
      </w:r>
    </w:p>
    <w:p w14:paraId="57D695C3">
      <w:r>
        <w:t>时，如何实现高社会地位值的身份认同?</w:t>
      </w:r>
    </w:p>
    <w:p w14:paraId="2CF04C95">
      <w:r>
        <w:t>如何实现I#会地位董的身份认同?</w:t>
      </w:r>
    </w:p>
    <w:p w14:paraId="3530DC60">
      <w:r>
        <w:t>如何实现高社会地位值的身份认同?</w:t>
      </w:r>
    </w:p>
    <w:p w14:paraId="0AFDF75C">
      <w:r>
        <w:t>也就是说，提高自己在女人面前的吸引</w:t>
      </w:r>
    </w:p>
    <w:p w14:paraId="39EA81B0">
      <w:r>
        <w:t>力。可以从三个方面人手：</w:t>
      </w:r>
    </w:p>
    <w:p w14:paraId="215A19B5">
      <w:r>
        <w:t>纯粹的外部因素：</w:t>
      </w:r>
    </w:p>
    <w:p w14:paraId="6B17DC3C">
      <w:r>
        <w:t>钱多，职位高等等,</w:t>
      </w:r>
    </w:p>
    <w:p w14:paraId="19996B2B">
      <w:r>
        <w:t>去提高场景价值</w:t>
      </w:r>
    </w:p>
    <w:p w14:paraId="4E79E2BE">
      <w:r>
        <w:t>目前很多男人都在为这个奔波，就是这个</w:t>
      </w:r>
    </w:p>
    <w:p w14:paraId="7C3FBCA6">
      <w:r>
        <w:t>"赚大钱，买房买车，不怕没有女人" 的</w:t>
      </w:r>
    </w:p>
    <w:p w14:paraId="53FE268B">
      <w:r>
        <w:t>思想。不过他们不知道的是,</w:t>
      </w:r>
    </w:p>
    <w:p w14:paraId="31F7E4A5">
      <w:r>
        <w:t>这样的吸</w:t>
      </w:r>
    </w:p>
    <w:p w14:paraId="0B3A6432">
      <w:r>
        <w:t>引是不长久的。</w:t>
      </w:r>
    </w:p>
    <w:p w14:paraId="45D78B7A">
      <w:r>
        <w:t>因为女人喜欢的也不是你,</w:t>
      </w:r>
    </w:p>
    <w:p w14:paraId="4BED2A5A">
      <w:r>
        <w:t>而是你赚来的</w:t>
      </w:r>
    </w:p>
    <w:p w14:paraId="49687629">
      <w:r>
        <w:t>钱。或者说，你这种观念只能吸引到这样</w:t>
      </w:r>
    </w:p>
    <w:p w14:paraId="513D2BC3">
      <w:r>
        <w:t>的女生。</w:t>
      </w:r>
    </w:p>
    <w:p w14:paraId="26BA816E">
      <w:r>
        <w:t>如何实现I#会地位董的身份认同?</w:t>
      </w:r>
    </w:p>
    <w:p w14:paraId="63EE4E33">
      <w:r>
        <w:t>关键是。女生本质上其实都不拜金。即使</w:t>
      </w:r>
    </w:p>
    <w:p w14:paraId="1C635082">
      <w:r>
        <w:t>真正的拜金女也只是在一段时间内会拜</w:t>
      </w:r>
    </w:p>
    <w:p w14:paraId="0D8C1B3B">
      <w:r>
        <w:t>金。相处久了之后，拜金女很容易离开</w:t>
      </w:r>
    </w:p>
    <w:p w14:paraId="4A4ABA99">
      <w:r>
        <w:t>并且，只要你的外部因素发生变化,</w:t>
      </w:r>
    </w:p>
    <w:p w14:paraId="37B45BA3">
      <w:r>
        <w:t>如，没以前有钱了，她也会离开你。</w:t>
      </w:r>
    </w:p>
    <w:p w14:paraId="694A9184">
      <w:r>
        <w:t>不仅如此，你靠外部物质</w:t>
      </w:r>
    </w:p>
    <w:p w14:paraId="5EDCA818">
      <w:r>
        <w:t>'吸引" 来的女</w:t>
      </w:r>
    </w:p>
    <w:p w14:paraId="1A16EBE7">
      <w:r>
        <w:t>人，往往是特别追求外部物质的女人，她</w:t>
      </w:r>
    </w:p>
    <w:p w14:paraId="21E6D0B6">
      <w:r>
        <w:t>们是不是你真正喜欢的女人呢?</w:t>
      </w:r>
    </w:p>
    <w:p w14:paraId="7992EC90">
      <w:r>
        <w:t>其实更重要的是,</w:t>
      </w:r>
    </w:p>
    <w:p w14:paraId="4CCC24E6">
      <w:r>
        <w:t>即使是那些特别追求物</w:t>
      </w:r>
    </w:p>
    <w:p w14:paraId="75CAF3F7">
      <w:r>
        <w:t>质的女人，如果你完全凭借外部物质去吸</w:t>
      </w:r>
    </w:p>
    <w:p w14:paraId="68209CE0">
      <w:r>
        <w:t>引，而非常缺乏你自身的吸引力，这些女</w:t>
      </w:r>
    </w:p>
    <w:p w14:paraId="616CF966">
      <w:r>
        <w:t>人和你相处一段时间后也非常有可能离你</w:t>
      </w:r>
    </w:p>
    <w:p w14:paraId="2F21A7CC">
      <w:r>
        <w:t>而去。因为，对她们来说，去找另一个自</w:t>
      </w:r>
    </w:p>
    <w:p w14:paraId="32EC08FC">
      <w:r>
        <w:t>如何实现I#会地位董的身份认同?</w:t>
      </w:r>
    </w:p>
    <w:p w14:paraId="7FEDE11A">
      <w:r>
        <w:t>身有点吸引力并且还能提供物质的男人,</w:t>
      </w:r>
    </w:p>
    <w:p w14:paraId="6479D296">
      <w:r>
        <w:t>不见得很困难。</w:t>
      </w:r>
    </w:p>
    <w:p w14:paraId="27E4EB78">
      <w:r>
        <w:t>2控制自己的潜沟通</w:t>
      </w:r>
    </w:p>
    <w:p w14:paraId="272F30A0">
      <w:r>
        <w:t>绝大部分的吸引技巧，作用就是控制你给</w:t>
      </w:r>
    </w:p>
    <w:p w14:paraId="23AF8D0B">
      <w:r>
        <w:t>女生潜沟通出去的信息。因为，女生判断</w:t>
      </w:r>
    </w:p>
    <w:p w14:paraId="623A5BD4">
      <w:r>
        <w:t>是不是要被你吸引，都是她们通过潜意识</w:t>
      </w:r>
    </w:p>
    <w:p w14:paraId="44942ABA">
      <w:r>
        <w:t>来分析你的潜沟通信息。</w:t>
      </w:r>
    </w:p>
    <w:p w14:paraId="18C5A812">
      <w:r>
        <w:t>假设一个自认社交价值比某个女人低的哥</w:t>
      </w:r>
    </w:p>
    <w:p w14:paraId="3DEB842E">
      <w:r>
        <w:t>们，</w:t>
      </w:r>
    </w:p>
    <w:p w14:paraId="4A5A9F24">
      <w:r>
        <w:t>也就是他是低价值的身份认同，那</w:t>
      </w:r>
    </w:p>
    <w:p w14:paraId="13C6F161">
      <w:r>
        <w:t>么女人就会从他的言行举止流露出的潜沟</w:t>
      </w:r>
    </w:p>
    <w:p w14:paraId="3DD484B7">
      <w:r>
        <w:t>通信息，通过潜意识的处理，得出他是低</w:t>
      </w:r>
    </w:p>
    <w:p w14:paraId="1CDD877D">
      <w:r>
        <w:t>价值男人的结论，而不喜欢他。</w:t>
      </w:r>
    </w:p>
    <w:p w14:paraId="7A3362AE">
      <w:r>
        <w:t>如何实现I#会地位董的身份认同?</w:t>
      </w:r>
    </w:p>
    <w:p w14:paraId="3EF977D2">
      <w:r>
        <w:t>那么，如果这时他学了很多吸引技巧，并</w:t>
      </w:r>
    </w:p>
    <w:p w14:paraId="2789E8FD">
      <w:r>
        <w:t>且非常熟练，那么，即使他的内心还是低</w:t>
      </w:r>
    </w:p>
    <w:p w14:paraId="2656DA86">
      <w:r>
        <w:t>价值的身份认同，但这时由于他用的这些</w:t>
      </w:r>
    </w:p>
    <w:p w14:paraId="6769F13D">
      <w:r>
        <w:t>技巧，让女人误以为他是高社交价值的男</w:t>
      </w:r>
    </w:p>
    <w:p w14:paraId="5A1AEFEB">
      <w:r>
        <w:t>人，所以对他产生吸引。</w:t>
      </w:r>
    </w:p>
    <w:p w14:paraId="3030B444">
      <w:r>
        <w:t>当然，如果你的吸引技巧发挥得不好，在</w:t>
      </w:r>
    </w:p>
    <w:p w14:paraId="4370D1ED">
      <w:r>
        <w:t>用的过程中就会被女人的第六感 (潜沟</w:t>
      </w:r>
    </w:p>
    <w:p w14:paraId="09CCA51B">
      <w:r>
        <w:t>通 )捕捉到低社会地位值的信息。</w:t>
      </w:r>
    </w:p>
    <w:p w14:paraId="2D3CD841">
      <w:r>
        <w:t>这就是为什么有人发现自己用了很多技</w:t>
      </w:r>
    </w:p>
    <w:p w14:paraId="3647B2D4">
      <w:r>
        <w:t>巧，一开始好像有效果,</w:t>
      </w:r>
    </w:p>
    <w:p w14:paraId="3AD09620">
      <w:r>
        <w:t>吸引到她了，但</w:t>
      </w:r>
    </w:p>
    <w:p w14:paraId="2ACAD6F0">
      <w:r>
        <w:t>后来还是好像没用，之后就会碰到她不回</w:t>
      </w:r>
    </w:p>
    <w:p w14:paraId="200BE750">
      <w:r>
        <w:t>电话，不回短信这类的问题。</w:t>
      </w:r>
    </w:p>
    <w:p w14:paraId="1E72A1F6">
      <w:r>
        <w:t>最后，这第二种，通过控制你对女人的潜</w:t>
      </w:r>
    </w:p>
    <w:p w14:paraId="1E6542CC">
      <w:r>
        <w:t>沟通来实现吸引的情况，是几乎绝大部分</w:t>
      </w:r>
    </w:p>
    <w:p w14:paraId="1344334F">
      <w:r>
        <w:t>如何实现I#会地位董的身份认同?</w:t>
      </w:r>
    </w:p>
    <w:p w14:paraId="33922952">
      <w:r>
        <w:t>类似我这样，不是从小就讨女人喜欢的男</w:t>
      </w:r>
    </w:p>
    <w:p w14:paraId="6882B772">
      <w:r>
        <w:t>人，成为魅力男人的必经之路!也是一条</w:t>
      </w:r>
    </w:p>
    <w:p w14:paraId="27DE4879">
      <w:r>
        <w:t>少有的捷径!它的缺点就在于，如果你本</w:t>
      </w:r>
    </w:p>
    <w:p w14:paraId="2BFFD1C2">
      <w:r>
        <w:t>身还是低价值的身份认同，而你的高价值</w:t>
      </w:r>
    </w:p>
    <w:p w14:paraId="1C6A304C">
      <w:r>
        <w:t>的表象是通过吸引技巧来维持的,</w:t>
      </w:r>
    </w:p>
    <w:p w14:paraId="4A9843A5">
      <w:r>
        <w:t>那么,</w:t>
      </w:r>
    </w:p>
    <w:p w14:paraId="741020DB">
      <w:r>
        <w:t>你如果要保持女人对你的吸引，你无法松</w:t>
      </w:r>
    </w:p>
    <w:p w14:paraId="58648ADF">
      <w:r>
        <w:t>懈，必须时时刻刻维持你用的技巧。这事</w:t>
      </w:r>
    </w:p>
    <w:p w14:paraId="50C9B8E1">
      <w:r>
        <w:t>我以前干过。这样就会比较累，是一种精</w:t>
      </w:r>
    </w:p>
    <w:p w14:paraId="0083A130">
      <w:r>
        <w:t>神的累。</w:t>
      </w:r>
    </w:p>
    <w:p w14:paraId="257CB518">
      <w:r>
        <w:t>而哪一天，你觉得太累了，</w:t>
      </w:r>
    </w:p>
    <w:p w14:paraId="3A4DDB89">
      <w:r>
        <w:t>想维持了，那么那一天很有可能就是她对</w:t>
      </w:r>
    </w:p>
    <w:p w14:paraId="2CB7C812">
      <w:r>
        <w:t>你失去吸引的开始。</w:t>
      </w:r>
    </w:p>
    <w:p w14:paraId="5341CE0E">
      <w:r>
        <w:t>3实现高社会地位值的身份认同，让你自</w:t>
      </w:r>
    </w:p>
    <w:p w14:paraId="7E00B825">
      <w:r>
        <w:t>然地流露具有吸引力的潜沟通</w:t>
      </w:r>
    </w:p>
    <w:p w14:paraId="1AF2F68A">
      <w:r>
        <w:t>这样你就不用担心露馅,</w:t>
      </w:r>
    </w:p>
    <w:p w14:paraId="40051241">
      <w:r>
        <w:t>你不用担心下面</w:t>
      </w:r>
    </w:p>
    <w:p w14:paraId="7C258025">
      <w:r>
        <w:t>说什么好，你也不用想下面用什么技巧</w:t>
      </w:r>
    </w:p>
    <w:p w14:paraId="17D95477">
      <w:r>
        <w:t>如何实现I#会地位董的身份认同?</w:t>
      </w:r>
    </w:p>
    <w:p w14:paraId="7C829094">
      <w:r>
        <w:t>好。你任意自然的言行举止就会对女人</w:t>
      </w:r>
    </w:p>
    <w:p w14:paraId="6209B097">
      <w:r>
        <w:t>产生吸引。哪怕是一句最普通的 "你好"</w:t>
      </w:r>
    </w:p>
    <w:p w14:paraId="17510470">
      <w:r>
        <w:t>也会对女人产生吸引。</w:t>
      </w:r>
    </w:p>
    <w:p w14:paraId="0652F36D">
      <w:r>
        <w:t>因为你从心底里认同了自己是高价值的身</w:t>
      </w:r>
    </w:p>
    <w:p w14:paraId="7A3C3BB0">
      <w:r>
        <w:t>份，</w:t>
      </w:r>
    </w:p>
    <w:p w14:paraId="2C8718D0">
      <w:r>
        <w:t>这时候你就可以做你最真实的自己。</w:t>
      </w:r>
    </w:p>
    <w:p w14:paraId="6FC38FFB">
      <w:r>
        <w:t>在任意时刻，你当时想说什么就说什么,</w:t>
      </w:r>
    </w:p>
    <w:p w14:paraId="01727779">
      <w:r>
        <w:t>想做什么就做什么，都将会是对女人具有</w:t>
      </w:r>
    </w:p>
    <w:p w14:paraId="3760002F">
      <w:r>
        <w:t>吸引力的。</w:t>
      </w:r>
    </w:p>
    <w:p w14:paraId="3A11C6C0">
      <w:r>
        <w:t>记得以前还在学校的时候问过一个同班的</w:t>
      </w:r>
    </w:p>
    <w:p w14:paraId="0C5ECCE6">
      <w:r>
        <w:t>女同学，怎么样才能吸引女生?</w:t>
      </w:r>
    </w:p>
    <w:p w14:paraId="7F8E09D2">
      <w:r>
        <w:t>她当时就告诉我： 就做你自己。</w:t>
      </w:r>
    </w:p>
    <w:p w14:paraId="7BE36290">
      <w:r>
        <w:t>问题是，当时的我还是低社会地位值的身</w:t>
      </w:r>
    </w:p>
    <w:p w14:paraId="475498CF">
      <w:r>
        <w:t>份认同，</w:t>
      </w:r>
    </w:p>
    <w:p w14:paraId="74F0FC7E">
      <w:r>
        <w:t>无论当时我怎么告诉自己试图说</w:t>
      </w:r>
    </w:p>
    <w:p w14:paraId="3E01ADE0">
      <w:r>
        <w:t>如何实现I#会地位董的身份认同?</w:t>
      </w:r>
    </w:p>
    <w:p w14:paraId="03A0992F">
      <w:r>
        <w:t>服自己，说女人就应该喜欢我，我很牛，</w:t>
      </w:r>
    </w:p>
    <w:p w14:paraId="49061838">
      <w:r>
        <w:t>我很强等等都无济于事。只要我内心里还</w:t>
      </w:r>
    </w:p>
    <w:p w14:paraId="45212580">
      <w:r>
        <w:t>是认同低价值身份，</w:t>
      </w:r>
    </w:p>
    <w:p w14:paraId="5846B7A9">
      <w:r>
        <w:t>我的潜沟通就会告诉</w:t>
      </w:r>
    </w:p>
    <w:p w14:paraId="1665649B">
      <w:r>
        <w:t>女人不要喜欢我。</w:t>
      </w:r>
    </w:p>
    <w:p w14:paraId="2FCD723A">
      <w:r>
        <w:t>所以，当时我采纳她的建议，就做我自</w:t>
      </w:r>
    </w:p>
    <w:p w14:paraId="6C33DA5B">
      <w:r>
        <w:t>己。想干嘛就干嘛，想说什么就说什么,</w:t>
      </w:r>
    </w:p>
    <w:p w14:paraId="022AD0B4">
      <w:r>
        <w:t>结果非常失败。不是失恋的问题，而是根</w:t>
      </w:r>
    </w:p>
    <w:p w14:paraId="7399E2D2">
      <w:r>
        <w:t>本谈不了恋爱，所有我有好感的女人都不</w:t>
      </w:r>
    </w:p>
    <w:p w14:paraId="611963BE">
      <w:r>
        <w:t>喜欢我。</w:t>
      </w:r>
    </w:p>
    <w:p w14:paraId="428E156F">
      <w:r>
        <w:t>所以，当时的我，一心想干大事业，想赚</w:t>
      </w:r>
    </w:p>
    <w:p w14:paraId="06BC7F56">
      <w:r>
        <w:t>很多钱，我当时想，大概只有我有钱了,</w:t>
      </w:r>
    </w:p>
    <w:p w14:paraId="775C73B6">
      <w:r>
        <w:t>才会有女人喜欢我，愿意和我在一起。</w:t>
      </w:r>
    </w:p>
    <w:p w14:paraId="0D4AAC6B">
      <w:r>
        <w:t>那段时间，很多次都是我的左右手陪伴我</w:t>
      </w:r>
    </w:p>
    <w:p w14:paraId="784AC532">
      <w:r>
        <w:t>度过寂寞的夜晚。</w:t>
      </w:r>
    </w:p>
    <w:p w14:paraId="03CEDB62">
      <w:r>
        <w:t>如何实现I#会地位董的身份认同?</w:t>
      </w:r>
    </w:p>
    <w:p w14:paraId="7A6A350B">
      <w:r>
        <w:t>而且，我当时也坚信,</w:t>
      </w:r>
    </w:p>
    <w:p w14:paraId="3EC3179B">
      <w:r>
        <w:t>就做你自己是没有</w:t>
      </w:r>
    </w:p>
    <w:p w14:paraId="5541F92C">
      <w:r>
        <w:t>用的。</w:t>
      </w:r>
    </w:p>
    <w:p w14:paraId="3F2F66F8">
      <w:r>
        <w:t>之后的发生的事情，</w:t>
      </w:r>
    </w:p>
    <w:p w14:paraId="6609B564">
      <w:r>
        <w:t>我想你已经知道了</w:t>
      </w:r>
    </w:p>
    <w:p w14:paraId="19F1018E">
      <w:r>
        <w:t>通过吸引学，我的整个人生就彻彻底底地</w:t>
      </w:r>
    </w:p>
    <w:p w14:paraId="159FE4C1">
      <w:r>
        <w:t>变了。</w:t>
      </w:r>
    </w:p>
    <w:p w14:paraId="3F19C058">
      <w:r>
        <w:t>依然是吃着六七块钱的盖浇饭,</w:t>
      </w:r>
    </w:p>
    <w:p w14:paraId="73E9DC21">
      <w:r>
        <w:t>依然兜里只有几十块钱，但美女却像蜜蜂</w:t>
      </w:r>
    </w:p>
    <w:p w14:paraId="323FC9A4">
      <w:r>
        <w:t>叮花瓣一样 "缠"我。</w:t>
      </w:r>
    </w:p>
    <w:p w14:paraId="770B5340">
      <w:r>
        <w:t>其中有好几年的时间，我一直在试图用技</w:t>
      </w:r>
    </w:p>
    <w:p w14:paraId="37D72690">
      <w:r>
        <w:t>巧等操纵女人对自己的印象和判断，为自</w:t>
      </w:r>
    </w:p>
    <w:p w14:paraId="13047A85">
      <w:r>
        <w:t>己依然是低价值的身份认同暂时披上一层</w:t>
      </w:r>
    </w:p>
    <w:p w14:paraId="59026A2A">
      <w:r>
        <w:t>薄薄的高价值身份的皮。让女人以为我是</w:t>
      </w:r>
    </w:p>
    <w:p w14:paraId="63C2A6BA">
      <w:r>
        <w:t>高社会地位值的男人，这样给了我很多接</w:t>
      </w:r>
    </w:p>
    <w:p w14:paraId="2E3D971A">
      <w:r>
        <w:t>触她们，了解她们的机会。</w:t>
      </w:r>
    </w:p>
    <w:p w14:paraId="3F3C379D">
      <w:r>
        <w:t>如何实现I#会地位董的身份认同?</w:t>
      </w:r>
    </w:p>
    <w:p w14:paraId="3BB2B4B5">
      <w:r>
        <w:t>说白了就是披着狼皮的羊。</w:t>
      </w:r>
    </w:p>
    <w:p w14:paraId="1749BD02">
      <w:r>
        <w:t>是必须的 !</w:t>
      </w:r>
    </w:p>
    <w:p w14:paraId="087A0065">
      <w:r>
        <w:t>我一开始还披不好，这张皮还会掉，或者</w:t>
      </w:r>
    </w:p>
    <w:p w14:paraId="20511235">
      <w:r>
        <w:t>东露出一块，西露出一块的的接着随着经</w:t>
      </w:r>
    </w:p>
    <w:p w14:paraId="54A3C365">
      <w:r>
        <w:t>验增加，披的功夫是越来越好,</w:t>
      </w:r>
    </w:p>
    <w:p w14:paraId="0949E1D0">
      <w:r>
        <w:t>渐渐做到</w:t>
      </w:r>
    </w:p>
    <w:p w14:paraId="018A63BA">
      <w:r>
        <w:t>滴水不漏的后来慢慢发现，这层高价值身</w:t>
      </w:r>
    </w:p>
    <w:p w14:paraId="3BCE36AB">
      <w:r>
        <w:t>份的皮自己也越来越厚，越来越感觉这不</w:t>
      </w:r>
    </w:p>
    <w:p w14:paraId="79599A15">
      <w:r>
        <w:t>再仅仅是一层皮了，它和我身上的肉开始</w:t>
      </w:r>
    </w:p>
    <w:p w14:paraId="6F32A7E2">
      <w:r>
        <w:t>结合在一起了。</w:t>
      </w:r>
    </w:p>
    <w:p w14:paraId="29BDF6C4">
      <w:r>
        <w:t>渐渐地，这高价值身份</w:t>
      </w:r>
    </w:p>
    <w:p w14:paraId="06469848">
      <w:r>
        <w:t>认同的"皮" 就成了我身体的一部分,</w:t>
      </w:r>
    </w:p>
    <w:p w14:paraId="68D5E1AD">
      <w:r>
        <w:t>不再是 "披"着的了。</w:t>
      </w:r>
    </w:p>
    <w:p w14:paraId="2B1B4639">
      <w:r>
        <w:t>这就是</w:t>
      </w:r>
    </w:p>
    <w:p w14:paraId="4AF82E26">
      <w:r>
        <w:t>内化"</w:t>
      </w:r>
    </w:p>
    <w:p w14:paraId="3799211B">
      <w:r>
        <w:t>在学吸引学时，</w:t>
      </w:r>
    </w:p>
    <w:p w14:paraId="36DFC9AF">
      <w:r>
        <w:t>化" 任意一个外部的技巧，都是把自己本</w:t>
      </w:r>
    </w:p>
    <w:p w14:paraId="18A58175">
      <w:r>
        <w:t>来不会自觉自然地去做去说的东西，通过</w:t>
      </w:r>
    </w:p>
    <w:p w14:paraId="27C1679C">
      <w:r>
        <w:t>实践练习和心理调整,</w:t>
      </w:r>
    </w:p>
    <w:p w14:paraId="5692F7CF">
      <w:r>
        <w:t>逐渐变成属于自己</w:t>
      </w:r>
    </w:p>
    <w:p w14:paraId="099C265A">
      <w:r>
        <w:t>如何实现I#会地位董的身份认同?</w:t>
      </w:r>
    </w:p>
    <w:p w14:paraId="2991B715">
      <w:r>
        <w:t>的一部分，会自然地流露，而不再需要提</w:t>
      </w:r>
    </w:p>
    <w:p w14:paraId="6F7542C3">
      <w:r>
        <w:t>醒自己或者刻意地去做和说一些东西。</w:t>
      </w:r>
    </w:p>
    <w:p w14:paraId="7972BAD5">
      <w:r>
        <w:t>从一个很小的技巧，到整个身份认同，都</w:t>
      </w:r>
    </w:p>
    <w:p w14:paraId="38CBDEC1">
      <w:r>
        <w:t>有内化的过程。</w:t>
      </w:r>
    </w:p>
    <w:p w14:paraId="12EB84B3">
      <w:r>
        <w:t>人生和世界上的很多事物都是有一个必然</w:t>
      </w:r>
    </w:p>
    <w:p w14:paraId="7E79DB8A">
      <w:r>
        <w:t>的过程的。</w:t>
      </w:r>
    </w:p>
    <w:p w14:paraId="3BB02C5D">
      <w:r>
        <w:t>你和我都在这个学习吸引学的必然过程之</w:t>
      </w:r>
    </w:p>
    <w:p w14:paraId="122E0AC6">
      <w:r>
        <w:t>中。一个人可能走得稍微远一点，那么他</w:t>
      </w:r>
    </w:p>
    <w:p w14:paraId="2A7FD0EC">
      <w:r>
        <w:t>就想把走过的路上会发生什么，需要当心</w:t>
      </w:r>
    </w:p>
    <w:p w14:paraId="24E662AC">
      <w:r>
        <w:t>什么，哪条才是捷径等等,</w:t>
      </w:r>
    </w:p>
    <w:p w14:paraId="56248C56">
      <w:r>
        <w:t>一并告诉后来</w:t>
      </w:r>
    </w:p>
    <w:p w14:paraId="30B85444">
      <w:r>
        <w:t>的人。让他们的路好走一些，走得快一</w:t>
      </w:r>
    </w:p>
    <w:p w14:paraId="6B25DD85">
      <w:r>
        <w:t>些。让你把推动这吸引学的责任早一点</w:t>
      </w:r>
    </w:p>
    <w:p w14:paraId="40B8139B">
      <w:r>
        <w:t>扛上自己的肩头，传给下一代。</w:t>
      </w:r>
    </w:p>
    <w:p w14:paraId="07BBD189">
      <w:r>
        <w:t>如何实现I#会地位董的身份认同?</w:t>
      </w:r>
    </w:p>
    <w:p w14:paraId="7CE0655D">
      <w:r>
        <w:t>如果你想创造奇迹，捷径就是按照奇迹发</w:t>
      </w:r>
    </w:p>
    <w:p w14:paraId="30013ABD">
      <w:r>
        <w:t>生的规律去做。</w:t>
      </w:r>
    </w:p>
    <w:p w14:paraId="59A0D56F">
      <w:r/>
    </w:p>
    <w:p w14:paraId="42A60DC4">
      <w:pPr>
        <w:pStyle w:val="3"/>
      </w:pPr>
      <w:r>
        <w:t>第28章</w:t>
      </w:r>
    </w:p>
    <w:p w14:paraId="5525371D">
      <w:r>
        <w:t>怎样快速进步</w:t>
      </w:r>
    </w:p>
    <w:p w14:paraId="1F60EA09">
      <w:r>
        <w:t>一个快速提高的方法</w:t>
      </w:r>
    </w:p>
    <w:p w14:paraId="38618BC7">
      <w:r>
        <w:t>一个快速提高的方法</w:t>
      </w:r>
    </w:p>
    <w:p w14:paraId="769A0899">
      <w:r>
        <w:t>在这本《迷上我》核心教程中</w:t>
      </w:r>
    </w:p>
    <w:p w14:paraId="4C27751F">
      <w:r>
        <w:t>我已经告</w:t>
      </w:r>
    </w:p>
    <w:p w14:paraId="643850F2">
      <w:r>
        <w:t>诉你什么是吸引，</w:t>
      </w:r>
    </w:p>
    <w:p w14:paraId="2091BB09">
      <w:r>
        <w:t>以及如何可以吸引到</w:t>
      </w:r>
    </w:p>
    <w:p w14:paraId="5C0F6052">
      <w:r>
        <w:t>女人的种种方法。</w:t>
      </w:r>
    </w:p>
    <w:p w14:paraId="5B5E676F">
      <w:r>
        <w:t>这是整个吸引学的基础。</w:t>
      </w:r>
    </w:p>
    <w:p w14:paraId="71F5D211">
      <w:r>
        <w:t>一旦你可以真</w:t>
      </w:r>
    </w:p>
    <w:p w14:paraId="5A46B867">
      <w:r>
        <w:t>的掌握它们，那你将得到的不仅仅是吸引</w:t>
      </w:r>
    </w:p>
    <w:p w14:paraId="372E3FEF">
      <w:r>
        <w:t>到某个女人，而是你身边任何一个和你有</w:t>
      </w:r>
    </w:p>
    <w:p w14:paraId="5D96B878">
      <w:r>
        <w:t>接触的女人，都会对你产生那种强烈的，</w:t>
      </w:r>
    </w:p>
    <w:p w14:paraId="034AC81C">
      <w:r>
        <w:t>无法抗拒的，被我称之为</w:t>
      </w:r>
    </w:p>
    <w:p w14:paraId="656CF1A9">
      <w:r>
        <w:t>吸引" 的情</w:t>
      </w:r>
    </w:p>
    <w:p w14:paraId="366CBF8C">
      <w:r>
        <w:t>而你要做的仅仅是，花点时间仔细思考</w:t>
      </w:r>
    </w:p>
    <w:p w14:paraId="1FD73172">
      <w:r>
        <w:t>下，到底应该和谁在一起。</w:t>
      </w:r>
    </w:p>
    <w:p w14:paraId="3C3AAB44">
      <w:r>
        <w:t>一个快速提高的方法</w:t>
      </w:r>
    </w:p>
    <w:p w14:paraId="0BF20D19">
      <w:r>
        <w:t>当然，</w:t>
      </w:r>
    </w:p>
    <w:p w14:paraId="2F989D0D">
      <w:r>
        <w:t>掌握这些技巧需要很多的练习，更</w:t>
      </w:r>
    </w:p>
    <w:p w14:paraId="5D45BCAE">
      <w:r>
        <w:t>多的实践，才能让你融会贯通，游刃有</w:t>
      </w:r>
    </w:p>
    <w:p w14:paraId="254FB4E1">
      <w:r>
        <w:t>余，甚至是登峰造极。</w:t>
      </w:r>
    </w:p>
    <w:p w14:paraId="142D9BD0">
      <w:r>
        <w:t>不过，这需要大量的时间投入。具体我不</w:t>
      </w:r>
    </w:p>
    <w:p w14:paraId="3DC86F09">
      <w:r>
        <w:t>知道你要花多少时间在这件事上面，至少</w:t>
      </w:r>
    </w:p>
    <w:p w14:paraId="3E15DB3C">
      <w:r>
        <w:t>对我个人而言我花了整整20年的时间。</w:t>
      </w:r>
    </w:p>
    <w:p w14:paraId="0E8EF679">
      <w:r>
        <w:t>直到最近的几年，我才找到了一个可以快</w:t>
      </w:r>
    </w:p>
    <w:p w14:paraId="23C5511D">
      <w:r>
        <w:t>速提高的方法，这个方法可以让整个学习</w:t>
      </w:r>
    </w:p>
    <w:p w14:paraId="7D311B9D">
      <w:r>
        <w:t>吸引学的过程立刻缩短10倍，</w:t>
      </w:r>
    </w:p>
    <w:p w14:paraId="511DA1BC">
      <w:r>
        <w:t>甚至更多。</w:t>
      </w:r>
    </w:p>
    <w:p w14:paraId="6DA98531">
      <w:r>
        <w:t>那就是向那些真正可以吸引到女人的高手</w:t>
      </w:r>
    </w:p>
    <w:p w14:paraId="1CD7889A">
      <w:r>
        <w:t>们去学习。</w:t>
      </w:r>
    </w:p>
    <w:p w14:paraId="7F10741A">
      <w:r>
        <w:t>就像拿破仑 .希尔说的 "智囊团" 原理,</w:t>
      </w:r>
    </w:p>
    <w:p w14:paraId="60326D70">
      <w:r>
        <w:t>就像布莱恩。特蕾在《巅峰成就心理学》</w:t>
      </w:r>
    </w:p>
    <w:p w14:paraId="28ADD879">
      <w:r>
        <w:t>个快速提高的方法</w:t>
      </w:r>
    </w:p>
    <w:p w14:paraId="1B7B7E54">
      <w:r>
        <w:t>中提到的概念-</w:t>
      </w:r>
    </w:p>
    <w:p w14:paraId="1F3F06B0">
      <w:r>
        <w:t>一顾问团</w:t>
      </w:r>
    </w:p>
    <w:p w14:paraId="269886B2">
      <w:r>
        <w:t>当你真的和这些在某个领域中的高手 或</w:t>
      </w:r>
    </w:p>
    <w:p w14:paraId="48519FB4">
      <w:r>
        <w:t>者专家相处后</w:t>
      </w:r>
    </w:p>
    <w:p w14:paraId="172D6956">
      <w:r>
        <w:t>你通过观察他们的音行举</w:t>
      </w:r>
    </w:p>
    <w:p w14:paraId="38E91AB4">
      <w:r>
        <w:t>止`他们的处世方式，你会慢慢的和他们</w:t>
      </w:r>
    </w:p>
    <w:p w14:paraId="342DA8C4">
      <w:r>
        <w:t>变成一样。</w:t>
      </w:r>
    </w:p>
    <w:p w14:paraId="346966EA">
      <w:r>
        <w:t>换句话说，你可以在最短的时间内变成和</w:t>
      </w:r>
    </w:p>
    <w:p w14:paraId="67140CBF">
      <w:r>
        <w:t>他们一样，成为真正的高手。如果他们善</w:t>
      </w:r>
    </w:p>
    <w:p w14:paraId="4C56402A">
      <w:r>
        <w:t>于吸引女人，通过向他们学习，</w:t>
      </w:r>
    </w:p>
    <w:p w14:paraId="53A4C0E1">
      <w:r>
        <w:t>那么很快</w:t>
      </w:r>
    </w:p>
    <w:p w14:paraId="3BB401BC">
      <w:r>
        <w:t>你喜欢的那个女人就会被你深深吸引，甚</w:t>
      </w:r>
    </w:p>
    <w:p w14:paraId="5DCE0958">
      <w:r>
        <w:t>至你可以吸引到任何你想要的女人。</w:t>
      </w:r>
    </w:p>
    <w:p w14:paraId="4D189123">
      <w:r>
        <w:t>这里我还可以告诉你一个小秘密，</w:t>
      </w:r>
    </w:p>
    <w:p w14:paraId="12E62B3B">
      <w:r>
        <w:t>在我10</w:t>
      </w:r>
    </w:p>
    <w:p w14:paraId="7EE615E9">
      <w:r>
        <w:t>多年的学习和研究吸引学的过程中，我曾</w:t>
      </w:r>
    </w:p>
    <w:p w14:paraId="5AF7E187">
      <w:r>
        <w:t>经萌生过放弃的念头，而且不止一次。</w:t>
      </w:r>
    </w:p>
    <w:p w14:paraId="1C93C6A8">
      <w:r>
        <w:t>一个快速提高的方法</w:t>
      </w:r>
    </w:p>
    <w:p w14:paraId="16B4CA2B">
      <w:r>
        <w:t>因为的确有些过程非常难熬,</w:t>
      </w:r>
    </w:p>
    <w:p w14:paraId="055DAF55">
      <w:r>
        <w:t>当我学到了</w:t>
      </w:r>
    </w:p>
    <w:p w14:paraId="6A277128">
      <w:r>
        <w:t>很多东西，我却不知道如何去用。当我真</w:t>
      </w:r>
    </w:p>
    <w:p w14:paraId="69CAA72B">
      <w:r>
        <w:t>的知道了很多技巧，可一碰到我喜欢的女</w:t>
      </w:r>
    </w:p>
    <w:p w14:paraId="44A3D9F5">
      <w:r>
        <w:t>人的时候，</w:t>
      </w:r>
    </w:p>
    <w:p w14:paraId="5090849C">
      <w:r>
        <w:t>我却又变得哑口无言。</w:t>
      </w:r>
    </w:p>
    <w:p w14:paraId="54041D3D">
      <w:r>
        <w:t>已经可以吸引到女人的时候，可是在过程</w:t>
      </w:r>
    </w:p>
    <w:p w14:paraId="539C5DCE">
      <w:r>
        <w:t>中我又回到了我的 "本来面目"</w:t>
      </w:r>
    </w:p>
    <w:p w14:paraId="7B9889AA">
      <w:r>
        <w:t>而无法</w:t>
      </w:r>
    </w:p>
    <w:p w14:paraId="0B7317FD">
      <w:r>
        <w:t>保持我对她的吸引</w:t>
      </w:r>
    </w:p>
    <w:p w14:paraId="2D151FFC">
      <w:r>
        <w:t>我不知道你有没有同感，这些过程太难熬</w:t>
      </w:r>
    </w:p>
    <w:p w14:paraId="5E719732">
      <w:r>
        <w:t>了，太让人有萌生放弃的念头了。一</w:t>
      </w:r>
    </w:p>
    <w:p w14:paraId="04518DFA">
      <w:r>
        <w:t>因为，的确，有些过程是非常难熬的，会</w:t>
      </w:r>
    </w:p>
    <w:p w14:paraId="4B72F163">
      <w:r>
        <w:t>让我感到非常的不开心。</w:t>
      </w:r>
    </w:p>
    <w:p w14:paraId="171CEF69">
      <w:r>
        <w:t>当我学到了很多技巧。方法之后，我却不</w:t>
      </w:r>
    </w:p>
    <w:p w14:paraId="009175AE">
      <w:r>
        <w:t>知道怎么去用。</w:t>
      </w:r>
    </w:p>
    <w:p w14:paraId="1CDD908F">
      <w:r>
        <w:t>个快速提高的方法</w:t>
      </w:r>
    </w:p>
    <w:p w14:paraId="61EF7C10">
      <w:r>
        <w:t>尤其是在</w:t>
      </w:r>
    </w:p>
    <w:p w14:paraId="1630E24E">
      <w:r>
        <w:t>当我学会了一个方法或者技巧，当我碰到</w:t>
      </w:r>
    </w:p>
    <w:p w14:paraId="3E63CC0C">
      <w:r>
        <w:t>一个我喜欢的女生时，我却又变得哑口无</w:t>
      </w:r>
    </w:p>
    <w:p w14:paraId="694ABEC4">
      <w:r>
        <w:t>言的时候。</w:t>
      </w:r>
    </w:p>
    <w:p w14:paraId="32C40C81">
      <w:r>
        <w:t>当我已经可以吸引到我喜欢的女生的时</w:t>
      </w:r>
    </w:p>
    <w:p w14:paraId="48419B26">
      <w:r>
        <w:t>候，可是在建立吸引的过程中</w:t>
      </w:r>
    </w:p>
    <w:p w14:paraId="008D6D73">
      <w:r>
        <w:t>我又回到</w:t>
      </w:r>
    </w:p>
    <w:p w14:paraId="34AD5D96">
      <w:r>
        <w:t>了原来的 "低价值" 的那个我，又开始变</w:t>
      </w:r>
    </w:p>
    <w:p w14:paraId="23BDD9C6">
      <w:r>
        <w:t>得很粘人`需求感爆棚的时候，没有办法</w:t>
      </w:r>
    </w:p>
    <w:p w14:paraId="00D4AE24">
      <w:r>
        <w:t>保持我对她的吸引。</w:t>
      </w:r>
    </w:p>
    <w:p w14:paraId="40300C60">
      <w:r>
        <w:t>我不知道你曾经有没有过这样的感受 有</w:t>
      </w:r>
    </w:p>
    <w:p w14:paraId="16476D3E">
      <w:r>
        <w:t>没有同感。这些过程可能对我们来说是很</w:t>
      </w:r>
    </w:p>
    <w:p w14:paraId="0D77DD8A">
      <w:r>
        <w:t>难熬的，让人想要有放弃的念头。</w:t>
      </w:r>
    </w:p>
    <w:p w14:paraId="00F49914">
      <w:r>
        <w:t>个快速提高的方法</w:t>
      </w:r>
    </w:p>
    <w:p w14:paraId="68C15214">
      <w:r>
        <w:t>每次我碰到这样的情况，我是多么的想要</w:t>
      </w:r>
    </w:p>
    <w:p w14:paraId="0AAD918D">
      <w:r>
        <w:t>有一个，曾经跟我有过同样经历，并且知</w:t>
      </w:r>
    </w:p>
    <w:p w14:paraId="21CFA855">
      <w:r>
        <w:t>道，怎么去解决他的这些经历的人，有一</w:t>
      </w:r>
    </w:p>
    <w:p w14:paraId="0E7B3BC7">
      <w:r>
        <w:t>个良师益友出现。这是我当时自己的想</w:t>
      </w:r>
    </w:p>
    <w:p w14:paraId="0992AB7C">
      <w:r>
        <w:t>但当时没有,</w:t>
      </w:r>
    </w:p>
    <w:p w14:paraId="5C63B38A">
      <w:r>
        <w:t>当时真的找不到</w:t>
      </w:r>
    </w:p>
    <w:p w14:paraId="37998B54">
      <w:r>
        <w:t>当时我自己觉得： 如果我可以找到一个能</w:t>
      </w:r>
    </w:p>
    <w:p w14:paraId="2298E584">
      <w:r>
        <w:t>解决我这些问题的人，并且他愿意告诉我</w:t>
      </w:r>
    </w:p>
    <w:p w14:paraId="50F30DB3">
      <w:r>
        <w:t>具体怎么去做，怎么去解决。我一定愿意</w:t>
      </w:r>
    </w:p>
    <w:p w14:paraId="7C9C507B">
      <w:r>
        <w:t>请他去最好的地方吃饭。甚至。为他做,</w:t>
      </w:r>
    </w:p>
    <w:p w14:paraId="293D2639">
      <w:r>
        <w:t>我任何力所能及的事情</w:t>
      </w:r>
    </w:p>
    <w:p w14:paraId="1CD2BD4D">
      <w:r>
        <w:t>一个快速提高的方法</w:t>
      </w:r>
    </w:p>
    <w:p w14:paraId="6495E42D">
      <w:r>
        <w:t>因为我相信,</w:t>
      </w:r>
    </w:p>
    <w:p w14:paraId="08EC3201">
      <w:r>
        <w:t>他至少会对我有下面3大帮</w:t>
      </w:r>
    </w:p>
    <w:p w14:paraId="5E8A8300">
      <w:r>
        <w:t>告诉我在吸引女生的过程中犯了那具</w:t>
      </w:r>
    </w:p>
    <w:p w14:paraId="629A692E">
      <w:r>
        <w:t>体的哪些错误，或者在我的行为举止。和</w:t>
      </w:r>
    </w:p>
    <w:p w14:paraId="41472BC6">
      <w:r>
        <w:t>女生的交谈过程中,</w:t>
      </w:r>
    </w:p>
    <w:p w14:paraId="3FF4E2F8">
      <w:r>
        <w:t>有哪些概念。方法 .</w:t>
      </w:r>
    </w:p>
    <w:p w14:paraId="7933428C">
      <w:r>
        <w:t>技巧或者理念上的事情没有做对。没有用</w:t>
      </w:r>
    </w:p>
    <w:p w14:paraId="44534CB4">
      <w:r>
        <w:t>好，当然还包括告诉我,</w:t>
      </w:r>
    </w:p>
    <w:p w14:paraId="715A7B77">
      <w:r>
        <w:t>别的男生在和女</w:t>
      </w:r>
    </w:p>
    <w:p w14:paraId="0DABA388">
      <w:r>
        <w:t>生相处的过程中，常犯一些什么错误? 是</w:t>
      </w:r>
    </w:p>
    <w:p w14:paraId="5179C8C0">
      <w:r>
        <w:t>我可以避免的，</w:t>
      </w:r>
    </w:p>
    <w:p w14:paraId="1ECA19B9">
      <w:r>
        <w:t>预防的。我个人认为这是</w:t>
      </w:r>
    </w:p>
    <w:p w14:paraId="2097A4E1">
      <w:r>
        <w:t>很重要的。</w:t>
      </w:r>
    </w:p>
    <w:p w14:paraId="209EDFF8">
      <w:r>
        <w:t>因为我发现，其实很多男生往往会犯同样</w:t>
      </w:r>
    </w:p>
    <w:p w14:paraId="3EF45F5E">
      <w:r>
        <w:t>的错误。他之前犯过的错误，如果你现在</w:t>
      </w:r>
    </w:p>
    <w:p w14:paraId="0F60D903">
      <w:r>
        <w:t>没有犯，你就看不起他。说： 你怎么能犯</w:t>
      </w:r>
    </w:p>
    <w:p w14:paraId="38E9BB40">
      <w:r>
        <w:t>这么简单的错。</w:t>
      </w:r>
    </w:p>
    <w:p w14:paraId="4CECABD4">
      <w:r>
        <w:t>一个快速提高的方法</w:t>
      </w:r>
    </w:p>
    <w:p w14:paraId="63DE2FD8">
      <w:r>
        <w:t>而是你可能还没有到他犯错的那个点，如</w:t>
      </w:r>
    </w:p>
    <w:p w14:paraId="0DB7B878">
      <w:r>
        <w:t>果你碰到同样的情况，你也可能会犯同样</w:t>
      </w:r>
    </w:p>
    <w:p w14:paraId="5D481999">
      <w:r>
        <w:t>的错。</w:t>
      </w:r>
    </w:p>
    <w:p w14:paraId="52B3C73C">
      <w:r>
        <w:t>换句话说</w:t>
      </w:r>
    </w:p>
    <w:p w14:paraId="217F0A17">
      <w:r>
        <w:t>如果你能够意识到并停止那些错误的行</w:t>
      </w:r>
    </w:p>
    <w:p w14:paraId="07CCD767">
      <w:r>
        <w:t>为，你就离成功就很近了。甚至，你能够</w:t>
      </w:r>
    </w:p>
    <w:p w14:paraId="4A1466D4">
      <w:r>
        <w:t>预防到，那你就可以避免自己跌入这样的</w:t>
      </w:r>
    </w:p>
    <w:p w14:paraId="2237E47E">
      <w:r>
        <w:t>一个坑了。</w:t>
      </w:r>
    </w:p>
    <w:p w14:paraId="4FE1128D">
      <w:r>
        <w:t>2。他可以告诉我，在我碰到具体的实际</w:t>
      </w:r>
    </w:p>
    <w:p w14:paraId="22982F6C">
      <w:r>
        <w:t>问题的时候，我具体该怎么处理。下-步</w:t>
      </w:r>
    </w:p>
    <w:p w14:paraId="43F304FC">
      <w:r>
        <w:t>怎么做。因为有时候我会陷在情绪中，就</w:t>
      </w:r>
    </w:p>
    <w:p w14:paraId="31DA707B">
      <w:r>
        <w:t>会头脑发昏，我不知道怎么去做了。甚</w:t>
      </w:r>
    </w:p>
    <w:p w14:paraId="2ADB38E7">
      <w:r>
        <w:t>至，如果我和他相处得很好的话，他可以</w:t>
      </w:r>
    </w:p>
    <w:p w14:paraId="5A39C71B">
      <w:r>
        <w:t>手把手教我，一步一步怎么去做，当时是</w:t>
      </w:r>
    </w:p>
    <w:p w14:paraId="2E210C74">
      <w:r>
        <w:t>个快速提高的方法</w:t>
      </w:r>
    </w:p>
    <w:p w14:paraId="335A64FB">
      <w:r>
        <w:t>我自己情绪上的感受，我有这样一个想</w:t>
      </w:r>
    </w:p>
    <w:p w14:paraId="3ED7C5E0">
      <w:r>
        <w:t>这个想法其实我后来知道： 其实在那个阶</w:t>
      </w:r>
    </w:p>
    <w:p w14:paraId="70B99D3C">
      <w:r>
        <w:t>段还不错,</w:t>
      </w:r>
    </w:p>
    <w:p w14:paraId="51988890">
      <w:r>
        <w:t>但是在之后，其实要摆脱这个</w:t>
      </w:r>
    </w:p>
    <w:p w14:paraId="2AC9E483">
      <w:r>
        <w:t>阶段的</w:t>
      </w:r>
    </w:p>
    <w:p w14:paraId="670C172C">
      <w:r>
        <w:t>3。如果我和这样的人认识，至少。我可</w:t>
      </w:r>
    </w:p>
    <w:p w14:paraId="126C8B84">
      <w:r>
        <w:t>以有办法去偷师，偷学他的方法。我可以</w:t>
      </w:r>
    </w:p>
    <w:p w14:paraId="5E2F8A02">
      <w:r>
        <w:t>通过观察他和女生的相处。他跟女生怎么</w:t>
      </w:r>
    </w:p>
    <w:p w14:paraId="438ECD51">
      <w:r>
        <w:t>去讲话。来提高自己的水平，因为我看到</w:t>
      </w:r>
    </w:p>
    <w:p w14:paraId="572C2703">
      <w:r>
        <w:t>具体的例子了,</w:t>
      </w:r>
    </w:p>
    <w:p w14:paraId="4378B160">
      <w:r>
        <w:t>我就可以照葫芦画瓢了。</w:t>
      </w:r>
    </w:p>
    <w:p w14:paraId="4BAECCD3">
      <w:r>
        <w:t>我能猜到你现在想说什么： 要找到这样人</w:t>
      </w:r>
    </w:p>
    <w:p w14:paraId="4241E0D9">
      <w:r>
        <w:t>太难了 !</w:t>
      </w:r>
    </w:p>
    <w:p w14:paraId="6E21F4C6">
      <w:r>
        <w:t>一个快速提高的方法</w:t>
      </w:r>
    </w:p>
    <w:p w14:paraId="32E90E8A">
      <w:r>
        <w:t>是的，我当时就是这样的感受： 太难了,</w:t>
      </w:r>
    </w:p>
    <w:p w14:paraId="6BC143AF">
      <w:r>
        <w:t>根本找不到。还有就是，的确这样的人并</w:t>
      </w:r>
    </w:p>
    <w:p w14:paraId="6AD45161">
      <w:r>
        <w:t>不多。</w:t>
      </w:r>
    </w:p>
    <w:p w14:paraId="5E6812EA">
      <w:r>
        <w:t>往往充斥在网上也好,</w:t>
      </w:r>
    </w:p>
    <w:p w14:paraId="3E8003E2">
      <w:r>
        <w:t>或者身边也好，更</w:t>
      </w:r>
    </w:p>
    <w:p w14:paraId="368BB701">
      <w:r>
        <w:t>多的吹牛的,</w:t>
      </w:r>
    </w:p>
    <w:p w14:paraId="41CA3C51">
      <w:r>
        <w:t>这些其实是假的。所以，我</w:t>
      </w:r>
    </w:p>
    <w:p w14:paraId="5FE05981">
      <w:r>
        <w:t>自己走过这个历程之后，包括很多哥们也</w:t>
      </w:r>
    </w:p>
    <w:p w14:paraId="74BA2350">
      <w:r>
        <w:t>提到过有这个需求。</w:t>
      </w:r>
    </w:p>
    <w:p w14:paraId="6F0A57CE">
      <w:r>
        <w:t>所以，后来我们就做了这样一个事情：</w:t>
      </w:r>
    </w:p>
    <w:p w14:paraId="4E96F827">
      <w:r>
        <w:t>我去找了这些哥们,</w:t>
      </w:r>
    </w:p>
    <w:p w14:paraId="68B471C9">
      <w:r>
        <w:t>他们在恋爱中，他们</w:t>
      </w:r>
    </w:p>
    <w:p w14:paraId="1B745182">
      <w:r>
        <w:t>是不同的级别,</w:t>
      </w:r>
    </w:p>
    <w:p w14:paraId="0212EDD0">
      <w:r>
        <w:t>他们本身的境界各自是不</w:t>
      </w:r>
    </w:p>
    <w:p w14:paraId="0156DAC7">
      <w:r>
        <w:t>同的，他们在某个细分的领域里面，我会</w:t>
      </w:r>
    </w:p>
    <w:p w14:paraId="3D1DA29F">
      <w:r>
        <w:t>认为他们在这方面做的是有经验的。也就</w:t>
      </w:r>
    </w:p>
    <w:p w14:paraId="12D2C103">
      <w:r>
        <w:t>是一个高手。但是他们有一个共同点就</w:t>
      </w:r>
    </w:p>
    <w:p w14:paraId="3172F6C5">
      <w:r>
        <w:t>是： 他们中没有一个是仰仗自己，比方说</w:t>
      </w:r>
    </w:p>
    <w:p w14:paraId="59498B79">
      <w:r>
        <w:t>个快速提高的方法</w:t>
      </w:r>
    </w:p>
    <w:p w14:paraId="0C109FB1">
      <w:r>
        <w:t>有钱有权.</w:t>
      </w:r>
    </w:p>
    <w:p w14:paraId="33EBC0DE">
      <w:r>
        <w:t>或者说长得高</w:t>
      </w:r>
    </w:p>
    <w:p w14:paraId="2D0E0BA0">
      <w:r>
        <w:t>长得很帅。就</w:t>
      </w:r>
    </w:p>
    <w:p w14:paraId="6027B935">
      <w:r>
        <w:t>是，不是凭自己帅。才去谈的恋爱。吸引</w:t>
      </w:r>
    </w:p>
    <w:p w14:paraId="0359A47A">
      <w:r>
        <w:t>到女生的。而是真正在这个方面，有过这</w:t>
      </w:r>
    </w:p>
    <w:p w14:paraId="2D99F762">
      <w:r>
        <w:t>个经历的，</w:t>
      </w:r>
    </w:p>
    <w:p w14:paraId="246222FF">
      <w:r>
        <w:t>真正懂怎么去吸引女生的。</w:t>
      </w:r>
    </w:p>
    <w:p w14:paraId="2D6C0285">
      <w:r>
        <w:t>我会认为,</w:t>
      </w:r>
    </w:p>
    <w:p w14:paraId="0DA8FA1C">
      <w:r>
        <w:t>我们可以从他们在这些细分的</w:t>
      </w:r>
    </w:p>
    <w:p w14:paraId="16E59C58">
      <w:r>
        <w:t>小点上，从他们身上去学东西，</w:t>
      </w:r>
    </w:p>
    <w:p w14:paraId="605AD2F9">
      <w:r>
        <w:t>这对我们</w:t>
      </w:r>
    </w:p>
    <w:p w14:paraId="728B7266">
      <w:r>
        <w:t>是有价值的。</w:t>
      </w:r>
    </w:p>
    <w:p w14:paraId="344451BD">
      <w:r>
        <w:t>注意我这句话,</w:t>
      </w:r>
    </w:p>
    <w:p w14:paraId="7F6D76BC">
      <w:r>
        <w:t>不是说去学他们整体这个</w:t>
      </w:r>
    </w:p>
    <w:p w14:paraId="7C7E55E7">
      <w:r>
        <w:t>人，而是学习他们在讲的这些关于吸引女</w:t>
      </w:r>
    </w:p>
    <w:p w14:paraId="28F2FB5C">
      <w:r>
        <w:t>生的细分小点。我觉得这是值得的。对我</w:t>
      </w:r>
    </w:p>
    <w:p w14:paraId="67013D47">
      <w:r>
        <w:t>们有价值的。</w:t>
      </w:r>
    </w:p>
    <w:p w14:paraId="19FB674F">
      <w:r>
        <w:t>比如说，有些人特别擅长去KTT唱歌的时</w:t>
      </w:r>
    </w:p>
    <w:p w14:paraId="51D0A1B0">
      <w:r>
        <w:t>候怎么组织大家去活跃气氛。那么，在这</w:t>
      </w:r>
    </w:p>
    <w:p w14:paraId="549CE5FC">
      <w:r>
        <w:t>个点上，他提供了很多具体的方法，我见</w:t>
      </w:r>
    </w:p>
    <w:p w14:paraId="07A366B5">
      <w:r>
        <w:t>个快速提高的方法</w:t>
      </w:r>
    </w:p>
    <w:p w14:paraId="4D050082">
      <w:r>
        <w:t>过组织过很多很多次的这样一人，在组织</w:t>
      </w:r>
    </w:p>
    <w:p w14:paraId="4CFD7751">
      <w:r>
        <w:t>活动这一点上，他是有真材实料的。这就</w:t>
      </w:r>
    </w:p>
    <w:p w14:paraId="486941B3">
      <w:r>
        <w:t>是后来为什么我做了《高手支招》音频访</w:t>
      </w:r>
    </w:p>
    <w:p w14:paraId="7DF35716">
      <w:r>
        <w:t>谈课程。主要是跟这些男生的访谈，听他</w:t>
      </w:r>
    </w:p>
    <w:p w14:paraId="175D8358">
      <w:r>
        <w:t>们在吸引女生上的一些经验。一共有72</w:t>
      </w:r>
    </w:p>
    <w:p w14:paraId="79C2827F">
      <w:r>
        <w:t>目前《高手支招》的内容并不深，基本上</w:t>
      </w:r>
    </w:p>
    <w:p w14:paraId="304F0CE8">
      <w:r>
        <w:t>都不是从内心上去讲，都是比较浅显易懂</w:t>
      </w:r>
    </w:p>
    <w:p w14:paraId="055460CB">
      <w:r>
        <w:t>的内容。换句话说，可能你更喜欢的，就</w:t>
      </w:r>
    </w:p>
    <w:p w14:paraId="3C4DFF42">
      <w:r>
        <w:t>是比较实操性的，非常具体的一些内容。</w:t>
      </w:r>
    </w:p>
    <w:p w14:paraId="12D91625">
      <w:r>
        <w:t>我觉得这样的课程也可以让你有一个听到</w:t>
      </w:r>
    </w:p>
    <w:p w14:paraId="5BB908F0">
      <w:r>
        <w:t>别人的价值观的机会,</w:t>
      </w:r>
    </w:p>
    <w:p w14:paraId="036B8AED">
      <w:r>
        <w:t>但并不是说他们在</w:t>
      </w:r>
    </w:p>
    <w:p w14:paraId="7389FF21">
      <w:r>
        <w:t>课程里面讲的价值观一定就是正确的，这</w:t>
      </w:r>
    </w:p>
    <w:p w14:paraId="55CAB778">
      <w:r>
        <w:t>个三观要你自己去判断。</w:t>
      </w:r>
    </w:p>
    <w:p w14:paraId="63924578">
      <w:r>
        <w:t>个快速提高的方法</w:t>
      </w:r>
    </w:p>
    <w:p w14:paraId="6E66553E">
      <w:r>
        <w:t>只不过是我们能从他们口中听到，他们</w:t>
      </w:r>
    </w:p>
    <w:p w14:paraId="0C6409A9">
      <w:r>
        <w:t>说： 哦。原来女生还会这么想的，原来她</w:t>
      </w:r>
    </w:p>
    <w:p w14:paraId="43EB5ACC">
      <w:r>
        <w:t>们跟我关系是不一样的。他们在这个某一</w:t>
      </w:r>
    </w:p>
    <w:p w14:paraId="09ECA69F">
      <w:r>
        <w:t>个细节的点上，有过这样的一个经验来分</w:t>
      </w:r>
    </w:p>
    <w:p w14:paraId="4F4F15CE">
      <w:r>
        <w:t>享，看看你能不能用到，对你有没有帮</w:t>
      </w:r>
    </w:p>
    <w:p w14:paraId="54C49E34">
      <w:r>
        <w:t>助。这就是我们跟其他男生学习的一个过</w:t>
      </w:r>
    </w:p>
    <w:p w14:paraId="45770A26">
      <w:r>
        <w:t>程，就是我们的《高手支招》音频课程。</w:t>
      </w:r>
    </w:p>
    <w:p w14:paraId="04D74F69">
      <w:r>
        <w:t>哥们，如果你学到这里</w:t>
      </w:r>
    </w:p>
    <w:p w14:paraId="794AA135">
      <w:r>
        <w:t>你已经学到了大部分男人一辈子都不会知</w:t>
      </w:r>
    </w:p>
    <w:p w14:paraId="325EC5E6">
      <w:r>
        <w:t>道的东西，接下来就需要你去实践和努力</w:t>
      </w:r>
    </w:p>
    <w:p w14:paraId="6A0CA74A">
      <w:r>
        <w:t>要从这本书里获取最多最大的效</w:t>
      </w:r>
    </w:p>
    <w:p w14:paraId="4F11D9D1">
      <w:r>
        <w:t>果，你要给自己下-个决心。</w:t>
      </w:r>
    </w:p>
    <w:p w14:paraId="38D3AA25">
      <w:r>
        <w:t>决心用接下来两个月的时间，</w:t>
      </w:r>
    </w:p>
    <w:p w14:paraId="4B40B31E">
      <w:r>
        <w:t>每天实践书</w:t>
      </w:r>
    </w:p>
    <w:p w14:paraId="595E11A3">
      <w:r>
        <w:t>里的一种技巧，然后你一定会碰到问题,</w:t>
      </w:r>
    </w:p>
    <w:p w14:paraId="4C007BD6">
      <w:r>
        <w:t>再回到这本书里，经过实践后，你会对这</w:t>
      </w:r>
    </w:p>
    <w:p w14:paraId="05912171">
      <w:r>
        <w:t>本书里的东西有新的领悟。</w:t>
      </w:r>
    </w:p>
    <w:p w14:paraId="6888BECA">
      <w:r>
        <w:t>因为你会发现,</w:t>
      </w:r>
    </w:p>
    <w:p w14:paraId="45978E09">
      <w:r>
        <w:t>原来第一遍看的时候，只</w:t>
      </w:r>
    </w:p>
    <w:p w14:paraId="018B9676">
      <w:r>
        <w:t>学到了书里209到一半的东西，等你积累</w:t>
      </w:r>
    </w:p>
    <w:p w14:paraId="58496184">
      <w:r>
        <w:t>了一些实践经验后，再回过来看，你对吸</w:t>
      </w:r>
    </w:p>
    <w:p w14:paraId="7222D37E">
      <w:r>
        <w:t>引学的领悟会突然上一个台阶!这是一个</w:t>
      </w:r>
    </w:p>
    <w:p w14:paraId="6B0214C8">
      <w:r>
        <w:t>飞速提高的捷径和窍门。</w:t>
      </w:r>
    </w:p>
    <w:p w14:paraId="08354121">
      <w:r>
        <w:t>最后，你如果对教程有什么建议，问题,</w:t>
      </w:r>
    </w:p>
    <w:p w14:paraId="095AB103">
      <w:r>
        <w:t>或者是你的成功故事,</w:t>
      </w:r>
    </w:p>
    <w:p w14:paraId="50BE8A1D">
      <w:r>
        <w:t>可以给我发邮件到</w:t>
      </w:r>
    </w:p>
    <w:p w14:paraId="69B04839">
      <w:r>
        <w:t>chengzhen@mishangwo.com</w:t>
      </w:r>
    </w:p>
    <w:p w14:paraId="7038D3C5">
      <w:r>
        <w:t>或者你也可以搜索微倩公众号成真，关注</w:t>
      </w:r>
    </w:p>
    <w:p w14:paraId="53ED67C9">
      <w:r>
        <w:t>我的微信公众号之后，在后台给我留言，</w:t>
      </w:r>
    </w:p>
    <w:p w14:paraId="5D1B7745">
      <w:r>
        <w:t>我也能看到。当然，你也可以加我助理的</w:t>
      </w:r>
    </w:p>
    <w:p w14:paraId="417D77AA">
      <w:r>
        <w:t>微信，在微信公众号成真里，编辑回复</w:t>
      </w:r>
    </w:p>
    <w:p w14:paraId="71A79C74">
      <w:r>
        <w:t>"助理"</w:t>
      </w:r>
    </w:p>
    <w:p w14:paraId="0B145999">
      <w:r>
        <w:t>你就能看到我助理的二维码,</w:t>
      </w:r>
    </w:p>
    <w:p w14:paraId="0EDD9FB9">
      <w:r>
        <w:t>扫一下就能加上她，你可以把问题发给我</w:t>
      </w:r>
    </w:p>
    <w:p w14:paraId="433F420E">
      <w:r>
        <w:t>的助理，她会转发给我。哦。对了，还有</w:t>
      </w:r>
    </w:p>
    <w:p w14:paraId="5A7F9DED">
      <w:r>
        <w:t>咱们一个地方，你在看</w:t>
      </w:r>
    </w:p>
    <w:p w14:paraId="30529F2B">
      <w:r>
        <w:t>"迷上我" am里</w:t>
      </w:r>
    </w:p>
    <w:p w14:paraId="440B7A6E">
      <w:r>
        <w:t>面。有一个社区的板块。咱们哥们一起可</w:t>
      </w:r>
    </w:p>
    <w:p w14:paraId="5EFF3F72">
      <w:r>
        <w:t>以讨论的啊，</w:t>
      </w:r>
    </w:p>
    <w:p w14:paraId="411BA2B8">
      <w:r>
        <w:t>咱们一起解决问题也可以。</w:t>
      </w:r>
    </w:p>
    <w:p w14:paraId="20CF82AB">
      <w:r>
        <w:t>我喜欢听到的是你真正去实践了教程里讲</w:t>
      </w:r>
    </w:p>
    <w:p w14:paraId="2140545A">
      <w:r>
        <w:t>的东西，我最喜欢的问题也是你在真正去</w:t>
      </w:r>
    </w:p>
    <w:p w14:paraId="1E9D79A7">
      <w:r>
        <w:t>实践后发现的在实战中碰到的或者感悟到</w:t>
      </w:r>
    </w:p>
    <w:p w14:paraId="1DFD2758">
      <w:r>
        <w:t>的问题。而不是纯粹的理念上的问题。纯</w:t>
      </w:r>
    </w:p>
    <w:p w14:paraId="41ABC5E7">
      <w:r>
        <w:t>粹的理念上的问题，我们可以在内心建设</w:t>
      </w:r>
    </w:p>
    <w:p w14:paraId="44C82E42">
      <w:r>
        <w:t>的课程《瞬间自信》里面，如果你学完</w:t>
      </w:r>
    </w:p>
    <w:p w14:paraId="3FD248F9">
      <w:r>
        <w:t>了你可以去讨论。但是《迷上我》课程</w:t>
      </w:r>
    </w:p>
    <w:p w14:paraId="08E5C47D">
      <w:r>
        <w:t>是更加实际的，</w:t>
      </w:r>
    </w:p>
    <w:p w14:paraId="5D4CFC53">
      <w:r>
        <w:t>尤其是《快速吸引》这一</w:t>
      </w:r>
    </w:p>
    <w:p w14:paraId="4B4D28AA">
      <w:r>
        <w:t>模块。所以，你的问题最好不仅仅是说我</w:t>
      </w:r>
    </w:p>
    <w:p w14:paraId="3C408FA0">
      <w:r>
        <w:t>的头脑里的一个概念的问题，我来问。当</w:t>
      </w:r>
    </w:p>
    <w:p w14:paraId="000EF84B">
      <w:r>
        <w:t>然你也可以问，我也很乐意回答你的问</w:t>
      </w:r>
    </w:p>
    <w:p w14:paraId="57C49310">
      <w:r>
        <w:t>题，但是最好是经过实践的，因为这种问</w:t>
      </w:r>
    </w:p>
    <w:p w14:paraId="62D78B4A">
      <w:r>
        <w:t>题我觉得是对你更有帮助。</w:t>
      </w:r>
    </w:p>
    <w:p w14:paraId="210FD7FF">
      <w:r>
        <w:t>还有，当然要请求你原谅，因为，我是个</w:t>
      </w:r>
    </w:p>
    <w:p w14:paraId="34B886E6">
      <w:r>
        <w:t>人，我是个普通人。我也没有什么三头六</w:t>
      </w:r>
    </w:p>
    <w:p w14:paraId="393AFE14">
      <w:r>
        <w:t>臂，我也不可能做到完美，因为这个世上</w:t>
      </w:r>
    </w:p>
    <w:p w14:paraId="26101AE3">
      <w:r>
        <w:t>没有人是完美的。</w:t>
      </w:r>
    </w:p>
    <w:p w14:paraId="36361B6F">
      <w:r>
        <w:t>我不是在给我找理由，但是我知道我肯定</w:t>
      </w:r>
    </w:p>
    <w:p w14:paraId="69DE36FE">
      <w:r>
        <w:t>不是完美。我肯定会有过程中有很多的错</w:t>
      </w:r>
    </w:p>
    <w:p w14:paraId="37CFF5F9">
      <w:r>
        <w:t>误，做的不够好的地方。所以欢迎你跟我</w:t>
      </w:r>
    </w:p>
    <w:p w14:paraId="61746947">
      <w:r>
        <w:t>提意见。我们一起共同进步，我们共同学</w:t>
      </w:r>
    </w:p>
    <w:p w14:paraId="5F0ABF5D">
      <w:r>
        <w:t>这次的教程更新，咱们附加了音频的版</w:t>
      </w:r>
    </w:p>
    <w:p w14:paraId="21D75F18">
      <w:r>
        <w:t>本，也就是在我们原先的基础上，听了哥</w:t>
      </w:r>
    </w:p>
    <w:p w14:paraId="653672A3">
      <w:r>
        <w:t>们的一些建议，我们再加上去，做一些优</w:t>
      </w:r>
    </w:p>
    <w:p w14:paraId="52D799FF">
      <w:r>
        <w:t>化。并且之后还会附上一些实际的例子,</w:t>
      </w:r>
    </w:p>
    <w:p w14:paraId="3F75CF03">
      <w:r>
        <w:t>我们线下有那些分享会。这个这个加上去</w:t>
      </w:r>
    </w:p>
    <w:p w14:paraId="63C37930">
      <w:r>
        <w:t>会更好的帮助你去学习。那么之后也会加</w:t>
      </w:r>
    </w:p>
    <w:p w14:paraId="34FE1638">
      <w:r>
        <w:t>上去，这个我们修改了一些章节，加人了</w:t>
      </w:r>
    </w:p>
    <w:p w14:paraId="441C89B7">
      <w:r>
        <w:t>一些章节</w:t>
      </w:r>
    </w:p>
    <w:p w14:paraId="618FD6AD">
      <w:r>
        <w:t>新的章节。那么从之前的第</w:t>
      </w:r>
    </w:p>
    <w:p w14:paraId="16FC7B3E">
      <w:r>
        <w:t>版的《迷上我》240多页</w:t>
      </w:r>
    </w:p>
    <w:p w14:paraId="78C9FF2B">
      <w:r>
        <w:t>到之后第二版</w:t>
      </w:r>
    </w:p>
    <w:p w14:paraId="40DBB21F">
      <w:r>
        <w:t>的269页的，</w:t>
      </w:r>
    </w:p>
    <w:p w14:paraId="40E46D9E">
      <w:r>
        <w:t>再到第三版的《迷上我》288</w:t>
      </w:r>
    </w:p>
    <w:p w14:paraId="33BE39B9">
      <w:r>
        <w:t>页的，到第四版第五版第六版的</w:t>
      </w:r>
    </w:p>
    <w:p w14:paraId="69F56F9B">
      <w:r>
        <w:t>《迷上</w:t>
      </w:r>
    </w:p>
    <w:p w14:paraId="3F8A7BED">
      <w:r>
        <w:t>我》教程，再到第八版的手机版的 (手机</w:t>
      </w:r>
    </w:p>
    <w:p w14:paraId="0B4B8642">
      <w:r>
        <w:t>上因为屏幕小所以达到几千页的教程，按</w:t>
      </w:r>
    </w:p>
    <w:p w14:paraId="07C066CD">
      <w:r>
        <w:t>照普通44的大小约310页 )加入了很多新</w:t>
      </w:r>
    </w:p>
    <w:p w14:paraId="7364CBE4">
      <w:r>
        <w:t>的内容，也同时改正了剩余的一些错别</w:t>
      </w:r>
    </w:p>
    <w:p w14:paraId="7CED2059">
      <w:r>
        <w:t>字,20万字的教程即使这么多次的修订和</w:t>
      </w:r>
    </w:p>
    <w:p w14:paraId="444206A8">
      <w:r>
        <w:t>检查下来，我基本已经能比较自信这本教</w:t>
      </w:r>
    </w:p>
    <w:p w14:paraId="2D1C2404">
      <w:r>
        <w:t>程的错别字很少了，但估计还是会有的，</w:t>
      </w:r>
    </w:p>
    <w:p w14:paraId="65E03A19">
      <w:r>
        <w:t>如果你发现了，欢迎你写邮件告诉我。我</w:t>
      </w:r>
    </w:p>
    <w:p w14:paraId="1D4B4FB3">
      <w:r>
        <w:t>还是希望能做到精益求精。</w:t>
      </w:r>
    </w:p>
    <w:p w14:paraId="58664868">
      <w:r>
        <w:t>最后的最后，</w:t>
      </w:r>
    </w:p>
    <w:p w14:paraId="73C36835">
      <w:r>
        <w:t>我再哕嗦一下，我希望你把</w:t>
      </w:r>
    </w:p>
    <w:p w14:paraId="3920163F">
      <w:r>
        <w:t>这本教程当作类似辞典一样的方式去读，</w:t>
      </w:r>
    </w:p>
    <w:p w14:paraId="536722BA">
      <w:r>
        <w:t>而不是当作一本小说一样。我几乎可以保</w:t>
      </w:r>
    </w:p>
    <w:p w14:paraId="32FFDFC8">
      <w:r>
        <w:t>证，当你实践经验达到一定程度后，回过</w:t>
      </w:r>
    </w:p>
    <w:p w14:paraId="3962B520">
      <w:r>
        <w:t>头再读之前读过的章节，会有更深的，甚</w:t>
      </w:r>
    </w:p>
    <w:p w14:paraId="2A8455AC">
      <w:r>
        <w:t>至完全不同的领悟和理解，可以从同样的</w:t>
      </w:r>
    </w:p>
    <w:p w14:paraId="2B3B3EBD">
      <w:r>
        <w:t>文字里，看出和之前完全不同的感悟。这</w:t>
      </w:r>
    </w:p>
    <w:p w14:paraId="42F31D7F">
      <w:r>
        <w:t>一点听上去很玄乎，</w:t>
      </w:r>
    </w:p>
    <w:p w14:paraId="1D8BDAF0">
      <w:r>
        <w:t>但是我很多年学习的</w:t>
      </w:r>
    </w:p>
    <w:p w14:paraId="3858A806">
      <w:r>
        <w:t>经验，</w:t>
      </w:r>
    </w:p>
    <w:p w14:paraId="74B724FF">
      <w:r>
        <w:t>也是其他很多学得好的哥们都有的</w:t>
      </w:r>
    </w:p>
    <w:p w14:paraId="3FDFBA98">
      <w:r>
        <w:t>感悟。希望对你有帮助。</w:t>
      </w:r>
    </w:p>
    <w:p w14:paraId="73488E8F">
      <w:r/>
    </w:p>
    <w:sectPr>
      <w:pgSz w:w="12240" w:h="15840"/>
      <w:pgMar w:top="1152" w:right="1800" w:bottom="1152"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1E61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489</Pages>
  <Words>2895</Words>
  <Characters>2933</Characters>
  <Lines>0</Lines>
  <Paragraphs>0</Paragraphs>
  <TotalTime>13</TotalTime>
  <ScaleCrop>false</ScaleCrop>
  <LinksUpToDate>false</LinksUpToDate>
  <CharactersWithSpaces>2935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霸道er  -＊</cp:lastModifiedBy>
  <dcterms:modified xsi:type="dcterms:W3CDTF">2026-06-02T09:56:25Z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eyJoZGlkIjoiMjIyNzViZGRlYmIyYzU3YmY4NGI3NGJiYjBlOTA4YmQiLCJ1c2VySWQiOiIyMjYyOTA5NjcifQ==</vt:lpwstr>
  </property>
  <property fmtid="{D5CDD505-2E9C-101B-9397-08002B2CF9AE}" pid="3" name="KSOProductBuildVer">
    <vt:lpwstr>2052-12.1.0.26375</vt:lpwstr>
  </property>
  <property fmtid="{D5CDD505-2E9C-101B-9397-08002B2CF9AE}" pid="4" name="ICV">
    <vt:lpwstr>9BCD1DFF4F10479F812B45C70BD57030_12</vt:lpwstr>
  </property>
</Properties>
</file>